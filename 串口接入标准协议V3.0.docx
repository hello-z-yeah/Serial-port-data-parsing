
<file path=[Content_Types].xml><?xml version="1.0" encoding="utf-8"?>
<Types xmlns="http://schemas.openxmlformats.org/package/2006/content-types">
  <Default ContentType="application/vnd.openxmlformats-package.relationships+xml" Extension="rels"/>
  <Default ContentType="application/vnd.openxmlformats-officedocument.wordprocessingml.document.main+xml" Extension="xml"/>
  <Override ContentType="application/vnd.openxmlformats-officedocument.extended-properties+xml" PartName="/docProps/app.xml"/>
  <Override ContentType="application/vnd.openxmlformats-package.core-properties+xml" PartName="/docProps/core.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image/png" PartName="/word/media/document_image_rId8.png"/>
  <Override ContentType="image/png" PartName="/word/media/document_image_rId9.png"/>
  <Override ContentType="image/png" PartName="/word/media/document_image_rId10.png"/>
  <Override ContentType="image/png" PartName="/word/media/document_image_rId11.png"/>
  <Override ContentType="image/png" PartName="/word/media/document_image_rId13.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body>
    <!-- Created by docx4j 6.1.2 (Apache licensed) using REFERENCE JAXB in Oracle Java 1.8.0_131 on Linux -->
    <w:p>
      <w:pPr>
        <w:pStyle w:val="Heading1"/>
        <w:spacing w:after="50" w:line="360" w:lineRule="auto" w:beforeLines="100"/>
        <w:ind w:left="0"/>
        <w:jc w:val="left"/>
      </w:pPr>
      <w:r>
        <w:rPr>
          <w:rFonts w:ascii="宋体" w:hAnsi="Times New Roman" w:eastAsia="宋体"/>
        </w:rPr>
        <w:t>串口接入标准协议V3.0</w:t>
      </w:r>
    </w:p>
    <w:p>
      <w:pPr>
        <w:pStyle w:val="Heading1"/>
        <w:spacing w:after="50" w:line="360" w:lineRule="auto" w:beforeLines="100"/>
        <w:ind w:left="0"/>
        <w:jc w:val="left"/>
      </w:pPr>
      <w:bookmarkStart w:name="48e84ead436d689e97408b0132b51851" w:id="0"/>
      <w:r>
        <w:rPr>
          <w:rFonts w:ascii="宋体" w:hAnsi="Times New Roman" w:eastAsia="宋体"/>
        </w:rPr>
        <w:t xml:space="preserve">1. </w:t>
      </w:r>
      <w:r>
        <w:rPr>
          <w:rFonts w:ascii="宋体" w:hAnsi="Times New Roman" w:eastAsia="宋体"/>
        </w:rPr>
        <w:t>串口通信约定</w:t>
      </w:r>
    </w:p>
    <w:bookmarkEnd w:id="0"/>
    <w:bookmarkStart w:name="RiMJV" w:id="1"/>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309"/>
        <w:gridCol w:w="2111"/>
        <w:gridCol w:w="2334"/>
        <w:gridCol w:w="2334"/>
        <w:gridCol w:w="4546"/>
      </w:tblGrid>
      <w:tr>
        <w:trPr>
          <w:trHeight w:val="495" w:hRule="atLeast"/>
        </w:trPr>
        <w:tc>
          <w:tcPr>
            <w:tcW w:w="230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854da71" w:id="2"/>
          <w:p>
            <w:pPr>
              <w:spacing w:after="50" w:line="360" w:lineRule="auto" w:beforeLines="100"/>
              <w:ind w:left="0"/>
              <w:jc w:val="center"/>
            </w:pPr>
            <w:r>
              <w:rPr>
                <w:rFonts w:ascii="宋体" w:hAnsi="Times New Roman" w:eastAsia="宋体"/>
                <w:b w:val="false"/>
                <w:i w:val="false"/>
                <w:color w:val="404040"/>
                <w:sz w:val="22"/>
              </w:rPr>
              <w:t>波特率</w:t>
            </w:r>
          </w:p>
          <w:bookmarkEnd w:id="2"/>
        </w:tc>
        <w:tc>
          <w:tcPr>
            <w:tcW w:w="211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cd8c6ac3d819207df4ac09f207167877" w:id="3"/>
          <w:p>
            <w:pPr>
              <w:spacing w:after="50" w:line="360" w:lineRule="auto" w:beforeLines="100"/>
              <w:ind w:left="0"/>
              <w:jc w:val="center"/>
            </w:pPr>
            <w:r>
              <w:rPr>
                <w:rFonts w:ascii="宋体" w:hAnsi="Times New Roman" w:eastAsia="宋体"/>
                <w:b w:val="false"/>
                <w:i w:val="false"/>
                <w:color w:val="000000"/>
                <w:sz w:val="22"/>
              </w:rPr>
              <w:t>数据位</w:t>
            </w:r>
          </w:p>
          <w:bookmarkEnd w:id="3"/>
        </w:tc>
        <w:tc>
          <w:tcPr>
            <w:tcW w:w="233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d9c14a1" w:id="4"/>
          <w:p>
            <w:pPr>
              <w:spacing w:after="50" w:line="360" w:lineRule="auto" w:beforeLines="100"/>
              <w:ind w:left="0"/>
              <w:jc w:val="center"/>
            </w:pPr>
            <w:r>
              <w:rPr>
                <w:rFonts w:ascii="宋体" w:hAnsi="Times New Roman" w:eastAsia="宋体"/>
                <w:b w:val="false"/>
                <w:i w:val="false"/>
                <w:color w:val="404040"/>
                <w:sz w:val="22"/>
              </w:rPr>
              <w:t>奇偶校验</w:t>
            </w:r>
          </w:p>
          <w:bookmarkEnd w:id="4"/>
        </w:tc>
        <w:tc>
          <w:tcPr>
            <w:tcW w:w="233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77029620196a09689af3f37482509d80" w:id="5"/>
          <w:p>
            <w:pPr>
              <w:spacing w:after="50" w:line="360" w:lineRule="auto" w:beforeLines="100"/>
              <w:ind w:left="0"/>
              <w:jc w:val="center"/>
            </w:pPr>
            <w:r>
              <w:rPr>
                <w:rFonts w:ascii="宋体" w:hAnsi="Times New Roman" w:eastAsia="宋体"/>
                <w:b w:val="false"/>
                <w:i w:val="false"/>
                <w:color w:val="000000"/>
                <w:sz w:val="22"/>
              </w:rPr>
              <w:t>停止位</w:t>
            </w:r>
          </w:p>
          <w:bookmarkEnd w:id="5"/>
        </w:tc>
        <w:tc>
          <w:tcPr>
            <w:tcW w:w="454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520f42f3293818f927861ebbd5b15da4_p_0" w:id="6"/>
          <w:p>
            <w:pPr>
              <w:spacing w:after="50" w:line="360" w:lineRule="auto" w:beforeLines="100"/>
              <w:ind w:left="0"/>
              <w:jc w:val="center"/>
            </w:pPr>
            <w:r>
              <w:rPr>
                <w:rFonts w:ascii="宋体" w:hAnsi="Times New Roman" w:eastAsia="宋体"/>
                <w:b w:val="false"/>
                <w:i w:val="false"/>
                <w:color w:val="000000"/>
                <w:sz w:val="22"/>
              </w:rPr>
              <w:t>数据流控</w:t>
            </w:r>
          </w:p>
          <w:bookmarkEnd w:id="6"/>
        </w:tc>
      </w:tr>
      <w:tr>
        <w:trPr>
          <w:trHeight w:val="495" w:hRule="atLeast"/>
        </w:trPr>
        <w:tc>
          <w:tcPr>
            <w:tcW w:w="230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a1d9d8df96b3b388ad823fa8f44a24a5" w:id="7"/>
          <w:p>
            <w:pPr>
              <w:spacing w:after="50" w:line="360" w:lineRule="auto" w:beforeLines="100"/>
              <w:ind w:left="0"/>
              <w:jc w:val="center"/>
            </w:pPr>
            <w:r>
              <w:rPr>
                <w:rFonts w:ascii="宋体" w:hAnsi="Times New Roman" w:eastAsia="宋体"/>
                <w:b w:val="false"/>
                <w:i w:val="false"/>
                <w:color w:val="000000"/>
                <w:sz w:val="22"/>
              </w:rPr>
              <w:t>9600</w:t>
            </w:r>
          </w:p>
          <w:bookmarkEnd w:id="7"/>
        </w:tc>
        <w:tc>
          <w:tcPr>
            <w:tcW w:w="211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01be391e92b9587b84be2afb81d764f2" w:id="8"/>
          <w:p>
            <w:pPr>
              <w:spacing w:after="50" w:line="360" w:lineRule="auto" w:beforeLines="100"/>
              <w:ind w:left="0"/>
              <w:jc w:val="center"/>
            </w:pPr>
            <w:r>
              <w:rPr>
                <w:rFonts w:ascii="宋体" w:hAnsi="Times New Roman" w:eastAsia="宋体"/>
                <w:b w:val="false"/>
                <w:i w:val="false"/>
                <w:color w:val="000000"/>
                <w:sz w:val="22"/>
              </w:rPr>
              <w:t>8</w:t>
            </w:r>
          </w:p>
          <w:bookmarkEnd w:id="8"/>
        </w:tc>
        <w:tc>
          <w:tcPr>
            <w:tcW w:w="233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bc4df134fd61b52a458a3fac359590b4" w:id="9"/>
          <w:p>
            <w:pPr>
              <w:spacing w:after="50" w:line="360" w:lineRule="auto" w:beforeLines="100"/>
              <w:ind w:left="0"/>
              <w:jc w:val="center"/>
            </w:pPr>
            <w:r>
              <w:rPr>
                <w:rFonts w:ascii="宋体" w:hAnsi="Times New Roman" w:eastAsia="宋体"/>
                <w:b w:val="false"/>
                <w:i w:val="false"/>
                <w:color w:val="000000"/>
                <w:sz w:val="22"/>
              </w:rPr>
              <w:t>无</w:t>
            </w:r>
          </w:p>
          <w:bookmarkEnd w:id="9"/>
        </w:tc>
        <w:tc>
          <w:tcPr>
            <w:tcW w:w="233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a00a73f5477d7de3b04b89b4a7fa240e" w:id="10"/>
          <w:p>
            <w:pPr>
              <w:spacing w:after="50" w:line="360" w:lineRule="auto" w:beforeLines="100"/>
              <w:ind w:left="0"/>
              <w:jc w:val="center"/>
            </w:pPr>
            <w:r>
              <w:rPr>
                <w:rFonts w:ascii="宋体" w:hAnsi="Times New Roman" w:eastAsia="宋体"/>
                <w:b w:val="false"/>
                <w:i w:val="false"/>
                <w:color w:val="000000"/>
                <w:sz w:val="22"/>
              </w:rPr>
              <w:t>1</w:t>
            </w:r>
          </w:p>
          <w:bookmarkEnd w:id="10"/>
        </w:tc>
        <w:tc>
          <w:tcPr>
            <w:tcW w:w="454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5cbd991" w:id="11"/>
          <w:p>
            <w:pPr>
              <w:spacing w:after="50" w:line="360" w:lineRule="auto" w:beforeLines="100"/>
              <w:ind w:left="0"/>
              <w:jc w:val="center"/>
            </w:pPr>
            <w:r>
              <w:rPr>
                <w:rFonts w:ascii="宋体" w:hAnsi="Times New Roman" w:eastAsia="宋体"/>
                <w:b w:val="false"/>
                <w:i w:val="false"/>
                <w:color w:val="000000"/>
                <w:sz w:val="22"/>
              </w:rPr>
              <w:t>无</w:t>
            </w:r>
          </w:p>
          <w:bookmarkEnd w:id="11"/>
        </w:tc>
      </w:tr>
    </w:tbl>
    <w:bookmarkEnd w:id="1"/>
    <w:bookmarkStart w:name="ce0d1a8dec389a015c57c9399cb40f4f" w:id="12"/>
    <w:p>
      <w:pPr>
        <w:pStyle w:val="Heading1"/>
        <w:spacing w:after="50" w:line="360" w:lineRule="auto" w:beforeLines="100"/>
        <w:ind w:left="0"/>
        <w:jc w:val="left"/>
      </w:pPr>
      <w:r>
        <w:rPr>
          <w:rFonts w:ascii="宋体" w:hAnsi="Times New Roman" w:eastAsia="宋体"/>
        </w:rPr>
        <w:t>2. 帧格式说明</w:t>
      </w:r>
    </w:p>
    <w:bookmarkEnd w:id="12"/>
    <w:bookmarkStart w:name="74a6ae6765d61470a6e3a433bb99a406" w:id="13"/>
    <w:p>
      <w:pPr>
        <w:spacing w:after="50" w:line="360" w:lineRule="auto" w:beforeLines="100"/>
        <w:ind w:left="0"/>
        <w:jc w:val="left"/>
      </w:pPr>
      <w:r>
        <w:rPr>
          <w:rFonts w:ascii="宋体" w:hAnsi="Times New Roman" w:eastAsia="宋体"/>
          <w:b w:val="false"/>
          <w:i w:val="false"/>
          <w:color w:val="000000"/>
          <w:sz w:val="22"/>
        </w:rPr>
        <w:t>命令帧</w:t>
      </w:r>
    </w:p>
    <w:bookmarkEnd w:id="13"/>
    <w:bookmarkStart w:name="RYHBj" w:id="14"/>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291"/>
        <w:gridCol w:w="2131"/>
        <w:gridCol w:w="2429"/>
        <w:gridCol w:w="2154"/>
        <w:gridCol w:w="2474"/>
        <w:gridCol w:w="2155"/>
      </w:tblGrid>
      <w:tr>
        <w:trPr>
          <w:trHeight w:val="495" w:hRule="atLeast"/>
        </w:trPr>
        <w:tc>
          <w:tcPr>
            <w:tcW w:w="229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6bbfeaba4c952862372b408c2ee61487" w:id="15"/>
          <w:p>
            <w:pPr>
              <w:spacing w:after="50" w:line="360" w:lineRule="auto" w:beforeLines="100"/>
              <w:ind w:left="0"/>
              <w:jc w:val="left"/>
            </w:pPr>
            <w:r>
              <w:rPr>
                <w:rFonts w:ascii="宋体" w:hAnsi="Times New Roman" w:eastAsia="宋体"/>
                <w:b w:val="false"/>
                <w:i w:val="false"/>
                <w:color w:val="000000"/>
                <w:sz w:val="22"/>
              </w:rPr>
              <w:t>2Byte</w:t>
            </w:r>
          </w:p>
          <w:bookmarkEnd w:id="15"/>
        </w:tc>
        <w:tc>
          <w:tcPr>
            <w:tcW w:w="213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f084615253c108322662ff7eb43900d9" w:id="16"/>
          <w:p>
            <w:pPr>
              <w:spacing w:after="50" w:line="360" w:lineRule="auto" w:beforeLines="100"/>
              <w:ind w:left="0"/>
              <w:jc w:val="left"/>
            </w:pPr>
            <w:r>
              <w:rPr>
                <w:rFonts w:ascii="宋体" w:hAnsi="Times New Roman" w:eastAsia="宋体"/>
                <w:b w:val="false"/>
                <w:i w:val="false"/>
                <w:color w:val="000000"/>
                <w:sz w:val="22"/>
              </w:rPr>
              <w:t>1Byte</w:t>
            </w:r>
          </w:p>
          <w:bookmarkEnd w:id="16"/>
        </w:tc>
        <w:tc>
          <w:tcPr>
            <w:tcW w:w="24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11651198bdd12c238552db0525affa3b" w:id="17"/>
          <w:p>
            <w:pPr>
              <w:spacing w:after="50" w:line="360" w:lineRule="auto" w:beforeLines="100"/>
              <w:ind w:left="0"/>
              <w:jc w:val="left"/>
            </w:pPr>
            <w:r>
              <w:rPr>
                <w:rFonts w:ascii="宋体" w:hAnsi="Times New Roman" w:eastAsia="宋体"/>
                <w:b w:val="false"/>
                <w:i w:val="false"/>
                <w:color w:val="000000"/>
                <w:sz w:val="22"/>
              </w:rPr>
              <w:t>1Byte</w:t>
            </w:r>
          </w:p>
          <w:bookmarkEnd w:id="17"/>
        </w:tc>
        <w:tc>
          <w:tcPr>
            <w:tcW w:w="215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cff19f0015c17c545af734112d4e44ec" w:id="18"/>
          <w:p>
            <w:pPr>
              <w:spacing w:after="50" w:line="360" w:lineRule="auto" w:beforeLines="100"/>
              <w:ind w:left="0"/>
              <w:jc w:val="left"/>
            </w:pPr>
            <w:r>
              <w:rPr>
                <w:rFonts w:ascii="宋体" w:hAnsi="Times New Roman" w:eastAsia="宋体"/>
                <w:b w:val="false"/>
                <w:i w:val="false"/>
                <w:color w:val="000000"/>
                <w:sz w:val="22"/>
              </w:rPr>
              <w:t>2Bytes</w:t>
            </w:r>
          </w:p>
          <w:bookmarkEnd w:id="18"/>
        </w:tc>
        <w:tc>
          <w:tcPr>
            <w:tcW w:w="247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33438644af946ea65bcf686f6f5847c4" w:id="19"/>
          <w:p>
            <w:pPr>
              <w:spacing w:after="50" w:line="360" w:lineRule="auto" w:beforeLines="100"/>
              <w:ind w:left="0"/>
              <w:jc w:val="left"/>
            </w:pPr>
            <w:r>
              <w:rPr>
                <w:rFonts w:ascii="宋体" w:hAnsi="Times New Roman" w:eastAsia="宋体"/>
                <w:b w:val="false"/>
                <w:i w:val="false"/>
                <w:color w:val="000000"/>
                <w:sz w:val="22"/>
              </w:rPr>
              <w:t>nBytes</w:t>
            </w:r>
          </w:p>
          <w:bookmarkEnd w:id="19"/>
        </w:tc>
        <w:tc>
          <w:tcPr>
            <w:tcW w:w="215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dec42914e943ecd51ffcd417a182d1db" w:id="20"/>
          <w:p>
            <w:pPr>
              <w:spacing w:after="50" w:line="360" w:lineRule="auto" w:beforeLines="100"/>
              <w:ind w:left="0"/>
              <w:jc w:val="left"/>
            </w:pPr>
            <w:r>
              <w:rPr>
                <w:rFonts w:ascii="宋体" w:hAnsi="Times New Roman" w:eastAsia="宋体"/>
                <w:b w:val="false"/>
                <w:i w:val="false"/>
                <w:color w:val="000000"/>
                <w:sz w:val="22"/>
              </w:rPr>
              <w:t>1Byte</w:t>
            </w:r>
          </w:p>
          <w:bookmarkEnd w:id="20"/>
        </w:tc>
      </w:tr>
      <w:tr>
        <w:trPr>
          <w:trHeight w:val="495" w:hRule="atLeast"/>
        </w:trPr>
        <w:tc>
          <w:tcPr>
            <w:tcW w:w="229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fc54ddd2d2bc3c950cc62240e91babd5" w:id="21"/>
          <w:p>
            <w:pPr>
              <w:spacing w:after="50" w:line="360" w:lineRule="auto" w:beforeLines="100"/>
              <w:ind w:left="0"/>
              <w:jc w:val="left"/>
            </w:pPr>
            <w:r>
              <w:rPr>
                <w:rFonts w:ascii="宋体" w:hAnsi="Times New Roman" w:eastAsia="宋体"/>
                <w:b w:val="false"/>
                <w:i w:val="false"/>
                <w:color w:val="000000"/>
                <w:sz w:val="22"/>
              </w:rPr>
              <w:t>Header</w:t>
            </w:r>
          </w:p>
          <w:bookmarkEnd w:id="21"/>
        </w:tc>
        <w:tc>
          <w:tcPr>
            <w:tcW w:w="213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288f396078499a2dcb4ad399d8eaf40d" w:id="22"/>
          <w:p>
            <w:pPr>
              <w:spacing w:after="50" w:line="360" w:lineRule="auto" w:beforeLines="100"/>
              <w:ind w:left="0"/>
              <w:jc w:val="left"/>
            </w:pPr>
            <w:r>
              <w:rPr>
                <w:rFonts w:ascii="宋体" w:hAnsi="Times New Roman" w:eastAsia="宋体"/>
                <w:b w:val="false"/>
                <w:i w:val="false"/>
                <w:color w:val="000000"/>
                <w:sz w:val="22"/>
              </w:rPr>
              <w:t>Ver</w:t>
            </w:r>
          </w:p>
          <w:bookmarkEnd w:id="22"/>
        </w:tc>
        <w:tc>
          <w:tcPr>
            <w:tcW w:w="24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02d5a63882766c2d124dc29eb4700ce1" w:id="23"/>
          <w:p>
            <w:pPr>
              <w:spacing w:after="50" w:line="360" w:lineRule="auto" w:beforeLines="100"/>
              <w:ind w:left="0"/>
              <w:jc w:val="left"/>
            </w:pPr>
            <w:r>
              <w:rPr>
                <w:rFonts w:ascii="宋体" w:hAnsi="Times New Roman" w:eastAsia="宋体"/>
                <w:b w:val="false"/>
                <w:i w:val="false"/>
                <w:color w:val="000000"/>
                <w:sz w:val="22"/>
              </w:rPr>
              <w:t>Cmd</w:t>
            </w:r>
          </w:p>
          <w:bookmarkEnd w:id="23"/>
        </w:tc>
        <w:tc>
          <w:tcPr>
            <w:tcW w:w="215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64ffaf8ca2f0662d5268b09c92391a23" w:id="24"/>
          <w:p>
            <w:pPr>
              <w:spacing w:after="50" w:line="360" w:lineRule="auto" w:beforeLines="100"/>
              <w:ind w:left="0"/>
              <w:jc w:val="left"/>
            </w:pPr>
            <w:r>
              <w:rPr>
                <w:rFonts w:ascii="宋体" w:hAnsi="Times New Roman" w:eastAsia="宋体"/>
                <w:b w:val="false"/>
                <w:i w:val="false"/>
                <w:color w:val="000000"/>
                <w:sz w:val="22"/>
              </w:rPr>
              <w:t>Length</w:t>
            </w:r>
          </w:p>
          <w:bookmarkEnd w:id="24"/>
        </w:tc>
        <w:tc>
          <w:tcPr>
            <w:tcW w:w="247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d7499dd3cc29894f95e00a33bc1c61e6" w:id="25"/>
          <w:p>
            <w:pPr>
              <w:spacing w:after="50" w:line="360" w:lineRule="auto" w:beforeLines="100"/>
              <w:ind w:left="0"/>
              <w:jc w:val="left"/>
            </w:pPr>
            <w:r>
              <w:rPr>
                <w:rFonts w:ascii="宋体" w:hAnsi="Times New Roman" w:eastAsia="宋体"/>
                <w:b w:val="false"/>
                <w:i w:val="false"/>
                <w:color w:val="262626"/>
                <w:sz w:val="22"/>
              </w:rPr>
              <w:t>Data</w:t>
            </w:r>
          </w:p>
          <w:bookmarkEnd w:id="25"/>
        </w:tc>
        <w:tc>
          <w:tcPr>
            <w:tcW w:w="215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331694474478502f571a006a9389ff34" w:id="26"/>
          <w:p>
            <w:pPr>
              <w:spacing w:after="50" w:line="360" w:lineRule="auto" w:beforeLines="100"/>
              <w:ind w:left="0"/>
              <w:jc w:val="left"/>
            </w:pPr>
            <w:r>
              <w:rPr>
                <w:rFonts w:ascii="宋体" w:hAnsi="Times New Roman" w:eastAsia="宋体"/>
                <w:b w:val="false"/>
                <w:i w:val="false"/>
                <w:color w:val="000000"/>
                <w:sz w:val="22"/>
              </w:rPr>
              <w:t>CHK</w:t>
            </w:r>
          </w:p>
          <w:bookmarkEnd w:id="26"/>
        </w:tc>
      </w:tr>
    </w:tbl>
    <w:bookmarkEnd w:id="14"/>
    <w:bookmarkStart w:name="bb1a8b5e6312985e86647bc5936e78f8" w:id="27"/>
    <w:bookmarkEnd w:id="27"/>
    <w:bookmarkStart w:name="f9c93ea60c78ceb6e75535fc81a7743f" w:id="28"/>
    <w:p>
      <w:pPr>
        <w:spacing w:after="50" w:line="360" w:lineRule="auto" w:beforeLines="100"/>
        <w:ind w:left="0"/>
        <w:jc w:val="left"/>
      </w:pPr>
      <w:r>
        <w:rPr>
          <w:rFonts w:ascii="宋体" w:hAnsi="Times New Roman" w:eastAsia="宋体"/>
          <w:b w:val="false"/>
          <w:i w:val="false"/>
          <w:color w:val="000000"/>
          <w:sz w:val="22"/>
        </w:rPr>
        <w:t>应答帧</w:t>
      </w:r>
    </w:p>
    <w:bookmarkEnd w:id="28"/>
    <w:bookmarkStart w:name="n3s5j" w:id="29"/>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291"/>
        <w:gridCol w:w="2131"/>
        <w:gridCol w:w="2429"/>
        <w:gridCol w:w="2154"/>
        <w:gridCol w:w="2474"/>
        <w:gridCol w:w="2155"/>
      </w:tblGrid>
      <w:tr>
        <w:trPr>
          <w:trHeight w:val="495" w:hRule="atLeast"/>
        </w:trPr>
        <w:tc>
          <w:tcPr>
            <w:tcW w:w="229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b9538e680893d37518a679586481401e" w:id="30"/>
          <w:p>
            <w:pPr>
              <w:spacing w:after="50" w:line="360" w:lineRule="auto" w:beforeLines="100"/>
              <w:ind w:left="0"/>
              <w:jc w:val="left"/>
            </w:pPr>
            <w:r>
              <w:rPr>
                <w:rFonts w:ascii="宋体" w:hAnsi="Times New Roman" w:eastAsia="宋体"/>
                <w:b w:val="false"/>
                <w:i w:val="false"/>
                <w:color w:val="000000"/>
                <w:sz w:val="22"/>
              </w:rPr>
              <w:t>2Byte</w:t>
            </w:r>
          </w:p>
          <w:bookmarkEnd w:id="30"/>
        </w:tc>
        <w:tc>
          <w:tcPr>
            <w:tcW w:w="213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8c01d843655010c21e5ce1ce86c4221a" w:id="31"/>
          <w:p>
            <w:pPr>
              <w:spacing w:after="50" w:line="360" w:lineRule="auto" w:beforeLines="100"/>
              <w:ind w:left="0"/>
              <w:jc w:val="left"/>
            </w:pPr>
            <w:r>
              <w:rPr>
                <w:rFonts w:ascii="宋体" w:hAnsi="Times New Roman" w:eastAsia="宋体"/>
                <w:b w:val="false"/>
                <w:i w:val="false"/>
                <w:color w:val="000000"/>
                <w:sz w:val="22"/>
              </w:rPr>
              <w:t>1Byte</w:t>
            </w:r>
          </w:p>
          <w:bookmarkEnd w:id="31"/>
        </w:tc>
        <w:tc>
          <w:tcPr>
            <w:tcW w:w="24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f83dbb465b0593bebcc7824e3bc40eac" w:id="32"/>
          <w:p>
            <w:pPr>
              <w:spacing w:after="50" w:line="360" w:lineRule="auto" w:beforeLines="100"/>
              <w:ind w:left="0"/>
              <w:jc w:val="left"/>
            </w:pPr>
            <w:r>
              <w:rPr>
                <w:rFonts w:ascii="宋体" w:hAnsi="Times New Roman" w:eastAsia="宋体"/>
                <w:b w:val="false"/>
                <w:i w:val="false"/>
                <w:color w:val="000000"/>
                <w:sz w:val="22"/>
              </w:rPr>
              <w:t>1Byte</w:t>
            </w:r>
          </w:p>
          <w:bookmarkEnd w:id="32"/>
        </w:tc>
        <w:tc>
          <w:tcPr>
            <w:tcW w:w="215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21735e9e258807ee12138ef4d9049be1" w:id="33"/>
          <w:p>
            <w:pPr>
              <w:spacing w:after="50" w:line="360" w:lineRule="auto" w:beforeLines="100"/>
              <w:ind w:left="0"/>
              <w:jc w:val="left"/>
            </w:pPr>
            <w:r>
              <w:rPr>
                <w:rFonts w:ascii="宋体" w:hAnsi="Times New Roman" w:eastAsia="宋体"/>
                <w:b w:val="false"/>
                <w:i w:val="false"/>
                <w:color w:val="000000"/>
                <w:sz w:val="22"/>
              </w:rPr>
              <w:t>2Bytes</w:t>
            </w:r>
          </w:p>
          <w:bookmarkEnd w:id="33"/>
        </w:tc>
        <w:tc>
          <w:tcPr>
            <w:tcW w:w="247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1576f2477bb07da03890c60ad0d2c4d6" w:id="34"/>
          <w:p>
            <w:pPr>
              <w:spacing w:after="50" w:line="360" w:lineRule="auto" w:beforeLines="100"/>
              <w:ind w:left="0"/>
              <w:jc w:val="left"/>
            </w:pPr>
            <w:r>
              <w:rPr>
                <w:rFonts w:ascii="宋体" w:hAnsi="Times New Roman" w:eastAsia="宋体"/>
                <w:b w:val="false"/>
                <w:i w:val="false"/>
                <w:color w:val="000000"/>
                <w:sz w:val="22"/>
              </w:rPr>
              <w:t>nBytes</w:t>
            </w:r>
          </w:p>
          <w:bookmarkEnd w:id="34"/>
        </w:tc>
        <w:tc>
          <w:tcPr>
            <w:tcW w:w="215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9414669f1dd522459fc0b8ce1e40c8e8" w:id="35"/>
          <w:p>
            <w:pPr>
              <w:spacing w:after="50" w:line="360" w:lineRule="auto" w:beforeLines="100"/>
              <w:ind w:left="0"/>
              <w:jc w:val="left"/>
            </w:pPr>
            <w:r>
              <w:rPr>
                <w:rFonts w:ascii="宋体" w:hAnsi="Times New Roman" w:eastAsia="宋体"/>
                <w:b w:val="false"/>
                <w:i w:val="false"/>
                <w:color w:val="000000"/>
                <w:sz w:val="22"/>
              </w:rPr>
              <w:t>1Byte</w:t>
            </w:r>
          </w:p>
          <w:bookmarkEnd w:id="35"/>
        </w:tc>
      </w:tr>
      <w:tr>
        <w:trPr>
          <w:trHeight w:val="495" w:hRule="atLeast"/>
        </w:trPr>
        <w:tc>
          <w:tcPr>
            <w:tcW w:w="229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4b915a40309eed4092353dacfa76413e" w:id="36"/>
          <w:p>
            <w:pPr>
              <w:spacing w:after="50" w:line="360" w:lineRule="auto" w:beforeLines="100"/>
              <w:ind w:left="0"/>
              <w:jc w:val="left"/>
            </w:pPr>
            <w:r>
              <w:rPr>
                <w:rFonts w:ascii="宋体" w:hAnsi="Times New Roman" w:eastAsia="宋体"/>
                <w:b w:val="false"/>
                <w:i w:val="false"/>
                <w:color w:val="000000"/>
                <w:sz w:val="22"/>
              </w:rPr>
              <w:t>Header</w:t>
            </w:r>
          </w:p>
          <w:bookmarkEnd w:id="36"/>
        </w:tc>
        <w:tc>
          <w:tcPr>
            <w:tcW w:w="213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f614e5f3b3cd361a8662321938dbdf4e" w:id="37"/>
          <w:p>
            <w:pPr>
              <w:spacing w:after="50" w:line="360" w:lineRule="auto" w:beforeLines="100"/>
              <w:ind w:left="0"/>
              <w:jc w:val="left"/>
            </w:pPr>
            <w:r>
              <w:rPr>
                <w:rFonts w:ascii="宋体" w:hAnsi="Times New Roman" w:eastAsia="宋体"/>
                <w:b w:val="false"/>
                <w:i w:val="false"/>
                <w:color w:val="000000"/>
                <w:sz w:val="22"/>
              </w:rPr>
              <w:t>Ver</w:t>
            </w:r>
          </w:p>
          <w:bookmarkEnd w:id="37"/>
        </w:tc>
        <w:tc>
          <w:tcPr>
            <w:tcW w:w="24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80cfafa0ab155b73f5b99fe26b6965d7" w:id="38"/>
          <w:p>
            <w:pPr>
              <w:spacing w:after="50" w:line="360" w:lineRule="auto" w:beforeLines="100"/>
              <w:ind w:left="0"/>
              <w:jc w:val="left"/>
            </w:pPr>
            <w:r>
              <w:rPr>
                <w:rFonts w:ascii="宋体" w:hAnsi="Times New Roman" w:eastAsia="宋体"/>
                <w:b w:val="false"/>
                <w:i w:val="false"/>
                <w:color w:val="000000"/>
                <w:sz w:val="22"/>
              </w:rPr>
              <w:t>Cmd</w:t>
            </w:r>
          </w:p>
          <w:bookmarkEnd w:id="38"/>
        </w:tc>
        <w:tc>
          <w:tcPr>
            <w:tcW w:w="215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48e49c25d9b8e499abdab4aaf6b9fb66" w:id="39"/>
          <w:p>
            <w:pPr>
              <w:spacing w:after="50" w:line="360" w:lineRule="auto" w:beforeLines="100"/>
              <w:ind w:left="0"/>
              <w:jc w:val="left"/>
            </w:pPr>
            <w:r>
              <w:rPr>
                <w:rFonts w:ascii="宋体" w:hAnsi="Times New Roman" w:eastAsia="宋体"/>
                <w:b w:val="false"/>
                <w:i w:val="false"/>
                <w:color w:val="000000"/>
                <w:sz w:val="22"/>
              </w:rPr>
              <w:t>Length</w:t>
            </w:r>
          </w:p>
          <w:bookmarkEnd w:id="39"/>
        </w:tc>
        <w:tc>
          <w:tcPr>
            <w:tcW w:w="247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b921c1fe61143f53aba41728cc872a3b" w:id="40"/>
          <w:p>
            <w:pPr>
              <w:spacing w:after="50" w:line="360" w:lineRule="auto" w:beforeLines="100"/>
              <w:ind w:left="0"/>
              <w:jc w:val="left"/>
            </w:pPr>
            <w:r>
              <w:rPr>
                <w:rFonts w:ascii="宋体" w:hAnsi="Times New Roman" w:eastAsia="宋体"/>
                <w:b w:val="false"/>
                <w:i w:val="false"/>
                <w:color w:val="262626"/>
                <w:sz w:val="22"/>
              </w:rPr>
              <w:t>Data</w:t>
            </w:r>
          </w:p>
          <w:bookmarkEnd w:id="40"/>
        </w:tc>
        <w:tc>
          <w:tcPr>
            <w:tcW w:w="215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716e9333e5d03a14ebf812278a8d795f" w:id="41"/>
          <w:p>
            <w:pPr>
              <w:spacing w:after="50" w:line="360" w:lineRule="auto" w:beforeLines="100"/>
              <w:ind w:left="0"/>
              <w:jc w:val="left"/>
            </w:pPr>
            <w:r>
              <w:rPr>
                <w:rFonts w:ascii="宋体" w:hAnsi="Times New Roman" w:eastAsia="宋体"/>
                <w:b w:val="false"/>
                <w:i w:val="false"/>
                <w:color w:val="000000"/>
                <w:sz w:val="22"/>
              </w:rPr>
              <w:t>CHK</w:t>
            </w:r>
          </w:p>
          <w:bookmarkEnd w:id="41"/>
        </w:tc>
      </w:tr>
    </w:tbl>
    <w:bookmarkEnd w:id="29"/>
    <w:bookmarkStart w:name="8f62f519b032b72f69a64162621b6215" w:id="42"/>
    <w:bookmarkEnd w:id="42"/>
    <w:bookmarkStart w:name="7cb9b1570c843576602d60c392c54948" w:id="43"/>
    <w:p>
      <w:pPr>
        <w:spacing w:after="50" w:line="360" w:lineRule="auto" w:beforeLines="100"/>
        <w:ind w:left="0"/>
        <w:jc w:val="left"/>
      </w:pPr>
      <w:r>
        <w:rPr>
          <w:rFonts w:ascii="宋体" w:hAnsi="Times New Roman" w:eastAsia="宋体"/>
          <w:b w:val="false"/>
          <w:i w:val="false"/>
          <w:color w:val="000000"/>
          <w:sz w:val="22"/>
        </w:rPr>
        <w:t>帧格式说明</w:t>
      </w:r>
    </w:p>
    <w:bookmarkEnd w:id="43"/>
    <w:bookmarkStart w:name="VfzzB" w:id="44"/>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3322"/>
        <w:gridCol w:w="3202"/>
        <w:gridCol w:w="7110"/>
      </w:tblGrid>
      <w:tr>
        <w:trPr>
          <w:trHeight w:val="495" w:hRule="atLeast"/>
        </w:trPr>
        <w:tc>
          <w:tcPr>
            <w:tcW w:w="332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a3125e1619127e6c77c1fd7054ce0644" w:id="45"/>
          <w:p>
            <w:pPr>
              <w:spacing w:after="50" w:line="360" w:lineRule="auto" w:beforeLines="100"/>
              <w:ind w:left="0"/>
              <w:jc w:val="left"/>
            </w:pPr>
            <w:r>
              <w:rPr>
                <w:rFonts w:ascii="宋体" w:hAnsi="Times New Roman" w:eastAsia="宋体"/>
                <w:b w:val="false"/>
                <w:i w:val="false"/>
                <w:color w:val="000000"/>
                <w:sz w:val="22"/>
              </w:rPr>
              <w:t>字段</w:t>
            </w:r>
          </w:p>
          <w:bookmarkEnd w:id="45"/>
        </w:tc>
        <w:tc>
          <w:tcPr>
            <w:tcW w:w="320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50b165a780d343aa80a77418981294ad" w:id="46"/>
          <w:p>
            <w:pPr>
              <w:spacing w:after="50" w:line="360" w:lineRule="auto" w:beforeLines="100"/>
              <w:ind w:left="0"/>
              <w:jc w:val="left"/>
            </w:pPr>
            <w:r>
              <w:rPr>
                <w:rFonts w:ascii="宋体" w:hAnsi="Times New Roman" w:eastAsia="宋体"/>
                <w:b w:val="false"/>
                <w:i w:val="false"/>
                <w:color w:val="000000"/>
                <w:sz w:val="22"/>
              </w:rPr>
              <w:t>长度（</w:t>
            </w:r>
            <w:r>
              <w:rPr>
                <w:rFonts w:ascii="宋体" w:hAnsi="Times New Roman" w:eastAsia="宋体"/>
                <w:b w:val="false"/>
                <w:i w:val="false"/>
                <w:color w:val="000000"/>
                <w:sz w:val="22"/>
              </w:rPr>
              <w:t>byte</w:t>
            </w:r>
            <w:r>
              <w:rPr>
                <w:rFonts w:ascii="宋体" w:hAnsi="Times New Roman" w:eastAsia="宋体"/>
                <w:b w:val="false"/>
                <w:i w:val="false"/>
                <w:color w:val="000000"/>
                <w:sz w:val="22"/>
              </w:rPr>
              <w:t>）</w:t>
            </w:r>
          </w:p>
          <w:bookmarkEnd w:id="46"/>
        </w:tc>
        <w:tc>
          <w:tcPr>
            <w:tcW w:w="711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bd018d19e17e229457fceb234e830a54" w:id="47"/>
          <w:p>
            <w:pPr>
              <w:spacing w:after="50" w:line="360" w:lineRule="auto" w:beforeLines="100"/>
              <w:ind w:left="0"/>
              <w:jc w:val="left"/>
            </w:pPr>
            <w:r>
              <w:rPr>
                <w:rFonts w:ascii="宋体" w:hAnsi="Times New Roman" w:eastAsia="宋体"/>
                <w:b w:val="false"/>
                <w:i w:val="false"/>
                <w:color w:val="000000"/>
                <w:sz w:val="22"/>
              </w:rPr>
              <w:t>说明</w:t>
            </w:r>
          </w:p>
          <w:bookmarkEnd w:id="47"/>
        </w:tc>
      </w:tr>
      <w:tr>
        <w:trPr>
          <w:trHeight w:val="495" w:hRule="atLeast"/>
        </w:trPr>
        <w:tc>
          <w:tcPr>
            <w:tcW w:w="332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dc7a82ff57268b5141257768425280b0" w:id="48"/>
          <w:p>
            <w:pPr>
              <w:spacing w:after="50" w:line="360" w:lineRule="auto" w:beforeLines="100"/>
              <w:ind w:left="0"/>
              <w:jc w:val="left"/>
            </w:pPr>
            <w:r>
              <w:rPr>
                <w:rFonts w:ascii="宋体" w:hAnsi="Times New Roman" w:eastAsia="宋体"/>
                <w:b w:val="false"/>
                <w:i w:val="false"/>
                <w:color w:val="000000"/>
                <w:sz w:val="22"/>
              </w:rPr>
              <w:t>Header 帧头</w:t>
            </w:r>
          </w:p>
          <w:bookmarkEnd w:id="48"/>
        </w:tc>
        <w:tc>
          <w:tcPr>
            <w:tcW w:w="320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c589d23c501d8ee6fb03350cca6f3098" w:id="49"/>
          <w:p>
            <w:pPr>
              <w:spacing w:after="50" w:line="360" w:lineRule="auto" w:beforeLines="100"/>
              <w:ind w:left="0"/>
              <w:jc w:val="left"/>
            </w:pPr>
            <w:r>
              <w:rPr>
                <w:rFonts w:ascii="宋体" w:hAnsi="Times New Roman" w:eastAsia="宋体"/>
                <w:b w:val="false"/>
                <w:i w:val="false"/>
                <w:color w:val="000000"/>
                <w:sz w:val="22"/>
              </w:rPr>
              <w:t>2</w:t>
            </w:r>
          </w:p>
          <w:bookmarkEnd w:id="49"/>
        </w:tc>
        <w:tc>
          <w:tcPr>
            <w:tcW w:w="711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b233de4eebd1d23ec41bed2a9e814085" w:id="50"/>
          <w:p>
            <w:pPr>
              <w:spacing w:after="50" w:line="360" w:lineRule="auto" w:beforeLines="100"/>
              <w:ind w:left="0"/>
              <w:jc w:val="left"/>
            </w:pPr>
            <w:r>
              <w:rPr>
                <w:rFonts w:ascii="宋体" w:hAnsi="Times New Roman" w:eastAsia="宋体"/>
                <w:b w:val="false"/>
                <w:i w:val="false"/>
                <w:color w:val="000000"/>
                <w:sz w:val="22"/>
              </w:rPr>
              <w:t>固定为</w:t>
            </w:r>
            <w:r>
              <w:rPr>
                <w:rFonts w:ascii="宋体" w:hAnsi="Times New Roman" w:eastAsia="宋体"/>
                <w:b w:val="false"/>
                <w:i w:val="false"/>
                <w:color w:val="000000"/>
                <w:sz w:val="22"/>
              </w:rPr>
              <w:t>0xA5A5</w:t>
            </w:r>
          </w:p>
          <w:bookmarkEnd w:id="50"/>
        </w:tc>
      </w:tr>
      <w:tr>
        <w:trPr>
          <w:trHeight w:val="495" w:hRule="atLeast"/>
        </w:trPr>
        <w:tc>
          <w:tcPr>
            <w:tcW w:w="332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623f6cabd01b6b1027025be33685149e" w:id="51"/>
          <w:p>
            <w:pPr>
              <w:spacing w:after="50" w:line="360" w:lineRule="auto" w:beforeLines="100"/>
              <w:ind w:left="0"/>
              <w:jc w:val="left"/>
            </w:pPr>
            <w:r>
              <w:rPr>
                <w:rFonts w:ascii="宋体" w:hAnsi="Times New Roman" w:eastAsia="宋体"/>
                <w:b w:val="false"/>
                <w:i w:val="false"/>
                <w:color w:val="000000"/>
                <w:sz w:val="22"/>
              </w:rPr>
              <w:t>Ver 版本</w:t>
            </w:r>
          </w:p>
          <w:bookmarkEnd w:id="51"/>
        </w:tc>
        <w:tc>
          <w:tcPr>
            <w:tcW w:w="320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b0ba34fe9dd8e99ed5609cf0be29ebc4" w:id="52"/>
          <w:p>
            <w:pPr>
              <w:spacing w:after="50" w:line="360" w:lineRule="auto" w:beforeLines="100"/>
              <w:ind w:left="0"/>
              <w:jc w:val="left"/>
            </w:pPr>
            <w:r>
              <w:rPr>
                <w:rFonts w:ascii="宋体" w:hAnsi="Times New Roman" w:eastAsia="宋体"/>
                <w:b w:val="false"/>
                <w:i w:val="false"/>
                <w:color w:val="000000"/>
                <w:sz w:val="22"/>
              </w:rPr>
              <w:t>1</w:t>
            </w:r>
          </w:p>
          <w:bookmarkEnd w:id="52"/>
        </w:tc>
        <w:tc>
          <w:tcPr>
            <w:tcW w:w="711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0c63eb41489d680a4f0fe28aa166c86c" w:id="53"/>
          <w:p>
            <w:pPr>
              <w:spacing w:after="50" w:line="360" w:lineRule="auto" w:beforeLines="100"/>
              <w:ind w:left="0"/>
              <w:jc w:val="left"/>
            </w:pPr>
            <w:r>
              <w:rPr>
                <w:rFonts w:ascii="宋体" w:hAnsi="Times New Roman" w:eastAsia="宋体"/>
                <w:b w:val="false"/>
                <w:i w:val="false"/>
                <w:color w:val="000000"/>
                <w:sz w:val="22"/>
              </w:rPr>
              <w:t>升级扩展用，</w:t>
            </w:r>
            <w:r>
              <w:rPr>
                <w:rFonts w:ascii="宋体" w:hAnsi="Times New Roman" w:eastAsia="宋体"/>
                <w:b w:val="false"/>
                <w:i w:val="false"/>
                <w:color w:val="000000"/>
                <w:sz w:val="22"/>
              </w:rPr>
              <w:t>默认填0x03</w:t>
            </w:r>
          </w:p>
          <w:bookmarkEnd w:id="53"/>
        </w:tc>
      </w:tr>
      <w:tr>
        <w:trPr>
          <w:trHeight w:val="495" w:hRule="atLeast"/>
        </w:trPr>
        <w:tc>
          <w:tcPr>
            <w:tcW w:w="332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1d19f25904270aa0d1ac7ac636f84b12" w:id="54"/>
          <w:p>
            <w:pPr>
              <w:spacing w:after="50" w:line="360" w:lineRule="auto" w:beforeLines="100"/>
              <w:ind w:left="0"/>
              <w:jc w:val="left"/>
            </w:pPr>
            <w:r>
              <w:rPr>
                <w:rFonts w:ascii="宋体" w:hAnsi="Times New Roman" w:eastAsia="宋体"/>
                <w:b w:val="false"/>
                <w:i w:val="false"/>
                <w:color w:val="000000"/>
                <w:sz w:val="22"/>
              </w:rPr>
              <w:t>Cmd/Resp 命令字</w:t>
            </w:r>
          </w:p>
          <w:bookmarkEnd w:id="54"/>
        </w:tc>
        <w:tc>
          <w:tcPr>
            <w:tcW w:w="320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eef28d69e353c17ce5c2297d7fa05c9f" w:id="55"/>
          <w:p>
            <w:pPr>
              <w:spacing w:after="50" w:line="360" w:lineRule="auto" w:beforeLines="100"/>
              <w:ind w:left="0"/>
              <w:jc w:val="left"/>
            </w:pPr>
            <w:r>
              <w:rPr>
                <w:rFonts w:ascii="宋体" w:hAnsi="Times New Roman" w:eastAsia="宋体"/>
                <w:b w:val="false"/>
                <w:i w:val="false"/>
                <w:color w:val="000000"/>
                <w:sz w:val="22"/>
              </w:rPr>
              <w:t>1</w:t>
            </w:r>
          </w:p>
          <w:bookmarkEnd w:id="55"/>
        </w:tc>
        <w:tc>
          <w:tcPr>
            <w:tcW w:w="711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ed2d64071e388869ea72e970ea86202b" w:id="56"/>
          <w:p>
            <w:pPr>
              <w:spacing w:after="50" w:line="360" w:lineRule="auto" w:beforeLines="100"/>
              <w:ind w:left="0"/>
              <w:jc w:val="left"/>
            </w:pPr>
            <w:r>
              <w:rPr>
                <w:rFonts w:ascii="宋体" w:hAnsi="Times New Roman" w:eastAsia="宋体"/>
                <w:b w:val="false"/>
                <w:i w:val="false"/>
                <w:color w:val="000000"/>
                <w:sz w:val="22"/>
              </w:rPr>
              <w:t>具体帧类型详见4.1定义</w:t>
            </w:r>
          </w:p>
          <w:bookmarkEnd w:id="56"/>
        </w:tc>
      </w:tr>
      <w:tr>
        <w:trPr>
          <w:trHeight w:val="495" w:hRule="atLeast"/>
        </w:trPr>
        <w:tc>
          <w:tcPr>
            <w:tcW w:w="332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24bf4810f05abaf774f6e2ea2d4429a5" w:id="57"/>
          <w:p>
            <w:pPr>
              <w:spacing w:after="50" w:line="360" w:lineRule="auto" w:beforeLines="100"/>
              <w:ind w:left="0"/>
              <w:jc w:val="left"/>
            </w:pPr>
            <w:r>
              <w:rPr>
                <w:rFonts w:ascii="宋体" w:hAnsi="Times New Roman" w:eastAsia="宋体"/>
                <w:b w:val="false"/>
                <w:i w:val="false"/>
                <w:color w:val="000000"/>
                <w:sz w:val="22"/>
              </w:rPr>
              <w:t>Length 数据长度</w:t>
            </w:r>
          </w:p>
          <w:bookmarkEnd w:id="57"/>
        </w:tc>
        <w:tc>
          <w:tcPr>
            <w:tcW w:w="320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72d4b777aab265269ad1ddfe33e16a59" w:id="58"/>
          <w:p>
            <w:pPr>
              <w:spacing w:after="50" w:line="360" w:lineRule="auto" w:beforeLines="100"/>
              <w:ind w:left="0"/>
              <w:jc w:val="left"/>
            </w:pPr>
            <w:r>
              <w:rPr>
                <w:rFonts w:ascii="宋体" w:hAnsi="Times New Roman" w:eastAsia="宋体"/>
                <w:b w:val="false"/>
                <w:i w:val="false"/>
                <w:color w:val="000000"/>
                <w:sz w:val="22"/>
              </w:rPr>
              <w:t>2</w:t>
            </w:r>
          </w:p>
          <w:bookmarkEnd w:id="58"/>
        </w:tc>
        <w:tc>
          <w:tcPr>
            <w:tcW w:w="711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034f573e5b366758ac65721a10d163d4" w:id="59"/>
          <w:p>
            <w:pPr>
              <w:spacing w:after="50" w:line="360" w:lineRule="auto" w:beforeLines="100"/>
              <w:ind w:left="0"/>
              <w:jc w:val="left"/>
            </w:pPr>
            <w:r>
              <w:rPr>
                <w:rFonts w:ascii="宋体" w:hAnsi="Times New Roman" w:eastAsia="宋体"/>
                <w:b w:val="false"/>
                <w:i w:val="false"/>
                <w:color w:val="000000"/>
                <w:sz w:val="22"/>
              </w:rPr>
              <w:t>大端模式，表示数据段的</w:t>
            </w:r>
            <w:r>
              <w:rPr>
                <w:rFonts w:ascii="宋体" w:hAnsi="Times New Roman" w:eastAsia="宋体"/>
                <w:b w:val="false"/>
                <w:i w:val="false"/>
                <w:color w:val="000000"/>
                <w:sz w:val="22"/>
              </w:rPr>
              <w:t>长度，不包括校验和</w:t>
            </w:r>
          </w:p>
          <w:bookmarkEnd w:id="59"/>
        </w:tc>
      </w:tr>
      <w:tr>
        <w:trPr>
          <w:trHeight w:val="495" w:hRule="atLeast"/>
        </w:trPr>
        <w:tc>
          <w:tcPr>
            <w:tcW w:w="332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21812b81819605d46f4963a4a27aebb0" w:id="60"/>
          <w:p>
            <w:pPr>
              <w:spacing w:after="50" w:line="360" w:lineRule="auto" w:beforeLines="100"/>
              <w:ind w:left="0"/>
              <w:jc w:val="left"/>
            </w:pPr>
            <w:r>
              <w:rPr>
                <w:rFonts w:ascii="宋体" w:hAnsi="Times New Roman" w:eastAsia="宋体"/>
                <w:b w:val="false"/>
                <w:i w:val="false"/>
                <w:color w:val="000000"/>
                <w:sz w:val="22"/>
              </w:rPr>
              <w:t>Data 数据</w:t>
            </w:r>
          </w:p>
          <w:bookmarkEnd w:id="60"/>
        </w:tc>
        <w:tc>
          <w:tcPr>
            <w:tcW w:w="320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454d17f4ff6a31d4b27ac4baea203264" w:id="61"/>
          <w:p>
            <w:pPr>
              <w:spacing w:after="50" w:line="360" w:lineRule="auto" w:beforeLines="100"/>
              <w:ind w:left="0"/>
              <w:jc w:val="left"/>
            </w:pPr>
            <w:r>
              <w:rPr>
                <w:rFonts w:ascii="宋体" w:hAnsi="Times New Roman" w:eastAsia="宋体"/>
                <w:b w:val="false"/>
                <w:i w:val="false"/>
                <w:color w:val="000000"/>
                <w:sz w:val="22"/>
              </w:rPr>
              <w:t>N</w:t>
            </w:r>
          </w:p>
          <w:bookmarkEnd w:id="61"/>
        </w:tc>
        <w:tc>
          <w:tcPr>
            <w:tcW w:w="711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8c697f7998a6f58fa97e612d31d1fc11" w:id="62"/>
          <w:p>
            <w:pPr>
              <w:spacing w:after="50" w:line="360" w:lineRule="auto" w:beforeLines="100"/>
              <w:ind w:left="0"/>
              <w:jc w:val="left"/>
            </w:pPr>
            <w:r>
              <w:rPr>
                <w:rFonts w:ascii="宋体" w:hAnsi="Times New Roman" w:eastAsia="宋体"/>
                <w:b w:val="false"/>
                <w:i w:val="false"/>
                <w:color w:val="000000"/>
                <w:sz w:val="22"/>
              </w:rPr>
              <w:t>有效载荷，长度视实际情况而定</w:t>
            </w:r>
          </w:p>
          <w:bookmarkEnd w:id="62"/>
        </w:tc>
      </w:tr>
      <w:tr>
        <w:trPr>
          <w:trHeight w:val="495" w:hRule="atLeast"/>
        </w:trPr>
        <w:tc>
          <w:tcPr>
            <w:tcW w:w="332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7001fb818472ca8ac76f231e3348d5c8" w:id="63"/>
          <w:p>
            <w:pPr>
              <w:spacing w:after="50" w:line="360" w:lineRule="auto" w:beforeLines="100"/>
              <w:ind w:left="0"/>
              <w:jc w:val="left"/>
            </w:pPr>
            <w:r>
              <w:rPr>
                <w:rFonts w:ascii="宋体" w:hAnsi="Times New Roman" w:eastAsia="宋体"/>
                <w:b w:val="false"/>
                <w:i w:val="false"/>
                <w:color w:val="000000"/>
                <w:sz w:val="22"/>
              </w:rPr>
              <w:t>CHK 校验码</w:t>
            </w:r>
          </w:p>
          <w:bookmarkEnd w:id="63"/>
        </w:tc>
        <w:tc>
          <w:tcPr>
            <w:tcW w:w="320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2f7522aa7019739ae141c1ce61913787" w:id="64"/>
          <w:p>
            <w:pPr>
              <w:spacing w:after="50" w:line="360" w:lineRule="auto" w:beforeLines="100"/>
              <w:ind w:left="0"/>
              <w:jc w:val="left"/>
            </w:pPr>
            <w:r>
              <w:rPr>
                <w:rFonts w:ascii="宋体" w:hAnsi="Times New Roman" w:eastAsia="宋体"/>
                <w:b w:val="false"/>
                <w:i w:val="false"/>
                <w:color w:val="000000"/>
                <w:sz w:val="22"/>
              </w:rPr>
              <w:t>1</w:t>
            </w:r>
          </w:p>
          <w:bookmarkEnd w:id="64"/>
        </w:tc>
        <w:tc>
          <w:tcPr>
            <w:tcW w:w="711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fb9d5f9" w:id="65"/>
          <w:p>
            <w:pPr>
              <w:spacing w:after="50" w:line="360" w:lineRule="auto" w:beforeLines="100"/>
              <w:ind w:left="0"/>
              <w:jc w:val="left"/>
            </w:pPr>
            <w:r>
              <w:rPr>
                <w:rFonts w:ascii="宋体" w:hAnsi="Times New Roman" w:eastAsia="宋体"/>
                <w:b w:val="false"/>
                <w:i w:val="false"/>
                <w:color w:val="000000"/>
                <w:sz w:val="22"/>
              </w:rPr>
              <w:t>从帧头开始按字节求和得出的结果对256求余</w:t>
            </w:r>
          </w:p>
          <w:bookmarkEnd w:id="65"/>
        </w:tc>
      </w:tr>
    </w:tbl>
    <w:bookmarkEnd w:id="44"/>
    <w:bookmarkStart w:name="248611a805aa4736a492c7ddbd7118fe" w:id="66"/>
    <w:bookmarkEnd w:id="66"/>
    <w:bookmarkStart w:name="83d6b5044791fc5d0b7311bb1cc0d351" w:id="67"/>
    <w:p>
      <w:pPr>
        <w:pStyle w:val="Heading1"/>
        <w:spacing w:after="50" w:line="360" w:lineRule="auto" w:beforeLines="100"/>
        <w:ind w:left="0"/>
        <w:jc w:val="left"/>
      </w:pPr>
      <w:r>
        <w:rPr>
          <w:rFonts w:ascii="宋体" w:hAnsi="Times New Roman" w:eastAsia="宋体"/>
        </w:rPr>
        <w:t>3. 工作流程</w:t>
      </w:r>
    </w:p>
    <w:bookmarkEnd w:id="67"/>
    <w:bookmarkStart w:name="75abf2042442f6cbfc0310a7a4efa2bc" w:id="68"/>
    <w:p>
      <w:pPr>
        <w:pStyle w:val="Heading2"/>
        <w:spacing w:after="50" w:line="360" w:lineRule="auto" w:beforeLines="100"/>
        <w:ind w:left="0"/>
        <w:jc w:val="left"/>
      </w:pPr>
      <w:r>
        <w:rPr>
          <w:rFonts w:ascii="宋体" w:hAnsi="Times New Roman" w:eastAsia="宋体"/>
        </w:rPr>
        <w:t>3.1 整体流程</w:t>
      </w:r>
    </w:p>
    <w:bookmarkEnd w:id="68"/>
    <w:bookmarkStart w:name="oXS4l" w:id="69"/>
    <w:p>
      <w:pPr>
        <w:spacing w:after="50" w:line="360" w:lineRule="auto" w:beforeLines="100"/>
        <w:ind w:left="0"/>
        <w:jc w:val="left"/>
      </w:pPr>
      <w:r>
        <w:rPr>
          <w:rFonts w:ascii="宋体" w:hAnsi="Times New Roman" w:eastAsia="宋体"/>
          <w:b w:val="false"/>
          <w:i w:val="false"/>
          <w:color w:val="000000"/>
          <w:sz w:val="22"/>
        </w:rPr>
        <w:t xml:space="preserve">
    </w:t>
      </w:r>
      <w:r>
        <w:rPr>
          <w:rFonts w:eastAsia="宋体" w:ascii="宋体"/>
        </w:rPr>
        <w:drawing>
          <wp:inline distT="0" distB="0" distL="0" distR="0">
            <wp:extent cx="2667000" cy="500062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
                    <a:stretch>
                      <a:fillRect/>
                    </a:stretch>
                  </pic:blipFill>
                  <pic:spPr>
                    <a:xfrm>
                      <a:off x="0" y="0"/>
                      <a:ext cx="2667000" cy="5000625"/>
                    </a:xfrm>
                    <a:prstGeom prst="rect">
                      <a:avLst/>
                    </a:prstGeom>
                  </pic:spPr>
                </pic:pic>
              </a:graphicData>
            </a:graphic>
          </wp:inline>
        </w:drawing>
      </w:r>
      <w:r>
        <w:rPr>
          <w:rFonts w:ascii="宋体" w:hAnsi="Times New Roman" w:eastAsia="宋体"/>
          <w:b w:val="false"/>
          <w:i w:val="false"/>
          <w:color w:val="000000"/>
          <w:sz w:val="22"/>
        </w:rPr>
        <w:t xml:space="preserve">
   </w:t>
      </w:r>
    </w:p>
    <w:bookmarkEnd w:id="69"/>
    <w:bookmarkStart w:name="351631ac8bd0135982b38d79fe2f009c" w:id="70"/>
    <w:p>
      <w:pPr>
        <w:spacing w:after="50" w:line="360" w:lineRule="auto" w:beforeLines="100"/>
        <w:ind w:left="0"/>
        <w:jc w:val="left"/>
      </w:pPr>
      <w:r>
        <w:rPr>
          <w:rFonts w:ascii="宋体" w:hAnsi="Times New Roman" w:eastAsia="宋体"/>
          <w:b w:val="false"/>
          <w:i w:val="false"/>
          <w:color w:val="000000"/>
          <w:sz w:val="22"/>
        </w:rPr>
        <w:t>说明：</w:t>
      </w:r>
    </w:p>
    <w:bookmarkEnd w:id="70"/>
    <w:bookmarkStart w:name="85d2afa87b2de1ffb5b2557204a47e9e" w:id="71"/>
    <w:p>
      <w:pPr>
        <w:numPr>
          <w:ilvl w:val="0"/>
          <w:numId w:val="1"/>
        </w:numPr>
        <w:spacing w:after="50" w:line="360" w:lineRule="auto" w:beforeLines="100"/>
        <w:ind w:left="360"/>
        <w:jc w:val="left"/>
      </w:pPr>
      <w:r>
        <w:rPr>
          <w:rFonts w:ascii="宋体" w:hAnsi="Times New Roman" w:eastAsia="宋体"/>
          <w:b w:val="false"/>
          <w:i w:val="false"/>
          <w:color w:val="000000"/>
          <w:sz w:val="22"/>
        </w:rPr>
        <w:t>步骤2模组</w:t>
      </w:r>
      <w:r>
        <w:rPr>
          <w:rFonts w:ascii="宋体" w:hAnsi="Times New Roman" w:eastAsia="宋体"/>
          <w:b w:val="false"/>
          <w:i w:val="false"/>
          <w:color w:val="000000"/>
          <w:sz w:val="22"/>
        </w:rPr>
        <w:t>模组用于检测MCU是否存在，每隔10s发送一次，如果MCU未回复心跳，则每隔1s重发心跳，直到MCU回复为止。如果MCU回复则进入步骤4</w:t>
      </w:r>
    </w:p>
    <w:bookmarkEnd w:id="71"/>
    <w:bookmarkStart w:name="041ab971e9c141b1e4bfbb1784b84b33" w:id="72"/>
    <w:p>
      <w:pPr>
        <w:numPr>
          <w:ilvl w:val="0"/>
          <w:numId w:val="1"/>
        </w:numPr>
        <w:spacing w:after="50" w:line="360" w:lineRule="auto" w:beforeLines="100"/>
        <w:ind w:left="360"/>
        <w:jc w:val="left"/>
      </w:pPr>
      <w:r>
        <w:rPr>
          <w:rFonts w:ascii="宋体" w:hAnsi="Times New Roman" w:eastAsia="宋体"/>
          <w:b w:val="false"/>
          <w:i w:val="false"/>
          <w:color w:val="000000"/>
          <w:sz w:val="22"/>
        </w:rPr>
        <w:t>步骤4报告网络状态，模组网络状态发生变化或者模组首次收到设备心跳都会主动通知模组状态，</w:t>
      </w:r>
      <w:r>
        <w:rPr>
          <w:rFonts w:ascii="宋体" w:hAnsi="Times New Roman" w:eastAsia="宋体"/>
          <w:b w:val="false"/>
          <w:i w:val="false"/>
          <w:color w:val="000000"/>
          <w:sz w:val="22"/>
        </w:rPr>
        <w:t>如果模组网络状态正常，则设备可以正常上报数据，否则模组丢弃这部分数据</w:t>
      </w:r>
    </w:p>
    <w:bookmarkEnd w:id="72"/>
    <w:bookmarkStart w:name="a1549df617694e68d74b4978b5ce9e9c" w:id="73"/>
    <w:p>
      <w:pPr>
        <w:numPr>
          <w:ilvl w:val="0"/>
          <w:numId w:val="1"/>
        </w:numPr>
        <w:spacing w:after="50" w:line="360" w:lineRule="auto" w:beforeLines="100"/>
        <w:ind w:left="360"/>
        <w:jc w:val="left"/>
      </w:pPr>
      <w:r>
        <w:rPr>
          <w:rFonts w:ascii="宋体" w:hAnsi="Times New Roman" w:eastAsia="宋体"/>
          <w:b w:val="false"/>
          <w:i w:val="false"/>
          <w:color w:val="000000"/>
          <w:sz w:val="22"/>
        </w:rPr>
        <w:t>步骤6查询设备信息，如果MCU未回复设备信息，则模组每隔1S查询设备信息。</w:t>
      </w:r>
    </w:p>
    <w:bookmarkEnd w:id="73"/>
    <w:bookmarkStart w:name="6a6599a1f6d2f8956b4f1e36fa8cc308" w:id="74"/>
    <w:p>
      <w:pPr>
        <w:numPr>
          <w:ilvl w:val="0"/>
          <w:numId w:val="1"/>
        </w:numPr>
        <w:spacing w:after="50" w:line="360" w:lineRule="auto" w:beforeLines="100"/>
        <w:ind w:left="360"/>
        <w:jc w:val="left"/>
      </w:pPr>
      <w:r>
        <w:rPr>
          <w:rFonts w:ascii="宋体" w:hAnsi="Times New Roman" w:eastAsia="宋体"/>
          <w:b w:val="false"/>
          <w:i w:val="false"/>
          <w:color w:val="000000"/>
          <w:sz w:val="22"/>
        </w:rPr>
        <w:t>步骤8获取设备快照，回复设备信息后，模组会主动获取设备快照，MCU需要一次性回复将所有当前属性值，如果MCU未回复设备快照，则模组每隔1S获取快照。此流程结束后，MCU才可以进行正常的上报数据功能，否则上报数据模组则丢弃。</w:t>
      </w:r>
    </w:p>
    <w:bookmarkEnd w:id="74"/>
    <w:bookmarkStart w:name="6e56d46dcd218057101aedb093a0296b" w:id="75"/>
    <w:p>
      <w:pPr>
        <w:numPr>
          <w:ilvl w:val="0"/>
          <w:numId w:val="1"/>
        </w:numPr>
        <w:spacing w:after="50" w:line="360" w:lineRule="auto" w:beforeLines="100"/>
        <w:ind w:left="360"/>
        <w:jc w:val="left"/>
      </w:pPr>
      <w:r>
        <w:rPr>
          <w:rFonts w:ascii="宋体" w:hAnsi="Times New Roman" w:eastAsia="宋体"/>
          <w:b w:val="false"/>
          <w:i w:val="false"/>
          <w:color w:val="000000"/>
          <w:sz w:val="22"/>
        </w:rPr>
        <w:t>步骤12 MCU主动检测自身属性值是否发生变化，变化则及时进行上报</w:t>
      </w:r>
    </w:p>
    <w:bookmarkEnd w:id="75"/>
    <w:bookmarkStart w:name="a3d5f586534c1db70b8f33a42f777300" w:id="76"/>
    <w:p>
      <w:pPr>
        <w:pStyle w:val="Heading2"/>
        <w:spacing w:after="50" w:line="360" w:lineRule="auto" w:beforeLines="100"/>
        <w:ind w:left="0"/>
        <w:jc w:val="left"/>
      </w:pPr>
      <w:r>
        <w:rPr>
          <w:rFonts w:ascii="宋体" w:hAnsi="Times New Roman" w:eastAsia="宋体"/>
        </w:rPr>
        <w:t>3.2 配网流程</w:t>
      </w:r>
    </w:p>
    <w:bookmarkEnd w:id="76"/>
    <w:bookmarkStart w:name="oLWWN" w:id="77"/>
    <w:p>
      <w:pPr>
        <w:spacing w:after="50" w:line="360" w:lineRule="auto" w:beforeLines="100"/>
        <w:ind w:left="0"/>
        <w:jc w:val="left"/>
      </w:pPr>
      <w:r>
        <w:rPr>
          <w:rFonts w:ascii="宋体" w:hAnsi="Times New Roman" w:eastAsia="宋体"/>
          <w:b w:val="false"/>
          <w:i w:val="false"/>
          <w:color w:val="000000"/>
          <w:sz w:val="22"/>
        </w:rPr>
        <w:t xml:space="preserve">
    </w:t>
      </w:r>
      <w:r>
        <w:rPr>
          <w:rFonts w:eastAsia="宋体" w:ascii="宋体"/>
        </w:rPr>
        <w:drawing>
          <wp:inline distT="0" distB="0" distL="0" distR="0">
            <wp:extent cx="3162300" cy="320992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
                    <a:stretch>
                      <a:fillRect/>
                    </a:stretch>
                  </pic:blipFill>
                  <pic:spPr>
                    <a:xfrm>
                      <a:off x="0" y="0"/>
                      <a:ext cx="3162300" cy="3209925"/>
                    </a:xfrm>
                    <a:prstGeom prst="rect">
                      <a:avLst/>
                    </a:prstGeom>
                  </pic:spPr>
                </pic:pic>
              </a:graphicData>
            </a:graphic>
          </wp:inline>
        </w:drawing>
      </w:r>
      <w:r>
        <w:rPr>
          <w:rFonts w:ascii="宋体" w:hAnsi="Times New Roman" w:eastAsia="宋体"/>
          <w:b w:val="false"/>
          <w:i w:val="false"/>
          <w:color w:val="000000"/>
          <w:sz w:val="22"/>
        </w:rPr>
        <w:t xml:space="preserve">
   </w:t>
      </w:r>
    </w:p>
    <w:bookmarkEnd w:id="77"/>
    <w:bookmarkStart w:name="214284b115cb2255d02a32cc3a4f3329" w:id="78"/>
    <w:p>
      <w:pPr>
        <w:spacing w:after="50" w:line="360" w:lineRule="auto" w:beforeLines="100"/>
        <w:ind w:left="0"/>
        <w:jc w:val="left"/>
      </w:pPr>
      <w:r>
        <w:rPr>
          <w:rFonts w:ascii="宋体" w:hAnsi="Times New Roman" w:eastAsia="宋体"/>
          <w:b w:val="false"/>
          <w:i w:val="false"/>
          <w:color w:val="000000"/>
          <w:sz w:val="22"/>
        </w:rPr>
        <w:t>说明：</w:t>
      </w:r>
    </w:p>
    <w:bookmarkEnd w:id="78"/>
    <w:bookmarkStart w:name="fb01cd3d8f06dbaa170a9e66219a74fe" w:id="79"/>
    <w:p>
      <w:pPr>
        <w:numPr>
          <w:ilvl w:val="0"/>
          <w:numId w:val="2"/>
        </w:numPr>
        <w:spacing w:after="50" w:line="360" w:lineRule="auto" w:beforeLines="100"/>
        <w:ind w:left="360"/>
        <w:jc w:val="left"/>
      </w:pPr>
      <w:r>
        <w:rPr>
          <w:rFonts w:ascii="宋体" w:hAnsi="Times New Roman" w:eastAsia="宋体"/>
          <w:b w:val="false"/>
          <w:i w:val="false"/>
          <w:color w:val="000000"/>
          <w:sz w:val="22"/>
        </w:rPr>
        <w:t>模组在未配网或者app主动解绑并通知到模组的时候上电，统一回复MCU，正在配网状态，如遇模组已进入正在流程超时100S后未配网或者配网失败，则通知MCU未配置成功。</w:t>
      </w:r>
    </w:p>
    <w:bookmarkEnd w:id="79"/>
    <w:bookmarkStart w:name="295450cfa30b40dc8af577e8893e6321" w:id="80"/>
    <w:p>
      <w:pPr>
        <w:numPr>
          <w:ilvl w:val="0"/>
          <w:numId w:val="2"/>
        </w:numPr>
        <w:spacing w:after="50" w:line="360" w:lineRule="auto" w:beforeLines="100"/>
        <w:ind w:left="360"/>
        <w:jc w:val="left"/>
      </w:pPr>
      <w:r>
        <w:rPr>
          <w:rFonts w:ascii="宋体" w:hAnsi="Times New Roman" w:eastAsia="宋体"/>
          <w:b w:val="false"/>
          <w:i w:val="false"/>
          <w:color w:val="000000"/>
          <w:sz w:val="22"/>
        </w:rPr>
        <w:t>蓝牙mesh类操作配网，没有7,8等步骤，如配置成功模组进入9步骤直接通知MCU连接成功。</w:t>
      </w:r>
    </w:p>
    <w:bookmarkEnd w:id="80"/>
    <w:bookmarkStart w:name="8f09f2e54f26d5c540150a1f4f0858e9" w:id="81"/>
    <w:p>
      <w:pPr>
        <w:pStyle w:val="Heading2"/>
        <w:spacing w:after="50" w:line="360" w:lineRule="auto" w:beforeLines="100"/>
        <w:ind w:left="0"/>
        <w:jc w:val="left"/>
      </w:pPr>
      <w:r>
        <w:rPr>
          <w:rFonts w:ascii="宋体" w:hAnsi="Times New Roman" w:eastAsia="宋体"/>
        </w:rPr>
        <w:t>3.3 低功耗流程</w:t>
      </w:r>
    </w:p>
    <w:bookmarkEnd w:id="81"/>
    <w:bookmarkStart w:name="AuSEI" w:id="82"/>
    <w:p>
      <w:pPr>
        <w:pStyle w:val="Heading3"/>
        <w:spacing w:after="50" w:line="360" w:lineRule="auto" w:beforeLines="100"/>
        <w:ind w:left="0"/>
        <w:jc w:val="left"/>
      </w:pPr>
      <w:r>
        <w:rPr>
          <w:rFonts w:ascii="宋体" w:hAnsi="Times New Roman" w:eastAsia="宋体"/>
        </w:rPr>
        <w:t>3.3.1 开启低功耗</w:t>
      </w:r>
    </w:p>
    <w:bookmarkEnd w:id="82"/>
    <w:bookmarkStart w:name="XaY6y" w:id="83"/>
    <w:p>
      <w:pPr>
        <w:spacing w:after="50" w:line="360" w:lineRule="auto" w:beforeLines="100"/>
        <w:ind w:left="0"/>
        <w:jc w:val="left"/>
      </w:pPr>
      <w:r>
        <w:rPr>
          <w:rFonts w:ascii="宋体" w:hAnsi="Times New Roman" w:eastAsia="宋体"/>
          <w:b w:val="false"/>
          <w:i w:val="false"/>
          <w:color w:val="000000"/>
          <w:sz w:val="22"/>
        </w:rPr>
        <w:t xml:space="preserve">
    </w:t>
      </w:r>
      <w:r>
        <w:rPr>
          <w:rFonts w:eastAsia="宋体" w:ascii="宋体"/>
        </w:rPr>
        <w:drawing>
          <wp:inline distT="0" distB="0" distL="0" distR="0">
            <wp:extent cx="3486150" cy="756285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6"/>
                    <a:stretch>
                      <a:fillRect/>
                    </a:stretch>
                  </pic:blipFill>
                  <pic:spPr>
                    <a:xfrm>
                      <a:off x="0" y="0"/>
                      <a:ext cx="3486150" cy="7562850"/>
                    </a:xfrm>
                    <a:prstGeom prst="rect">
                      <a:avLst/>
                    </a:prstGeom>
                  </pic:spPr>
                </pic:pic>
              </a:graphicData>
            </a:graphic>
          </wp:inline>
        </w:drawing>
      </w:r>
      <w:r>
        <w:rPr>
          <w:rFonts w:ascii="宋体" w:hAnsi="Times New Roman" w:eastAsia="宋体"/>
          <w:b w:val="false"/>
          <w:i w:val="false"/>
          <w:color w:val="000000"/>
          <w:sz w:val="22"/>
        </w:rPr>
        <w:t xml:space="preserve">
   </w:t>
      </w:r>
    </w:p>
    <w:bookmarkEnd w:id="83"/>
    <w:bookmarkStart w:name="u65d13109" w:id="84"/>
    <w:p>
      <w:pPr>
        <w:spacing w:after="50" w:line="360" w:lineRule="auto" w:beforeLines="100"/>
        <w:ind w:left="0"/>
        <w:jc w:val="left"/>
      </w:pPr>
      <w:r>
        <w:rPr>
          <w:rFonts w:ascii="宋体" w:hAnsi="Times New Roman" w:eastAsia="宋体"/>
          <w:b w:val="false"/>
          <w:i w:val="false"/>
          <w:color w:val="000000"/>
          <w:sz w:val="22"/>
        </w:rPr>
        <w:t>说明：</w:t>
      </w:r>
    </w:p>
    <w:bookmarkEnd w:id="84"/>
    <w:bookmarkStart w:name="u06744d29" w:id="85"/>
    <w:p>
      <w:pPr>
        <w:numPr>
          <w:ilvl w:val="0"/>
          <w:numId w:val="3"/>
        </w:numPr>
        <w:spacing w:after="50" w:line="360" w:lineRule="auto" w:beforeLines="100"/>
        <w:ind w:left="360"/>
        <w:jc w:val="left"/>
      </w:pPr>
      <w:r>
        <w:rPr>
          <w:rFonts w:ascii="宋体" w:hAnsi="Times New Roman" w:eastAsia="宋体"/>
          <w:b w:val="false"/>
          <w:i w:val="false"/>
          <w:color w:val="000000"/>
          <w:sz w:val="22"/>
        </w:rPr>
        <w:t>开启低功耗服务指令（步骤8）在回复设备信息后可以执行</w:t>
      </w:r>
    </w:p>
    <w:bookmarkEnd w:id="85"/>
    <w:bookmarkStart w:name="u6d1524e8" w:id="86"/>
    <w:p>
      <w:pPr>
        <w:numPr>
          <w:ilvl w:val="0"/>
          <w:numId w:val="3"/>
        </w:numPr>
        <w:spacing w:after="50" w:line="360" w:lineRule="auto" w:beforeLines="100"/>
        <w:ind w:left="360"/>
        <w:jc w:val="left"/>
      </w:pPr>
      <w:r>
        <w:rPr>
          <w:rFonts w:ascii="宋体" w:hAnsi="Times New Roman" w:eastAsia="宋体"/>
          <w:b w:val="false"/>
          <w:i w:val="false"/>
          <w:color w:val="000000"/>
          <w:sz w:val="22"/>
        </w:rPr>
        <w:t>开启低功耗服务后，关闭心跳交互</w:t>
      </w:r>
    </w:p>
    <w:bookmarkEnd w:id="86"/>
    <w:bookmarkStart w:name="uf7eb9a05" w:id="87"/>
    <w:p>
      <w:pPr>
        <w:numPr>
          <w:ilvl w:val="0"/>
          <w:numId w:val="3"/>
        </w:numPr>
        <w:spacing w:after="50" w:line="360" w:lineRule="auto" w:beforeLines="100"/>
        <w:ind w:left="360"/>
        <w:jc w:val="left"/>
      </w:pPr>
      <w:r>
        <w:rPr>
          <w:rFonts w:ascii="宋体" w:hAnsi="Times New Roman" w:eastAsia="宋体"/>
          <w:b w:val="false"/>
          <w:i w:val="false"/>
          <w:color w:val="000000"/>
          <w:sz w:val="22"/>
        </w:rPr>
        <w:t>任何一方完成自身逻辑后根据实际情况进入低功耗状态</w:t>
      </w:r>
    </w:p>
    <w:bookmarkEnd w:id="87"/>
    <w:bookmarkStart w:name="ub31bc39d" w:id="88"/>
    <w:p>
      <w:pPr>
        <w:numPr>
          <w:ilvl w:val="0"/>
          <w:numId w:val="3"/>
        </w:numPr>
        <w:spacing w:after="50" w:line="360" w:lineRule="auto" w:beforeLines="100"/>
        <w:ind w:left="360"/>
        <w:jc w:val="left"/>
      </w:pPr>
      <w:r>
        <w:rPr>
          <w:rFonts w:ascii="宋体" w:hAnsi="Times New Roman" w:eastAsia="宋体"/>
          <w:b w:val="false"/>
          <w:i w:val="false"/>
          <w:color w:val="000000"/>
          <w:sz w:val="22"/>
        </w:rPr>
        <w:t>模组重启后，默认退出低功耗状态</w:t>
      </w:r>
    </w:p>
    <w:bookmarkEnd w:id="88"/>
    <w:bookmarkStart w:name="u74588f16" w:id="89"/>
    <w:p>
      <w:pPr>
        <w:numPr>
          <w:ilvl w:val="0"/>
          <w:numId w:val="3"/>
        </w:numPr>
        <w:spacing w:after="50" w:line="360" w:lineRule="auto" w:beforeLines="100"/>
        <w:ind w:left="360"/>
        <w:jc w:val="left"/>
      </w:pPr>
      <w:r>
        <w:rPr>
          <w:rFonts w:ascii="宋体" w:hAnsi="Times New Roman" w:eastAsia="宋体"/>
          <w:b w:val="false"/>
          <w:i w:val="false"/>
          <w:color w:val="000000"/>
          <w:sz w:val="22"/>
        </w:rPr>
        <w:t>模组在任何状态下重启，均需通过io唤醒对方</w:t>
      </w:r>
    </w:p>
    <w:bookmarkEnd w:id="89"/>
    <w:bookmarkStart w:name="u5ba30498" w:id="90"/>
    <w:bookmarkEnd w:id="90"/>
    <w:bookmarkStart w:name="u3e729e9f" w:id="91"/>
    <w:bookmarkEnd w:id="91"/>
    <w:bookmarkStart w:name="lB97Q" w:id="92"/>
    <w:p>
      <w:pPr>
        <w:pStyle w:val="Heading3"/>
        <w:spacing w:after="50" w:line="360" w:lineRule="auto" w:beforeLines="100"/>
        <w:ind w:left="0"/>
        <w:jc w:val="left"/>
      </w:pPr>
      <w:r>
        <w:rPr>
          <w:rFonts w:ascii="宋体" w:hAnsi="Times New Roman" w:eastAsia="宋体"/>
        </w:rPr>
        <w:t>3.3.2 唤醒模组流程</w:t>
      </w:r>
    </w:p>
    <w:bookmarkEnd w:id="92"/>
    <w:bookmarkStart w:name="gmjlG" w:id="93"/>
    <w:p>
      <w:pPr>
        <w:spacing w:after="50" w:line="360" w:lineRule="auto" w:beforeLines="100"/>
        <w:ind w:left="0"/>
        <w:jc w:val="left"/>
      </w:pPr>
      <w:r>
        <w:rPr>
          <w:rFonts w:ascii="宋体" w:hAnsi="Times New Roman" w:eastAsia="宋体"/>
          <w:b w:val="false"/>
          <w:i w:val="false"/>
          <w:color w:val="000000"/>
          <w:sz w:val="22"/>
        </w:rPr>
        <w:t xml:space="preserve">
    </w:t>
      </w:r>
      <w:r>
        <w:rPr>
          <w:rFonts w:eastAsia="宋体" w:ascii="宋体"/>
        </w:rPr>
        <w:drawing>
          <wp:inline distT="0" distB="0" distL="0" distR="0">
            <wp:extent cx="3333750" cy="542925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7"/>
                    <a:stretch>
                      <a:fillRect/>
                    </a:stretch>
                  </pic:blipFill>
                  <pic:spPr>
                    <a:xfrm>
                      <a:off x="0" y="0"/>
                      <a:ext cx="3333750" cy="5429250"/>
                    </a:xfrm>
                    <a:prstGeom prst="rect">
                      <a:avLst/>
                    </a:prstGeom>
                  </pic:spPr>
                </pic:pic>
              </a:graphicData>
            </a:graphic>
          </wp:inline>
        </w:drawing>
      </w:r>
      <w:r>
        <w:rPr>
          <w:rFonts w:ascii="宋体" w:hAnsi="Times New Roman" w:eastAsia="宋体"/>
          <w:b w:val="false"/>
          <w:i w:val="false"/>
          <w:color w:val="000000"/>
          <w:sz w:val="22"/>
        </w:rPr>
        <w:t xml:space="preserve">
   </w:t>
      </w:r>
    </w:p>
    <w:bookmarkEnd w:id="93"/>
    <w:bookmarkStart w:name="ua86e23e1" w:id="94"/>
    <w:p>
      <w:pPr>
        <w:spacing w:after="50" w:line="360" w:lineRule="auto" w:beforeLines="100"/>
        <w:ind w:left="0"/>
        <w:jc w:val="left"/>
      </w:pPr>
      <w:r>
        <w:rPr>
          <w:rFonts w:ascii="宋体" w:hAnsi="Times New Roman" w:eastAsia="宋体"/>
          <w:b w:val="false"/>
          <w:i w:val="false"/>
          <w:color w:val="000000"/>
          <w:sz w:val="22"/>
        </w:rPr>
        <w:t>说明:</w:t>
      </w:r>
    </w:p>
    <w:bookmarkEnd w:id="94"/>
    <w:bookmarkStart w:name="ufb21b817" w:id="95"/>
    <w:p>
      <w:pPr>
        <w:numPr>
          <w:ilvl w:val="0"/>
          <w:numId w:val="4"/>
        </w:numPr>
        <w:spacing w:after="50" w:line="360" w:lineRule="auto" w:beforeLines="100"/>
        <w:ind w:left="360"/>
        <w:jc w:val="left"/>
      </w:pPr>
      <w:r>
        <w:rPr>
          <w:rFonts w:ascii="宋体" w:hAnsi="Times New Roman" w:eastAsia="宋体"/>
          <w:b w:val="false"/>
          <w:i w:val="false"/>
          <w:color w:val="000000"/>
          <w:sz w:val="22"/>
        </w:rPr>
        <w:t>在无法判断对方是否进入低功耗状态时，进行交互指令均需唤醒对方</w:t>
      </w:r>
    </w:p>
    <w:bookmarkEnd w:id="95"/>
    <w:bookmarkStart w:name="u16b99166" w:id="96"/>
    <w:p>
      <w:pPr>
        <w:numPr>
          <w:ilvl w:val="0"/>
          <w:numId w:val="4"/>
        </w:numPr>
        <w:spacing w:after="50" w:line="360" w:lineRule="auto" w:beforeLines="100"/>
        <w:ind w:left="360"/>
        <w:jc w:val="left"/>
      </w:pPr>
      <w:r>
        <w:rPr>
          <w:rFonts w:ascii="宋体" w:hAnsi="Times New Roman" w:eastAsia="宋体"/>
          <w:b w:val="false"/>
          <w:i w:val="false"/>
          <w:color w:val="000000"/>
          <w:sz w:val="22"/>
        </w:rPr>
        <w:t>低功耗通知指令（步骤10）及对应ack无需唤醒对方，不影响MCU进入低功耗判断，避免重复唤醒对方</w:t>
      </w:r>
    </w:p>
    <w:bookmarkEnd w:id="96"/>
    <w:bookmarkStart w:name="u608a060f" w:id="97"/>
    <w:bookmarkEnd w:id="97"/>
    <w:bookmarkStart w:name="uf0e8e484" w:id="98"/>
    <w:bookmarkEnd w:id="98"/>
    <w:bookmarkStart w:name="liuxE" w:id="99"/>
    <w:p>
      <w:pPr>
        <w:pStyle w:val="Heading3"/>
        <w:spacing w:after="50" w:line="360" w:lineRule="auto" w:beforeLines="100"/>
        <w:ind w:left="0"/>
        <w:jc w:val="left"/>
      </w:pPr>
      <w:r>
        <w:rPr>
          <w:rFonts w:ascii="宋体" w:hAnsi="Times New Roman" w:eastAsia="宋体"/>
        </w:rPr>
        <w:t>3.3.3 唤醒MCU流程</w:t>
      </w:r>
    </w:p>
    <w:bookmarkEnd w:id="99"/>
    <w:bookmarkStart w:name="gve2r" w:id="100"/>
    <w:p>
      <w:pPr>
        <w:spacing w:after="50" w:line="360" w:lineRule="auto" w:beforeLines="100"/>
        <w:ind w:left="0"/>
        <w:jc w:val="left"/>
      </w:pPr>
      <w:r>
        <w:rPr>
          <w:rFonts w:ascii="宋体" w:hAnsi="Times New Roman" w:eastAsia="宋体"/>
          <w:b w:val="false"/>
          <w:i w:val="false"/>
          <w:color w:val="000000"/>
          <w:sz w:val="22"/>
        </w:rPr>
        <w:t xml:space="preserve">
    </w:t>
      </w:r>
      <w:r>
        <w:rPr>
          <w:rFonts w:eastAsia="宋体" w:ascii="宋体"/>
        </w:rPr>
        <w:drawing>
          <wp:inline distT="0" distB="0" distL="0" distR="0">
            <wp:extent cx="3095625" cy="399097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8"/>
                    <a:stretch>
                      <a:fillRect/>
                    </a:stretch>
                  </pic:blipFill>
                  <pic:spPr>
                    <a:xfrm>
                      <a:off x="0" y="0"/>
                      <a:ext cx="3095625" cy="3990975"/>
                    </a:xfrm>
                    <a:prstGeom prst="rect">
                      <a:avLst/>
                    </a:prstGeom>
                  </pic:spPr>
                </pic:pic>
              </a:graphicData>
            </a:graphic>
          </wp:inline>
        </w:drawing>
      </w:r>
      <w:r>
        <w:rPr>
          <w:rFonts w:ascii="宋体" w:hAnsi="Times New Roman" w:eastAsia="宋体"/>
          <w:b w:val="false"/>
          <w:i w:val="false"/>
          <w:color w:val="000000"/>
          <w:sz w:val="22"/>
        </w:rPr>
        <w:t xml:space="preserve">
   </w:t>
      </w:r>
    </w:p>
    <w:bookmarkEnd w:id="100"/>
    <w:bookmarkStart w:name="u73c87a20" w:id="101"/>
    <w:p>
      <w:pPr>
        <w:spacing w:after="50" w:line="360" w:lineRule="auto" w:beforeLines="100"/>
        <w:ind w:left="0"/>
        <w:jc w:val="left"/>
      </w:pPr>
      <w:r>
        <w:rPr>
          <w:rFonts w:ascii="宋体" w:hAnsi="Times New Roman" w:eastAsia="宋体"/>
          <w:b w:val="false"/>
          <w:i w:val="false"/>
          <w:color w:val="000000"/>
          <w:sz w:val="22"/>
        </w:rPr>
        <w:t>说明:</w:t>
      </w:r>
    </w:p>
    <w:bookmarkEnd w:id="101"/>
    <w:bookmarkStart w:name="udd1e43c8" w:id="102"/>
    <w:p>
      <w:pPr>
        <w:numPr>
          <w:ilvl w:val="0"/>
          <w:numId w:val="5"/>
        </w:numPr>
        <w:spacing w:after="50" w:line="360" w:lineRule="auto" w:beforeLines="100"/>
        <w:ind w:left="360"/>
        <w:jc w:val="left"/>
      </w:pPr>
      <w:r>
        <w:rPr>
          <w:rFonts w:ascii="宋体" w:hAnsi="Times New Roman" w:eastAsia="宋体"/>
          <w:b w:val="false"/>
          <w:i w:val="false"/>
          <w:color w:val="000000"/>
          <w:sz w:val="22"/>
        </w:rPr>
        <w:t>在无法判断对方是否进入低功耗状态时，进行交互指令均需唤醒对方</w:t>
      </w:r>
    </w:p>
    <w:bookmarkEnd w:id="102"/>
    <w:bookmarkStart w:name="ue9ec4d43" w:id="103"/>
    <w:p>
      <w:pPr>
        <w:numPr>
          <w:ilvl w:val="0"/>
          <w:numId w:val="5"/>
        </w:numPr>
        <w:spacing w:after="50" w:line="360" w:lineRule="auto" w:beforeLines="100"/>
        <w:ind w:left="360"/>
        <w:jc w:val="left"/>
      </w:pPr>
      <w:r>
        <w:rPr>
          <w:rFonts w:ascii="宋体" w:hAnsi="Times New Roman" w:eastAsia="宋体"/>
          <w:b w:val="false"/>
          <w:i w:val="false"/>
          <w:color w:val="000000"/>
          <w:sz w:val="22"/>
        </w:rPr>
        <w:t>低功耗通知指令及对应ack无需唤醒对方，未收到ack无需进行重发</w:t>
      </w:r>
    </w:p>
    <w:bookmarkEnd w:id="103"/>
    <w:bookmarkStart w:name="uc1c60bea" w:id="104"/>
    <w:p>
      <w:pPr>
        <w:numPr>
          <w:ilvl w:val="0"/>
          <w:numId w:val="5"/>
        </w:numPr>
        <w:spacing w:after="50" w:line="360" w:lineRule="auto" w:beforeLines="100"/>
        <w:ind w:left="360"/>
        <w:jc w:val="left"/>
      </w:pPr>
      <w:r>
        <w:rPr>
          <w:rFonts w:ascii="宋体" w:hAnsi="Times New Roman" w:eastAsia="宋体"/>
          <w:b w:val="false"/>
          <w:i w:val="false"/>
          <w:color w:val="000000"/>
          <w:sz w:val="22"/>
        </w:rPr>
        <w:t>低功耗通知指令（步骤6）及对应ack无需唤醒对方，不影响模组进入低功耗判断，避免重复唤醒对方</w:t>
      </w:r>
    </w:p>
    <w:bookmarkEnd w:id="104"/>
    <w:bookmarkStart w:name="u559cf618" w:id="105"/>
    <w:bookmarkEnd w:id="105"/>
    <w:bookmarkStart w:name="yZ1XJ" w:id="106"/>
    <w:p>
      <w:pPr>
        <w:pStyle w:val="Heading3"/>
        <w:spacing w:after="50" w:line="360" w:lineRule="auto" w:beforeLines="100"/>
        <w:ind w:left="0"/>
        <w:jc w:val="left"/>
      </w:pPr>
      <w:r>
        <w:rPr>
          <w:rFonts w:ascii="宋体" w:hAnsi="Times New Roman" w:eastAsia="宋体"/>
        </w:rPr>
        <w:t>3.3.4 退出低功耗</w:t>
      </w:r>
    </w:p>
    <w:bookmarkEnd w:id="106"/>
    <w:bookmarkStart w:name="OMSFs" w:id="107"/>
    <w:p>
      <w:pPr>
        <w:spacing w:after="50" w:line="360" w:lineRule="auto" w:beforeLines="100"/>
        <w:ind w:left="0"/>
        <w:jc w:val="left"/>
      </w:pPr>
      <w:r>
        <w:rPr>
          <w:rFonts w:ascii="宋体" w:hAnsi="Times New Roman" w:eastAsia="宋体"/>
          <w:b w:val="false"/>
          <w:i w:val="false"/>
          <w:color w:val="000000"/>
          <w:sz w:val="22"/>
        </w:rPr>
        <w:t xml:space="preserve">
    </w:t>
      </w:r>
      <w:r>
        <w:rPr>
          <w:rFonts w:eastAsia="宋体" w:ascii="宋体"/>
        </w:rPr>
        <w:drawing>
          <wp:inline distT="0" distB="0" distL="0" distR="0">
            <wp:extent cx="2971800" cy="277177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9"/>
                    <a:stretch>
                      <a:fillRect/>
                    </a:stretch>
                  </pic:blipFill>
                  <pic:spPr>
                    <a:xfrm>
                      <a:off x="0" y="0"/>
                      <a:ext cx="2971800" cy="2771775"/>
                    </a:xfrm>
                    <a:prstGeom prst="rect">
                      <a:avLst/>
                    </a:prstGeom>
                  </pic:spPr>
                </pic:pic>
              </a:graphicData>
            </a:graphic>
          </wp:inline>
        </w:drawing>
      </w:r>
      <w:r>
        <w:rPr>
          <w:rFonts w:ascii="宋体" w:hAnsi="Times New Roman" w:eastAsia="宋体"/>
          <w:b w:val="false"/>
          <w:i w:val="false"/>
          <w:color w:val="000000"/>
          <w:sz w:val="22"/>
        </w:rPr>
        <w:t xml:space="preserve">
   </w:t>
      </w:r>
    </w:p>
    <w:bookmarkEnd w:id="107"/>
    <w:bookmarkStart w:name="ub6791396" w:id="108"/>
    <w:bookmarkEnd w:id="108"/>
    <w:bookmarkStart w:name="u1715fa8a" w:id="109"/>
    <w:bookmarkEnd w:id="109"/>
    <w:bookmarkStart w:name="da5b30c52ca96eb50a5150ea54080cc3" w:id="110"/>
    <w:p>
      <w:pPr>
        <w:pStyle w:val="Heading1"/>
        <w:spacing w:after="50" w:line="360" w:lineRule="auto" w:beforeLines="100"/>
        <w:ind w:left="0"/>
        <w:jc w:val="left"/>
      </w:pPr>
      <w:r>
        <w:rPr>
          <w:rFonts w:ascii="宋体" w:hAnsi="Times New Roman" w:eastAsia="宋体"/>
        </w:rPr>
        <w:t>4. 字段定义</w:t>
      </w:r>
    </w:p>
    <w:bookmarkEnd w:id="110"/>
    <w:bookmarkStart w:name="f78a089bcadd2c66456bde62ce9d1152" w:id="111"/>
    <w:p>
      <w:pPr>
        <w:pStyle w:val="Heading2"/>
        <w:spacing w:after="50" w:line="360" w:lineRule="auto" w:beforeLines="100"/>
        <w:ind w:left="0"/>
        <w:jc w:val="left"/>
      </w:pPr>
      <w:r>
        <w:rPr>
          <w:rFonts w:ascii="宋体" w:hAnsi="Times New Roman" w:eastAsia="宋体"/>
        </w:rPr>
        <w:t>4.1 Cmd</w:t>
      </w:r>
      <w:r>
        <w:rPr>
          <w:rFonts w:ascii="宋体" w:hAnsi="Times New Roman" w:eastAsia="宋体"/>
        </w:rPr>
        <w:t>字段定义</w:t>
      </w:r>
    </w:p>
    <w:bookmarkEnd w:id="111"/>
    <w:bookmarkStart w:name="1iROY" w:id="112"/>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925"/>
        <w:gridCol w:w="1694"/>
        <w:gridCol w:w="1749"/>
        <w:gridCol w:w="1797"/>
        <w:gridCol w:w="5469"/>
      </w:tblGrid>
      <w:tr>
        <w:trPr>
          <w:trHeight w:val="315" w:hRule="atLeast"/>
        </w:trPr>
        <w:tc>
          <w:tcPr>
            <w:tcW w:w="292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74772b00d17a70e3c261b9f9626e6bd4" w:id="113"/>
          <w:p>
            <w:pPr>
              <w:spacing w:after="50" w:line="360" w:lineRule="auto" w:beforeLines="100"/>
              <w:ind w:left="0"/>
              <w:jc w:val="left"/>
            </w:pPr>
            <w:r>
              <w:rPr>
                <w:rFonts w:ascii="宋体" w:hAnsi="Times New Roman" w:eastAsia="宋体"/>
                <w:b w:val="false"/>
                <w:i w:val="false"/>
                <w:color w:val="000000"/>
                <w:sz w:val="22"/>
              </w:rPr>
              <w:t>Name</w:t>
            </w:r>
          </w:p>
          <w:bookmarkEnd w:id="113"/>
        </w:tc>
        <w:tc>
          <w:tcPr>
            <w:tcW w:w="16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f9aeb23bb93edf43dabf11ac09ac3c2b" w:id="114"/>
          <w:p>
            <w:pPr>
              <w:spacing w:after="50" w:line="360" w:lineRule="auto" w:beforeLines="100"/>
              <w:ind w:left="0"/>
              <w:jc w:val="left"/>
            </w:pPr>
            <w:r>
              <w:rPr>
                <w:rFonts w:ascii="宋体" w:hAnsi="Times New Roman" w:eastAsia="宋体"/>
                <w:b w:val="false"/>
                <w:i w:val="false"/>
                <w:color w:val="000000"/>
                <w:sz w:val="22"/>
              </w:rPr>
              <w:t>方向</w:t>
            </w:r>
          </w:p>
          <w:bookmarkEnd w:id="114"/>
        </w:tc>
        <w:tc>
          <w:tcPr>
            <w:tcW w:w="174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94fa3e8fc10926f20e4f980ef944a245" w:id="115"/>
          <w:p>
            <w:pPr>
              <w:spacing w:after="50" w:line="360" w:lineRule="auto" w:beforeLines="100"/>
              <w:ind w:left="0"/>
              <w:jc w:val="left"/>
            </w:pPr>
            <w:r>
              <w:rPr>
                <w:rFonts w:ascii="宋体" w:hAnsi="Times New Roman" w:eastAsia="宋体"/>
                <w:b w:val="false"/>
                <w:i w:val="false"/>
                <w:color w:val="000000"/>
                <w:sz w:val="22"/>
              </w:rPr>
              <w:t>数值</w:t>
            </w:r>
          </w:p>
          <w:bookmarkEnd w:id="115"/>
        </w:tc>
        <w:tc>
          <w:tcPr>
            <w:tcW w:w="179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09b6018dc9f174bb557fc831a8701f1d" w:id="116"/>
          <w:p>
            <w:pPr>
              <w:spacing w:after="50" w:line="360" w:lineRule="auto" w:beforeLines="100"/>
              <w:ind w:left="0"/>
              <w:jc w:val="left"/>
            </w:pPr>
            <w:r>
              <w:rPr>
                <w:rFonts w:ascii="宋体" w:hAnsi="Times New Roman" w:eastAsia="宋体"/>
                <w:b w:val="false"/>
                <w:i w:val="false"/>
                <w:color w:val="000000"/>
                <w:sz w:val="22"/>
              </w:rPr>
              <w:t>MCU</w:t>
            </w:r>
            <w:r>
              <w:rPr>
                <w:rFonts w:ascii="宋体" w:hAnsi="Times New Roman" w:eastAsia="宋体"/>
                <w:b w:val="false"/>
                <w:i w:val="false"/>
                <w:color w:val="000000"/>
                <w:sz w:val="22"/>
              </w:rPr>
              <w:t>实现</w:t>
            </w:r>
          </w:p>
          <w:bookmarkEnd w:id="116"/>
        </w:tc>
        <w:tc>
          <w:tcPr>
            <w:tcW w:w="546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55a3404008029ec206e89a23feab881b" w:id="117"/>
          <w:p>
            <w:pPr>
              <w:spacing w:after="50" w:line="360" w:lineRule="auto" w:beforeLines="100"/>
              <w:ind w:left="0"/>
              <w:jc w:val="left"/>
            </w:pPr>
            <w:r>
              <w:rPr>
                <w:rFonts w:ascii="宋体" w:hAnsi="Times New Roman" w:eastAsia="宋体"/>
                <w:b w:val="false"/>
                <w:i w:val="false"/>
                <w:color w:val="000000"/>
                <w:sz w:val="22"/>
              </w:rPr>
              <w:t>说明</w:t>
            </w:r>
          </w:p>
          <w:bookmarkEnd w:id="117"/>
        </w:tc>
      </w:tr>
      <w:tr>
        <w:trPr>
          <w:trHeight w:val="315" w:hRule="atLeast"/>
        </w:trPr>
        <w:tc>
          <w:tcPr>
            <w:tcW w:w="292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8956e1f" w:id="118"/>
          <w:p>
            <w:pPr>
              <w:spacing w:after="50" w:line="360" w:lineRule="auto" w:beforeLines="100"/>
              <w:ind w:left="0"/>
              <w:jc w:val="left"/>
            </w:pPr>
            <w:r>
              <w:rPr>
                <w:rFonts w:ascii="宋体" w:hAnsi="Times New Roman" w:eastAsia="宋体"/>
                <w:b w:val="false"/>
                <w:i w:val="false"/>
                <w:color w:val="000000"/>
                <w:sz w:val="22"/>
              </w:rPr>
              <w:t>Get</w:t>
            </w:r>
          </w:p>
          <w:bookmarkEnd w:id="118"/>
        </w:tc>
        <w:tc>
          <w:tcPr>
            <w:tcW w:w="16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1e9d68177c760d8b2c7612155f193aaf" w:id="119"/>
          <w:p>
            <w:pPr>
              <w:spacing w:after="50" w:line="360" w:lineRule="auto" w:beforeLines="100"/>
              <w:ind w:left="0"/>
              <w:jc w:val="left"/>
            </w:pPr>
            <w:r>
              <w:rPr>
                <w:rFonts w:ascii="宋体" w:hAnsi="Times New Roman" w:eastAsia="宋体"/>
                <w:b w:val="false"/>
                <w:i w:val="false"/>
                <w:color w:val="000000"/>
                <w:sz w:val="22"/>
              </w:rPr>
              <w:t>-&gt; 设备</w:t>
            </w:r>
          </w:p>
          <w:bookmarkEnd w:id="119"/>
        </w:tc>
        <w:tc>
          <w:tcPr>
            <w:tcW w:w="174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da2a117" w:id="120"/>
          <w:p>
            <w:pPr>
              <w:spacing w:after="50" w:line="360" w:lineRule="auto" w:beforeLines="100"/>
              <w:ind w:left="0"/>
              <w:jc w:val="left"/>
            </w:pPr>
            <w:r>
              <w:rPr>
                <w:rFonts w:ascii="宋体" w:hAnsi="Times New Roman" w:eastAsia="宋体"/>
                <w:b w:val="false"/>
                <w:i w:val="false"/>
                <w:color w:val="000000"/>
                <w:sz w:val="22"/>
              </w:rPr>
              <w:t>0x03</w:t>
            </w:r>
          </w:p>
          <w:bookmarkEnd w:id="120"/>
        </w:tc>
        <w:tc>
          <w:tcPr>
            <w:tcW w:w="179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ed461542809ebc939b7ee633d50353ea" w:id="121"/>
          <w:p>
            <w:pPr>
              <w:spacing w:after="50" w:line="360" w:lineRule="auto" w:beforeLines="100"/>
              <w:ind w:left="0"/>
              <w:jc w:val="left"/>
            </w:pPr>
          </w:p>
          <w:bookmarkEnd w:id="121"/>
        </w:tc>
        <w:tc>
          <w:tcPr>
            <w:tcW w:w="546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ebecf5fab7b5b422de32c8bf8f652fd1" w:id="122"/>
          <w:p>
            <w:pPr>
              <w:spacing w:after="50" w:line="360" w:lineRule="auto" w:beforeLines="100"/>
              <w:ind w:left="0"/>
              <w:jc w:val="left"/>
            </w:pPr>
            <w:r>
              <w:rPr>
                <w:rFonts w:ascii="宋体" w:hAnsi="Times New Roman" w:eastAsia="宋体"/>
                <w:b w:val="false"/>
                <w:i w:val="false"/>
                <w:color w:val="000000"/>
                <w:sz w:val="22"/>
              </w:rPr>
              <w:t>获取设备属性值</w:t>
            </w:r>
          </w:p>
          <w:bookmarkEnd w:id="122"/>
        </w:tc>
      </w:tr>
      <w:tr>
        <w:trPr>
          <w:trHeight w:val="315" w:hRule="atLeast"/>
        </w:trPr>
        <w:tc>
          <w:tcPr>
            <w:tcW w:w="292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d709a1d46d148b40ca60995ccd7de645" w:id="123"/>
          <w:p>
            <w:pPr>
              <w:spacing w:after="50" w:line="360" w:lineRule="auto" w:beforeLines="100"/>
              <w:ind w:left="0"/>
              <w:jc w:val="left"/>
            </w:pPr>
            <w:r>
              <w:rPr>
                <w:rFonts w:ascii="宋体" w:hAnsi="Times New Roman" w:eastAsia="宋体"/>
                <w:b w:val="false"/>
                <w:i w:val="false"/>
                <w:color w:val="000000"/>
                <w:sz w:val="22"/>
              </w:rPr>
              <w:t>Set</w:t>
            </w:r>
          </w:p>
          <w:bookmarkEnd w:id="123"/>
        </w:tc>
        <w:tc>
          <w:tcPr>
            <w:tcW w:w="16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36c499bdf9e35b4f0d266b3c5066556d" w:id="124"/>
          <w:p>
            <w:pPr>
              <w:spacing w:after="50" w:line="360" w:lineRule="auto" w:beforeLines="100"/>
              <w:ind w:left="0"/>
              <w:jc w:val="left"/>
            </w:pPr>
            <w:r>
              <w:rPr>
                <w:rFonts w:ascii="宋体" w:hAnsi="Times New Roman" w:eastAsia="宋体"/>
                <w:b w:val="false"/>
                <w:i w:val="false"/>
                <w:color w:val="000000"/>
                <w:sz w:val="22"/>
              </w:rPr>
              <w:t>-&gt; 设备</w:t>
            </w:r>
          </w:p>
          <w:bookmarkEnd w:id="124"/>
        </w:tc>
        <w:tc>
          <w:tcPr>
            <w:tcW w:w="174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f8ab6edf58d7b5e6d64e7aa20469d638" w:id="125"/>
          <w:p>
            <w:pPr>
              <w:spacing w:after="50" w:line="360" w:lineRule="auto" w:beforeLines="100"/>
              <w:ind w:left="0"/>
              <w:jc w:val="left"/>
            </w:pPr>
            <w:r>
              <w:rPr>
                <w:rFonts w:ascii="宋体" w:hAnsi="Times New Roman" w:eastAsia="宋体"/>
                <w:b w:val="false"/>
                <w:i w:val="false"/>
                <w:color w:val="000000"/>
                <w:sz w:val="22"/>
              </w:rPr>
              <w:t>0x01</w:t>
            </w:r>
          </w:p>
          <w:bookmarkEnd w:id="125"/>
        </w:tc>
        <w:tc>
          <w:tcPr>
            <w:tcW w:w="179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b2a857871ded0ffb59548738f85d1c71" w:id="126"/>
          <w:p>
            <w:pPr>
              <w:spacing w:after="50" w:line="360" w:lineRule="auto" w:beforeLines="100"/>
              <w:ind w:left="0"/>
              <w:jc w:val="left"/>
            </w:pPr>
            <w:r>
              <w:rPr>
                <w:rFonts w:ascii="宋体" w:hAnsi="Times New Roman" w:eastAsia="宋体"/>
                <w:b w:val="false"/>
                <w:i w:val="false"/>
                <w:color w:val="000000"/>
                <w:sz w:val="22"/>
              </w:rPr>
              <w:t>必须</w:t>
            </w:r>
          </w:p>
          <w:bookmarkEnd w:id="126"/>
        </w:tc>
        <w:tc>
          <w:tcPr>
            <w:tcW w:w="546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94e8136273ccf953d29a32e1bbc7be96" w:id="127"/>
          <w:p>
            <w:pPr>
              <w:spacing w:after="50" w:line="360" w:lineRule="auto" w:beforeLines="100"/>
              <w:ind w:left="0"/>
              <w:jc w:val="left"/>
            </w:pPr>
            <w:r>
              <w:rPr>
                <w:rFonts w:ascii="宋体" w:hAnsi="Times New Roman" w:eastAsia="宋体"/>
                <w:b w:val="false"/>
                <w:i w:val="false"/>
                <w:color w:val="000000"/>
                <w:sz w:val="22"/>
              </w:rPr>
              <w:t>命令下发</w:t>
            </w:r>
          </w:p>
          <w:bookmarkEnd w:id="127"/>
        </w:tc>
      </w:tr>
      <w:tr>
        <w:trPr>
          <w:trHeight w:val="315" w:hRule="atLeast"/>
        </w:trPr>
        <w:tc>
          <w:tcPr>
            <w:tcW w:w="292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db2e78d9953376c0523a729115f26096" w:id="128"/>
          <w:p>
            <w:pPr>
              <w:spacing w:after="50" w:line="360" w:lineRule="auto" w:beforeLines="100"/>
              <w:ind w:left="0"/>
              <w:jc w:val="left"/>
            </w:pPr>
            <w:r>
              <w:rPr>
                <w:rFonts w:ascii="宋体" w:hAnsi="Times New Roman" w:eastAsia="宋体"/>
                <w:b w:val="false"/>
                <w:i w:val="false"/>
                <w:color w:val="000000"/>
                <w:sz w:val="22"/>
              </w:rPr>
              <w:t>ServiceSet</w:t>
            </w:r>
          </w:p>
          <w:bookmarkEnd w:id="128"/>
        </w:tc>
        <w:tc>
          <w:tcPr>
            <w:tcW w:w="16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a8abfe8b290b1c624307e61726ccfa42" w:id="129"/>
          <w:p>
            <w:pPr>
              <w:spacing w:after="50" w:line="360" w:lineRule="auto" w:beforeLines="100"/>
              <w:ind w:left="0"/>
              <w:jc w:val="left"/>
            </w:pPr>
            <w:r>
              <w:rPr>
                <w:rFonts w:ascii="宋体" w:hAnsi="Times New Roman" w:eastAsia="宋体"/>
                <w:b w:val="false"/>
                <w:i w:val="false"/>
                <w:color w:val="000000"/>
                <w:sz w:val="22"/>
              </w:rPr>
              <w:t>-&gt; 模组</w:t>
            </w:r>
          </w:p>
          <w:bookmarkEnd w:id="129"/>
        </w:tc>
        <w:tc>
          <w:tcPr>
            <w:tcW w:w="174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4478df8ecd1f80d1b8348c6ef6b8b6d7" w:id="130"/>
          <w:p>
            <w:pPr>
              <w:spacing w:after="50" w:line="360" w:lineRule="auto" w:beforeLines="100"/>
              <w:ind w:left="0"/>
              <w:jc w:val="left"/>
            </w:pPr>
            <w:r>
              <w:rPr>
                <w:rFonts w:ascii="宋体" w:hAnsi="Times New Roman" w:eastAsia="宋体"/>
                <w:b w:val="false"/>
                <w:i w:val="false"/>
                <w:color w:val="000000"/>
                <w:sz w:val="22"/>
              </w:rPr>
              <w:t>0x02</w:t>
            </w:r>
          </w:p>
          <w:bookmarkEnd w:id="130"/>
        </w:tc>
        <w:tc>
          <w:tcPr>
            <w:tcW w:w="179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79d82266e653521deb700cf073d2fd95" w:id="131"/>
          <w:p>
            <w:pPr>
              <w:spacing w:after="50" w:line="360" w:lineRule="auto" w:beforeLines="100"/>
              <w:ind w:left="0"/>
              <w:jc w:val="left"/>
            </w:pPr>
            <w:r>
              <w:rPr>
                <w:rFonts w:ascii="宋体" w:hAnsi="Times New Roman" w:eastAsia="宋体"/>
                <w:b w:val="false"/>
                <w:i w:val="false"/>
                <w:color w:val="000000"/>
                <w:sz w:val="22"/>
              </w:rPr>
              <w:t> </w:t>
            </w:r>
          </w:p>
          <w:bookmarkEnd w:id="131"/>
        </w:tc>
        <w:tc>
          <w:tcPr>
            <w:tcW w:w="546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23a0da92a799d9d07f5baf519e6ba771" w:id="132"/>
          <w:p>
            <w:pPr>
              <w:spacing w:after="50" w:line="360" w:lineRule="auto" w:beforeLines="100"/>
              <w:ind w:left="0"/>
              <w:jc w:val="left"/>
            </w:pPr>
            <w:r>
              <w:rPr>
                <w:rFonts w:ascii="宋体" w:hAnsi="Times New Roman" w:eastAsia="宋体"/>
                <w:b w:val="false"/>
                <w:i w:val="false"/>
                <w:color w:val="000000"/>
                <w:sz w:val="22"/>
              </w:rPr>
              <w:t>mcu设置模组某项服务</w:t>
            </w:r>
          </w:p>
          <w:bookmarkEnd w:id="132"/>
        </w:tc>
      </w:tr>
      <w:tr>
        <w:trPr>
          <w:trHeight w:val="315" w:hRule="atLeast"/>
        </w:trPr>
        <w:tc>
          <w:tcPr>
            <w:tcW w:w="292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76d979ebc7c250950e33caa2671ef906" w:id="133"/>
          <w:p>
            <w:pPr>
              <w:spacing w:after="50" w:line="360" w:lineRule="auto" w:beforeLines="100"/>
              <w:ind w:left="0"/>
              <w:jc w:val="left"/>
            </w:pPr>
            <w:r>
              <w:rPr>
                <w:rFonts w:ascii="宋体" w:hAnsi="Times New Roman" w:eastAsia="宋体"/>
                <w:b w:val="false"/>
                <w:i w:val="false"/>
                <w:color w:val="000000"/>
                <w:sz w:val="22"/>
              </w:rPr>
              <w:t>Report</w:t>
            </w:r>
          </w:p>
          <w:bookmarkEnd w:id="133"/>
        </w:tc>
        <w:tc>
          <w:tcPr>
            <w:tcW w:w="16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d6a9659767f61361d5ba6b0a75173e56" w:id="134"/>
          <w:p>
            <w:pPr>
              <w:spacing w:after="50" w:line="360" w:lineRule="auto" w:beforeLines="100"/>
              <w:ind w:left="0"/>
              <w:jc w:val="left"/>
            </w:pPr>
            <w:r>
              <w:rPr>
                <w:rFonts w:ascii="宋体" w:hAnsi="Times New Roman" w:eastAsia="宋体"/>
                <w:b w:val="false"/>
                <w:i w:val="false"/>
                <w:color w:val="000000"/>
                <w:sz w:val="22"/>
              </w:rPr>
              <w:t>-&gt; 模组</w:t>
            </w:r>
          </w:p>
          <w:bookmarkEnd w:id="134"/>
        </w:tc>
        <w:tc>
          <w:tcPr>
            <w:tcW w:w="174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1fcb57f9a7149f29b2cf39e3affc917b" w:id="135"/>
          <w:p>
            <w:pPr>
              <w:spacing w:after="50" w:line="360" w:lineRule="auto" w:beforeLines="100"/>
              <w:ind w:left="0"/>
              <w:jc w:val="left"/>
            </w:pPr>
            <w:r>
              <w:rPr>
                <w:rFonts w:ascii="宋体" w:hAnsi="Times New Roman" w:eastAsia="宋体"/>
                <w:b w:val="false"/>
                <w:i w:val="false"/>
                <w:color w:val="000000"/>
                <w:sz w:val="22"/>
              </w:rPr>
              <w:t>0x10</w:t>
            </w:r>
          </w:p>
          <w:bookmarkEnd w:id="135"/>
        </w:tc>
        <w:tc>
          <w:tcPr>
            <w:tcW w:w="179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119080b9ffec5c7a901de3bdc99f6d1f" w:id="136"/>
          <w:p>
            <w:pPr>
              <w:spacing w:after="50" w:line="360" w:lineRule="auto" w:beforeLines="100"/>
              <w:ind w:left="0"/>
              <w:jc w:val="left"/>
            </w:pPr>
            <w:r>
              <w:rPr>
                <w:rFonts w:ascii="宋体" w:hAnsi="Times New Roman" w:eastAsia="宋体"/>
                <w:b w:val="false"/>
                <w:i w:val="false"/>
                <w:color w:val="000000"/>
                <w:sz w:val="22"/>
              </w:rPr>
              <w:t>必须</w:t>
            </w:r>
          </w:p>
          <w:bookmarkEnd w:id="136"/>
        </w:tc>
        <w:tc>
          <w:tcPr>
            <w:tcW w:w="546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f8de45ace88a42358ee2a94c9d3c628a" w:id="137"/>
          <w:p>
            <w:pPr>
              <w:spacing w:after="50" w:line="360" w:lineRule="auto" w:beforeLines="100"/>
              <w:ind w:left="0"/>
              <w:jc w:val="left"/>
            </w:pPr>
            <w:r>
              <w:rPr>
                <w:rFonts w:ascii="宋体" w:hAnsi="Times New Roman" w:eastAsia="宋体"/>
                <w:b w:val="false"/>
                <w:i w:val="false"/>
                <w:color w:val="262626"/>
                <w:sz w:val="22"/>
              </w:rPr>
              <w:t>设备上报改变的属性</w:t>
            </w:r>
          </w:p>
          <w:bookmarkEnd w:id="137"/>
        </w:tc>
      </w:tr>
      <w:tr>
        <w:trPr>
          <w:trHeight w:val="315" w:hRule="atLeast"/>
        </w:trPr>
        <w:tc>
          <w:tcPr>
            <w:tcW w:w="292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6df90a4301722088a1334cc2cfa319e9" w:id="138"/>
          <w:p>
            <w:pPr>
              <w:spacing w:after="50" w:line="360" w:lineRule="auto" w:beforeLines="100"/>
              <w:ind w:left="0"/>
              <w:jc w:val="left"/>
            </w:pPr>
            <w:r>
              <w:rPr>
                <w:rFonts w:ascii="宋体" w:hAnsi="Times New Roman" w:eastAsia="宋体"/>
                <w:b w:val="false"/>
                <w:i w:val="false"/>
                <w:color w:val="000000"/>
                <w:sz w:val="22"/>
              </w:rPr>
              <w:t>Event</w:t>
            </w:r>
          </w:p>
          <w:bookmarkEnd w:id="138"/>
        </w:tc>
        <w:tc>
          <w:tcPr>
            <w:tcW w:w="16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10121ddd007abaac507e54cbb98f98a9" w:id="139"/>
          <w:p>
            <w:pPr>
              <w:spacing w:after="50" w:line="360" w:lineRule="auto" w:beforeLines="100"/>
              <w:ind w:left="0"/>
              <w:jc w:val="left"/>
            </w:pPr>
            <w:r>
              <w:rPr>
                <w:rFonts w:ascii="宋体" w:hAnsi="Times New Roman" w:eastAsia="宋体"/>
                <w:b w:val="false"/>
                <w:i w:val="false"/>
                <w:color w:val="000000"/>
                <w:sz w:val="22"/>
              </w:rPr>
              <w:t>-&gt; 模组</w:t>
            </w:r>
          </w:p>
          <w:bookmarkEnd w:id="139"/>
        </w:tc>
        <w:tc>
          <w:tcPr>
            <w:tcW w:w="174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521b223f2fa8e0452b373882dc3f833b" w:id="140"/>
          <w:p>
            <w:pPr>
              <w:spacing w:after="50" w:line="360" w:lineRule="auto" w:beforeLines="100"/>
              <w:ind w:left="0"/>
              <w:jc w:val="left"/>
            </w:pPr>
            <w:r>
              <w:rPr>
                <w:rFonts w:ascii="宋体" w:hAnsi="Times New Roman" w:eastAsia="宋体"/>
                <w:b w:val="false"/>
                <w:i w:val="false"/>
                <w:color w:val="000000"/>
                <w:sz w:val="22"/>
              </w:rPr>
              <w:t>0x11</w:t>
            </w:r>
          </w:p>
          <w:bookmarkEnd w:id="140"/>
        </w:tc>
        <w:tc>
          <w:tcPr>
            <w:tcW w:w="179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8023efd4d142b8b78f8e377625107f7c" w:id="141"/>
          <w:p>
            <w:pPr>
              <w:spacing w:after="50" w:line="360" w:lineRule="auto" w:beforeLines="100"/>
              <w:ind w:left="0"/>
              <w:jc w:val="left"/>
            </w:pPr>
            <w:r>
              <w:rPr>
                <w:rFonts w:ascii="宋体" w:hAnsi="Times New Roman" w:eastAsia="宋体"/>
                <w:b w:val="false"/>
                <w:i w:val="false"/>
                <w:color w:val="000000"/>
                <w:sz w:val="22"/>
              </w:rPr>
              <w:t> </w:t>
            </w:r>
          </w:p>
          <w:bookmarkEnd w:id="141"/>
        </w:tc>
        <w:tc>
          <w:tcPr>
            <w:tcW w:w="546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6f0b39f106a0a6c2b301e5ea67689c31" w:id="142"/>
          <w:p>
            <w:pPr>
              <w:spacing w:after="50" w:line="360" w:lineRule="auto" w:beforeLines="100"/>
              <w:ind w:left="0"/>
              <w:jc w:val="left"/>
            </w:pPr>
            <w:r>
              <w:rPr>
                <w:rFonts w:ascii="宋体" w:hAnsi="Times New Roman" w:eastAsia="宋体"/>
                <w:b w:val="false"/>
                <w:i w:val="false"/>
                <w:color w:val="000000"/>
                <w:sz w:val="22"/>
              </w:rPr>
              <w:t>设备上报事件</w:t>
            </w:r>
          </w:p>
          <w:bookmarkEnd w:id="142"/>
        </w:tc>
      </w:tr>
      <w:tr>
        <w:trPr>
          <w:trHeight w:val="315" w:hRule="atLeast"/>
        </w:trPr>
        <w:tc>
          <w:tcPr>
            <w:tcW w:w="292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a30f3b9" w:id="143"/>
          <w:p>
            <w:pPr>
              <w:spacing w:after="50" w:line="360" w:lineRule="auto" w:beforeLines="100"/>
              <w:ind w:left="0"/>
              <w:jc w:val="left"/>
            </w:pPr>
            <w:r>
              <w:rPr>
                <w:rFonts w:ascii="宋体" w:hAnsi="Times New Roman" w:eastAsia="宋体"/>
                <w:b w:val="false"/>
                <w:i w:val="false"/>
                <w:color w:val="000000"/>
                <w:sz w:val="22"/>
              </w:rPr>
              <w:t>action</w:t>
            </w:r>
          </w:p>
          <w:bookmarkEnd w:id="143"/>
        </w:tc>
        <w:tc>
          <w:tcPr>
            <w:tcW w:w="16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eae369c" w:id="144"/>
          <w:p>
            <w:pPr>
              <w:spacing w:after="50" w:line="360" w:lineRule="auto" w:beforeLines="100"/>
              <w:ind w:left="0"/>
              <w:jc w:val="left"/>
            </w:pPr>
            <w:r>
              <w:rPr>
                <w:rFonts w:ascii="宋体" w:hAnsi="Times New Roman" w:eastAsia="宋体"/>
                <w:b w:val="false"/>
                <w:i w:val="false"/>
                <w:color w:val="000000"/>
                <w:sz w:val="22"/>
              </w:rPr>
              <w:t>-&gt;设备</w:t>
            </w:r>
          </w:p>
          <w:bookmarkEnd w:id="144"/>
        </w:tc>
        <w:tc>
          <w:tcPr>
            <w:tcW w:w="174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518fc13" w:id="145"/>
          <w:p>
            <w:pPr>
              <w:spacing w:after="50" w:line="360" w:lineRule="auto" w:beforeLines="100"/>
              <w:ind w:left="0"/>
              <w:jc w:val="left"/>
            </w:pPr>
            <w:r>
              <w:rPr>
                <w:rFonts w:ascii="宋体" w:hAnsi="Times New Roman" w:eastAsia="宋体"/>
                <w:b w:val="false"/>
                <w:i w:val="false"/>
                <w:color w:val="000000"/>
                <w:sz w:val="22"/>
              </w:rPr>
              <w:t>0x12</w:t>
            </w:r>
          </w:p>
          <w:bookmarkEnd w:id="145"/>
        </w:tc>
        <w:tc>
          <w:tcPr>
            <w:tcW w:w="179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5925dd2" w:id="146"/>
          <w:p>
            <w:pPr>
              <w:spacing w:after="50" w:line="360" w:lineRule="auto" w:beforeLines="100"/>
              <w:ind w:left="0"/>
              <w:jc w:val="left"/>
            </w:pPr>
          </w:p>
          <w:bookmarkEnd w:id="146"/>
        </w:tc>
        <w:tc>
          <w:tcPr>
            <w:tcW w:w="546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d7c2ed8" w:id="147"/>
          <w:p>
            <w:pPr>
              <w:spacing w:after="50" w:line="360" w:lineRule="auto" w:beforeLines="100"/>
              <w:ind w:left="0"/>
              <w:jc w:val="left"/>
            </w:pPr>
          </w:p>
          <w:bookmarkEnd w:id="147"/>
        </w:tc>
      </w:tr>
      <w:tr>
        <w:trPr>
          <w:trHeight w:val="315" w:hRule="atLeast"/>
        </w:trPr>
        <w:tc>
          <w:tcPr>
            <w:tcW w:w="292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78e8862ae7a21fa8b779edb004ae469a" w:id="148"/>
          <w:p>
            <w:pPr>
              <w:spacing w:after="50" w:line="360" w:lineRule="auto" w:beforeLines="100"/>
              <w:ind w:left="0"/>
              <w:jc w:val="left"/>
            </w:pPr>
            <w:r>
              <w:rPr>
                <w:rFonts w:ascii="宋体" w:hAnsi="Times New Roman" w:eastAsia="宋体"/>
                <w:b w:val="false"/>
                <w:i w:val="false"/>
                <w:color w:val="000000"/>
                <w:sz w:val="22"/>
              </w:rPr>
              <w:t>HeartbeatDetect</w:t>
            </w:r>
          </w:p>
          <w:bookmarkEnd w:id="148"/>
        </w:tc>
        <w:tc>
          <w:tcPr>
            <w:tcW w:w="16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c49ca46e7786cea7526dd0a6373d9706" w:id="149"/>
          <w:p>
            <w:pPr>
              <w:spacing w:after="50" w:line="360" w:lineRule="auto" w:beforeLines="100"/>
              <w:ind w:left="0"/>
              <w:jc w:val="left"/>
            </w:pPr>
            <w:r>
              <w:rPr>
                <w:rFonts w:ascii="宋体" w:hAnsi="Times New Roman" w:eastAsia="宋体"/>
                <w:b w:val="false"/>
                <w:i w:val="false"/>
                <w:color w:val="000000"/>
                <w:sz w:val="22"/>
              </w:rPr>
              <w:t>-&gt; 设备</w:t>
            </w:r>
          </w:p>
          <w:bookmarkEnd w:id="149"/>
        </w:tc>
        <w:tc>
          <w:tcPr>
            <w:tcW w:w="174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578e4676d573a8107b69787b9adad8ce" w:id="150"/>
          <w:p>
            <w:pPr>
              <w:spacing w:after="50" w:line="360" w:lineRule="auto" w:beforeLines="100"/>
              <w:ind w:left="0"/>
              <w:jc w:val="left"/>
            </w:pPr>
            <w:r>
              <w:rPr>
                <w:rFonts w:ascii="宋体" w:hAnsi="Times New Roman" w:eastAsia="宋体"/>
                <w:b w:val="false"/>
                <w:i w:val="false"/>
                <w:color w:val="000000"/>
                <w:sz w:val="22"/>
              </w:rPr>
              <w:t>0x20</w:t>
            </w:r>
          </w:p>
          <w:bookmarkEnd w:id="150"/>
        </w:tc>
        <w:tc>
          <w:tcPr>
            <w:tcW w:w="179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815095fb0f119b458ce3214773976a05" w:id="151"/>
          <w:p>
            <w:pPr>
              <w:spacing w:after="50" w:line="360" w:lineRule="auto" w:beforeLines="100"/>
              <w:ind w:left="0"/>
              <w:jc w:val="left"/>
            </w:pPr>
            <w:r>
              <w:rPr>
                <w:rFonts w:ascii="宋体" w:hAnsi="Times New Roman" w:eastAsia="宋体"/>
                <w:b w:val="false"/>
                <w:i w:val="false"/>
                <w:color w:val="000000"/>
                <w:sz w:val="22"/>
              </w:rPr>
              <w:t>必须</w:t>
            </w:r>
          </w:p>
          <w:bookmarkEnd w:id="151"/>
        </w:tc>
        <w:tc>
          <w:tcPr>
            <w:tcW w:w="546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2cfb7e7c2017c30318d3af4e2cd00c62" w:id="152"/>
          <w:p>
            <w:pPr>
              <w:spacing w:after="50" w:line="360" w:lineRule="auto" w:beforeLines="100"/>
              <w:ind w:left="0"/>
              <w:jc w:val="left"/>
            </w:pPr>
            <w:r>
              <w:rPr>
                <w:rFonts w:ascii="宋体" w:hAnsi="Times New Roman" w:eastAsia="宋体"/>
                <w:b w:val="false"/>
                <w:i w:val="false"/>
                <w:color w:val="000000"/>
                <w:sz w:val="22"/>
              </w:rPr>
              <w:t>心跳检测</w:t>
            </w:r>
          </w:p>
          <w:bookmarkEnd w:id="152"/>
        </w:tc>
      </w:tr>
      <w:tr>
        <w:trPr>
          <w:trHeight w:val="315" w:hRule="atLeast"/>
        </w:trPr>
        <w:tc>
          <w:tcPr>
            <w:tcW w:w="292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00e32717ad0cea80440e5cab5ecab846" w:id="153"/>
          <w:p>
            <w:pPr>
              <w:spacing w:after="50" w:line="360" w:lineRule="auto" w:beforeLines="100"/>
              <w:ind w:left="0"/>
              <w:jc w:val="left"/>
            </w:pPr>
            <w:r>
              <w:rPr>
                <w:rFonts w:ascii="宋体" w:hAnsi="Times New Roman" w:eastAsia="宋体"/>
                <w:b w:val="false"/>
                <w:i w:val="false"/>
                <w:color w:val="000000"/>
                <w:sz w:val="22"/>
              </w:rPr>
              <w:t>GetDevInfo</w:t>
            </w:r>
          </w:p>
          <w:bookmarkEnd w:id="153"/>
        </w:tc>
        <w:tc>
          <w:tcPr>
            <w:tcW w:w="16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7d802dc6d3634f0a50687e7244e36695" w:id="154"/>
          <w:p>
            <w:pPr>
              <w:spacing w:after="50" w:line="360" w:lineRule="auto" w:beforeLines="100"/>
              <w:ind w:left="0"/>
              <w:jc w:val="left"/>
            </w:pPr>
            <w:r>
              <w:rPr>
                <w:rFonts w:ascii="宋体" w:hAnsi="Times New Roman" w:eastAsia="宋体"/>
                <w:b w:val="false"/>
                <w:i w:val="false"/>
                <w:color w:val="000000"/>
                <w:sz w:val="22"/>
              </w:rPr>
              <w:t>-&gt; 设备</w:t>
            </w:r>
          </w:p>
          <w:bookmarkEnd w:id="154"/>
        </w:tc>
        <w:tc>
          <w:tcPr>
            <w:tcW w:w="174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34646aaec03f41c213587875b5ea9a1c" w:id="155"/>
          <w:p>
            <w:pPr>
              <w:spacing w:after="50" w:line="360" w:lineRule="auto" w:beforeLines="100"/>
              <w:ind w:left="0"/>
              <w:jc w:val="left"/>
            </w:pPr>
            <w:r>
              <w:rPr>
                <w:rFonts w:ascii="宋体" w:hAnsi="Times New Roman" w:eastAsia="宋体"/>
                <w:b w:val="false"/>
                <w:i w:val="false"/>
                <w:color w:val="000000"/>
                <w:sz w:val="22"/>
              </w:rPr>
              <w:t>0x21</w:t>
            </w:r>
          </w:p>
          <w:bookmarkEnd w:id="155"/>
        </w:tc>
        <w:tc>
          <w:tcPr>
            <w:tcW w:w="179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bf37bcb6d2117b445064c54d650f7942" w:id="156"/>
          <w:p>
            <w:pPr>
              <w:spacing w:after="50" w:line="360" w:lineRule="auto" w:beforeLines="100"/>
              <w:ind w:left="0"/>
              <w:jc w:val="left"/>
            </w:pPr>
            <w:r>
              <w:rPr>
                <w:rFonts w:ascii="宋体" w:hAnsi="Times New Roman" w:eastAsia="宋体"/>
                <w:b w:val="false"/>
                <w:i w:val="false"/>
                <w:color w:val="000000"/>
                <w:sz w:val="22"/>
              </w:rPr>
              <w:t>必须</w:t>
            </w:r>
          </w:p>
          <w:bookmarkEnd w:id="156"/>
        </w:tc>
        <w:tc>
          <w:tcPr>
            <w:tcW w:w="546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0903964fd24a1fa32b4ecb1c54819f94" w:id="157"/>
          <w:p>
            <w:pPr>
              <w:spacing w:after="50" w:line="360" w:lineRule="auto" w:beforeLines="100"/>
              <w:ind w:left="0"/>
              <w:jc w:val="left"/>
            </w:pPr>
            <w:r>
              <w:rPr>
                <w:rFonts w:ascii="宋体" w:hAnsi="Times New Roman" w:eastAsia="宋体"/>
                <w:b w:val="false"/>
                <w:i w:val="false"/>
                <w:color w:val="000000"/>
                <w:sz w:val="22"/>
              </w:rPr>
              <w:t>获取设备信息，包含版本号</w:t>
            </w:r>
          </w:p>
          <w:bookmarkEnd w:id="157"/>
        </w:tc>
      </w:tr>
      <w:tr>
        <w:trPr>
          <w:trHeight w:val="315" w:hRule="atLeast"/>
        </w:trPr>
        <w:tc>
          <w:tcPr>
            <w:tcW w:w="292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09e612c540341628cb7899f6ae57c900" w:id="158"/>
          <w:p>
            <w:pPr>
              <w:spacing w:after="50" w:line="360" w:lineRule="auto" w:beforeLines="100"/>
              <w:ind w:left="0"/>
              <w:jc w:val="left"/>
            </w:pPr>
            <w:r>
              <w:rPr>
                <w:rFonts w:ascii="宋体" w:hAnsi="Times New Roman" w:eastAsia="宋体"/>
                <w:b w:val="false"/>
                <w:i w:val="false"/>
                <w:color w:val="000000"/>
                <w:sz w:val="22"/>
              </w:rPr>
              <w:t>NotifyStatus</w:t>
            </w:r>
          </w:p>
          <w:bookmarkEnd w:id="158"/>
        </w:tc>
        <w:tc>
          <w:tcPr>
            <w:tcW w:w="16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5375af65f2ab2524cdb78d07051dde7f" w:id="159"/>
          <w:p>
            <w:pPr>
              <w:spacing w:after="50" w:line="360" w:lineRule="auto" w:beforeLines="100"/>
              <w:ind w:left="0"/>
              <w:jc w:val="left"/>
            </w:pPr>
            <w:r>
              <w:rPr>
                <w:rFonts w:ascii="宋体" w:hAnsi="Times New Roman" w:eastAsia="宋体"/>
                <w:b w:val="false"/>
                <w:i w:val="false"/>
                <w:color w:val="000000"/>
                <w:sz w:val="22"/>
              </w:rPr>
              <w:t>-&gt; 设备</w:t>
            </w:r>
          </w:p>
          <w:bookmarkEnd w:id="159"/>
        </w:tc>
        <w:tc>
          <w:tcPr>
            <w:tcW w:w="174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aa7ac975d8433ff034fac669bab0212f" w:id="160"/>
          <w:p>
            <w:pPr>
              <w:spacing w:after="50" w:line="360" w:lineRule="auto" w:beforeLines="100"/>
              <w:ind w:left="0"/>
              <w:jc w:val="left"/>
            </w:pPr>
            <w:r>
              <w:rPr>
                <w:rFonts w:ascii="宋体" w:hAnsi="Times New Roman" w:eastAsia="宋体"/>
                <w:b w:val="false"/>
                <w:i w:val="false"/>
                <w:color w:val="000000"/>
                <w:sz w:val="22"/>
              </w:rPr>
              <w:t>0x22</w:t>
            </w:r>
          </w:p>
          <w:bookmarkEnd w:id="160"/>
        </w:tc>
        <w:tc>
          <w:tcPr>
            <w:tcW w:w="179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0ab7f3df1ebc68a3abd37cee98875ed9" w:id="161"/>
          <w:p>
            <w:pPr>
              <w:spacing w:after="50" w:line="360" w:lineRule="auto" w:beforeLines="100"/>
              <w:ind w:left="0"/>
              <w:jc w:val="left"/>
            </w:pPr>
            <w:r>
              <w:rPr>
                <w:rFonts w:ascii="宋体" w:hAnsi="Times New Roman" w:eastAsia="宋体"/>
                <w:b w:val="false"/>
                <w:i w:val="false"/>
                <w:color w:val="000000"/>
                <w:sz w:val="22"/>
              </w:rPr>
              <w:t>必须</w:t>
            </w:r>
          </w:p>
          <w:bookmarkEnd w:id="161"/>
        </w:tc>
        <w:tc>
          <w:tcPr>
            <w:tcW w:w="546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e8756856a4c8117503de65a1b8006e8d" w:id="162"/>
          <w:p>
            <w:pPr>
              <w:spacing w:after="50" w:line="360" w:lineRule="auto" w:beforeLines="100"/>
              <w:ind w:left="0"/>
              <w:jc w:val="left"/>
            </w:pPr>
            <w:r>
              <w:rPr>
                <w:rFonts w:ascii="宋体" w:hAnsi="Times New Roman" w:eastAsia="宋体"/>
                <w:b w:val="false"/>
                <w:i w:val="false"/>
                <w:color w:val="000000"/>
                <w:sz w:val="22"/>
              </w:rPr>
              <w:t>报告模组工作状态</w:t>
            </w:r>
          </w:p>
          <w:bookmarkEnd w:id="162"/>
        </w:tc>
      </w:tr>
      <w:tr>
        <w:trPr>
          <w:trHeight w:val="315" w:hRule="atLeast"/>
        </w:trPr>
        <w:tc>
          <w:tcPr>
            <w:tcW w:w="292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a62e376db71537a50be0fa2c93a750a0" w:id="163"/>
          <w:p>
            <w:pPr>
              <w:spacing w:after="50" w:line="360" w:lineRule="auto" w:beforeLines="100"/>
              <w:ind w:left="0"/>
              <w:jc w:val="left"/>
            </w:pPr>
            <w:r>
              <w:rPr>
                <w:rFonts w:ascii="宋体" w:hAnsi="Times New Roman" w:eastAsia="宋体"/>
                <w:b w:val="false"/>
                <w:i w:val="false"/>
                <w:color w:val="000000"/>
                <w:sz w:val="22"/>
              </w:rPr>
              <w:t>NetConfig</w:t>
            </w:r>
          </w:p>
          <w:bookmarkEnd w:id="163"/>
        </w:tc>
        <w:tc>
          <w:tcPr>
            <w:tcW w:w="16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2c6761a564facc25cc79402474beba87" w:id="164"/>
          <w:p>
            <w:pPr>
              <w:spacing w:after="50" w:line="360" w:lineRule="auto" w:beforeLines="100"/>
              <w:ind w:left="0"/>
              <w:jc w:val="left"/>
            </w:pPr>
            <w:r>
              <w:rPr>
                <w:rFonts w:ascii="宋体" w:hAnsi="Times New Roman" w:eastAsia="宋体"/>
                <w:b w:val="false"/>
                <w:i w:val="false"/>
                <w:color w:val="000000"/>
                <w:sz w:val="22"/>
              </w:rPr>
              <w:t>-&gt; 模组</w:t>
            </w:r>
          </w:p>
          <w:bookmarkEnd w:id="164"/>
        </w:tc>
        <w:tc>
          <w:tcPr>
            <w:tcW w:w="174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0b963fe2f539dad2801bf9d14936f315" w:id="165"/>
          <w:p>
            <w:pPr>
              <w:spacing w:after="50" w:line="360" w:lineRule="auto" w:beforeLines="100"/>
              <w:ind w:left="0"/>
              <w:jc w:val="left"/>
            </w:pPr>
            <w:r>
              <w:rPr>
                <w:rFonts w:ascii="宋体" w:hAnsi="Times New Roman" w:eastAsia="宋体"/>
                <w:b w:val="false"/>
                <w:i w:val="false"/>
                <w:color w:val="000000"/>
                <w:sz w:val="22"/>
              </w:rPr>
              <w:t>0x23</w:t>
            </w:r>
          </w:p>
          <w:bookmarkEnd w:id="165"/>
        </w:tc>
        <w:tc>
          <w:tcPr>
            <w:tcW w:w="179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58c1fad280b9cfe45d8951370e6b581c" w:id="166"/>
          <w:p>
            <w:pPr>
              <w:spacing w:after="50" w:line="360" w:lineRule="auto" w:beforeLines="100"/>
              <w:ind w:left="0"/>
              <w:jc w:val="left"/>
            </w:pPr>
            <w:r>
              <w:rPr>
                <w:rFonts w:ascii="宋体" w:hAnsi="Times New Roman" w:eastAsia="宋体"/>
                <w:b w:val="false"/>
                <w:i w:val="false"/>
                <w:color w:val="000000"/>
                <w:sz w:val="22"/>
              </w:rPr>
              <w:t>必须</w:t>
            </w:r>
          </w:p>
          <w:bookmarkEnd w:id="166"/>
        </w:tc>
        <w:tc>
          <w:tcPr>
            <w:tcW w:w="546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c729e2d259c91a40f0abef3dd0476238" w:id="167"/>
          <w:p>
            <w:pPr>
              <w:spacing w:after="50" w:line="360" w:lineRule="auto" w:beforeLines="100"/>
              <w:ind w:left="0"/>
              <w:jc w:val="left"/>
            </w:pPr>
            <w:r>
              <w:rPr>
                <w:rFonts w:ascii="宋体" w:hAnsi="Times New Roman" w:eastAsia="宋体"/>
                <w:b w:val="false"/>
                <w:i w:val="false"/>
                <w:color w:val="000000"/>
                <w:sz w:val="22"/>
              </w:rPr>
              <w:t>重置设备，进入配网模式</w:t>
            </w:r>
          </w:p>
          <w:bookmarkEnd w:id="167"/>
        </w:tc>
      </w:tr>
      <w:tr>
        <w:trPr>
          <w:trHeight w:val="315" w:hRule="atLeast"/>
        </w:trPr>
        <w:tc>
          <w:tcPr>
            <w:tcW w:w="292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a50f84eb6599984f48cdf33d56d9cd1f" w:id="168"/>
          <w:p>
            <w:pPr>
              <w:spacing w:after="50" w:line="360" w:lineRule="auto" w:beforeLines="100"/>
              <w:ind w:left="0"/>
              <w:jc w:val="left"/>
            </w:pPr>
            <w:r>
              <w:rPr>
                <w:rFonts w:ascii="宋体" w:hAnsi="Times New Roman" w:eastAsia="宋体"/>
                <w:b w:val="false"/>
                <w:i w:val="false"/>
                <w:color w:val="000000"/>
                <w:sz w:val="22"/>
              </w:rPr>
              <w:t>GetDevSnapshot</w:t>
            </w:r>
          </w:p>
          <w:bookmarkEnd w:id="168"/>
        </w:tc>
        <w:tc>
          <w:tcPr>
            <w:tcW w:w="16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0b9854409d751b335b5539943a1c0c67" w:id="169"/>
          <w:p>
            <w:pPr>
              <w:spacing w:after="50" w:line="360" w:lineRule="auto" w:beforeLines="100"/>
              <w:ind w:left="0"/>
              <w:jc w:val="left"/>
            </w:pPr>
            <w:r>
              <w:rPr>
                <w:rFonts w:ascii="宋体" w:hAnsi="Times New Roman" w:eastAsia="宋体"/>
                <w:b w:val="false"/>
                <w:i w:val="false"/>
                <w:color w:val="000000"/>
                <w:sz w:val="22"/>
              </w:rPr>
              <w:t>-&gt; 设备</w:t>
            </w:r>
          </w:p>
          <w:bookmarkEnd w:id="169"/>
        </w:tc>
        <w:tc>
          <w:tcPr>
            <w:tcW w:w="174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078e315be7f4dfadfbef18c3010b4968" w:id="170"/>
          <w:p>
            <w:pPr>
              <w:spacing w:after="50" w:line="360" w:lineRule="auto" w:beforeLines="100"/>
              <w:ind w:left="0"/>
              <w:jc w:val="left"/>
            </w:pPr>
            <w:r>
              <w:rPr>
                <w:rFonts w:ascii="宋体" w:hAnsi="Times New Roman" w:eastAsia="宋体"/>
                <w:b w:val="false"/>
                <w:i w:val="false"/>
                <w:color w:val="000000"/>
                <w:sz w:val="22"/>
              </w:rPr>
              <w:t>0x24</w:t>
            </w:r>
          </w:p>
          <w:bookmarkEnd w:id="170"/>
        </w:tc>
        <w:tc>
          <w:tcPr>
            <w:tcW w:w="179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7a381a123d731bda97404e585a7e3b5a" w:id="171"/>
          <w:p>
            <w:pPr>
              <w:spacing w:after="50" w:line="360" w:lineRule="auto" w:beforeLines="100"/>
              <w:ind w:left="0"/>
              <w:jc w:val="left"/>
            </w:pPr>
            <w:r>
              <w:rPr>
                <w:rFonts w:ascii="宋体" w:hAnsi="Times New Roman" w:eastAsia="宋体"/>
                <w:b w:val="false"/>
                <w:i w:val="false"/>
                <w:color w:val="000000"/>
                <w:sz w:val="22"/>
              </w:rPr>
              <w:t>必须</w:t>
            </w:r>
          </w:p>
          <w:bookmarkEnd w:id="171"/>
        </w:tc>
        <w:tc>
          <w:tcPr>
            <w:tcW w:w="546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af2b4ee8f6eb9a36fff1adf4b9485dfa" w:id="172"/>
          <w:p>
            <w:pPr>
              <w:spacing w:after="50" w:line="360" w:lineRule="auto" w:beforeLines="100"/>
              <w:ind w:left="0"/>
              <w:jc w:val="left"/>
            </w:pPr>
            <w:r>
              <w:rPr>
                <w:rFonts w:ascii="宋体" w:hAnsi="Times New Roman" w:eastAsia="宋体"/>
                <w:b w:val="false"/>
                <w:i w:val="false"/>
                <w:color w:val="000000"/>
                <w:sz w:val="22"/>
              </w:rPr>
              <w:t>获取设备快照，上报所有设备属性</w:t>
            </w:r>
          </w:p>
          <w:bookmarkEnd w:id="172"/>
        </w:tc>
      </w:tr>
      <w:tr>
        <w:trPr>
          <w:trHeight w:val="315" w:hRule="atLeast"/>
        </w:trPr>
        <w:tc>
          <w:tcPr>
            <w:tcW w:w="292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c434815" w:id="173"/>
          <w:p>
            <w:pPr>
              <w:spacing w:after="50" w:line="360" w:lineRule="auto" w:beforeLines="100"/>
              <w:ind w:left="0"/>
              <w:jc w:val="left"/>
            </w:pPr>
            <w:r>
              <w:rPr>
                <w:rFonts w:ascii="宋体" w:hAnsi="Times New Roman" w:eastAsia="宋体"/>
                <w:b w:val="false"/>
                <w:i w:val="false"/>
                <w:color w:val="000000"/>
                <w:sz w:val="22"/>
              </w:rPr>
              <w:t>NotifyMCUStatus</w:t>
            </w:r>
          </w:p>
          <w:bookmarkEnd w:id="173"/>
        </w:tc>
        <w:tc>
          <w:tcPr>
            <w:tcW w:w="16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1215bf7" w:id="174"/>
          <w:p>
            <w:pPr>
              <w:spacing w:after="50" w:line="360" w:lineRule="auto" w:beforeLines="100"/>
              <w:ind w:left="0"/>
              <w:jc w:val="left"/>
            </w:pPr>
            <w:r>
              <w:rPr>
                <w:rFonts w:ascii="宋体" w:hAnsi="Times New Roman" w:eastAsia="宋体"/>
                <w:b w:val="false"/>
                <w:i w:val="false"/>
                <w:color w:val="000000"/>
                <w:sz w:val="22"/>
              </w:rPr>
              <w:t>-&gt;模组</w:t>
            </w:r>
          </w:p>
          <w:bookmarkEnd w:id="174"/>
        </w:tc>
        <w:tc>
          <w:tcPr>
            <w:tcW w:w="174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91846b4" w:id="175"/>
          <w:p>
            <w:pPr>
              <w:spacing w:after="50" w:line="360" w:lineRule="auto" w:beforeLines="100"/>
              <w:ind w:left="0"/>
              <w:jc w:val="left"/>
            </w:pPr>
            <w:r>
              <w:rPr>
                <w:rFonts w:ascii="宋体" w:hAnsi="Times New Roman" w:eastAsia="宋体"/>
                <w:b w:val="false"/>
                <w:i w:val="false"/>
                <w:color w:val="000000"/>
                <w:sz w:val="22"/>
              </w:rPr>
              <w:t>0x25</w:t>
            </w:r>
          </w:p>
          <w:bookmarkEnd w:id="175"/>
        </w:tc>
        <w:tc>
          <w:tcPr>
            <w:tcW w:w="179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9d9f830" w:id="176"/>
          <w:p>
            <w:pPr>
              <w:spacing w:after="50" w:line="360" w:lineRule="auto" w:beforeLines="100"/>
              <w:ind w:left="0"/>
              <w:jc w:val="left"/>
            </w:pPr>
          </w:p>
          <w:bookmarkEnd w:id="176"/>
        </w:tc>
        <w:tc>
          <w:tcPr>
            <w:tcW w:w="546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2afe25a" w:id="177"/>
          <w:p>
            <w:pPr>
              <w:spacing w:after="50" w:line="360" w:lineRule="auto" w:beforeLines="100"/>
              <w:ind w:left="0"/>
              <w:jc w:val="left"/>
            </w:pPr>
            <w:r>
              <w:rPr>
                <w:rFonts w:ascii="宋体" w:hAnsi="Times New Roman" w:eastAsia="宋体"/>
                <w:b w:val="false"/>
                <w:i w:val="false"/>
                <w:color w:val="000000"/>
                <w:sz w:val="22"/>
              </w:rPr>
              <w:t>目前仅用于MCU向模组通知进入低功耗</w:t>
            </w:r>
          </w:p>
          <w:bookmarkEnd w:id="177"/>
        </w:tc>
      </w:tr>
      <w:tr>
        <w:trPr>
          <w:trHeight w:val="315" w:hRule="atLeast"/>
        </w:trPr>
        <w:tc>
          <w:tcPr>
            <w:tcW w:w="292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106dc62" w:id="178"/>
          <w:p>
            <w:pPr>
              <w:spacing w:after="50" w:line="360" w:lineRule="auto" w:beforeLines="100"/>
              <w:ind w:left="0"/>
              <w:jc w:val="left"/>
            </w:pPr>
            <w:r>
              <w:rPr>
                <w:rFonts w:ascii="宋体" w:hAnsi="Times New Roman" w:eastAsia="宋体"/>
                <w:b w:val="false"/>
                <w:i w:val="false"/>
                <w:color w:val="000000"/>
                <w:sz w:val="22"/>
              </w:rPr>
              <w:t>GetTime</w:t>
            </w:r>
          </w:p>
          <w:bookmarkEnd w:id="178"/>
        </w:tc>
        <w:tc>
          <w:tcPr>
            <w:tcW w:w="16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bf267ba" w:id="179"/>
          <w:p>
            <w:pPr>
              <w:spacing w:after="50" w:line="360" w:lineRule="auto" w:beforeLines="100"/>
              <w:ind w:left="0"/>
              <w:jc w:val="left"/>
            </w:pPr>
            <w:r>
              <w:rPr>
                <w:rFonts w:ascii="宋体" w:hAnsi="Times New Roman" w:eastAsia="宋体"/>
                <w:b w:val="false"/>
                <w:i w:val="false"/>
                <w:color w:val="000000"/>
                <w:sz w:val="22"/>
              </w:rPr>
              <w:t>-&gt;模组</w:t>
            </w:r>
          </w:p>
          <w:bookmarkEnd w:id="179"/>
        </w:tc>
        <w:tc>
          <w:tcPr>
            <w:tcW w:w="174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b3aa846" w:id="180"/>
          <w:p>
            <w:pPr>
              <w:spacing w:after="50" w:line="360" w:lineRule="auto" w:beforeLines="100"/>
              <w:ind w:left="0"/>
              <w:jc w:val="left"/>
            </w:pPr>
            <w:r>
              <w:rPr>
                <w:rFonts w:ascii="宋体" w:hAnsi="Times New Roman" w:eastAsia="宋体"/>
                <w:b w:val="false"/>
                <w:i w:val="false"/>
                <w:color w:val="000000"/>
                <w:sz w:val="22"/>
              </w:rPr>
              <w:t>0x26</w:t>
            </w:r>
          </w:p>
          <w:bookmarkEnd w:id="180"/>
        </w:tc>
        <w:tc>
          <w:tcPr>
            <w:tcW w:w="179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p>
            <w:pPr>
              <w:spacing w:line="360" w:lineRule="auto" w:beforeLines="100" w:after="50"/>
              <w:ind w:left="0"/>
            </w:pPr>
          </w:p>
        </w:tc>
        <w:tc>
          <w:tcPr>
            <w:tcW w:w="546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c36dff2" w:id="181"/>
          <w:p>
            <w:pPr>
              <w:spacing w:after="50" w:line="360" w:lineRule="auto" w:beforeLines="100"/>
              <w:ind w:left="0"/>
              <w:jc w:val="left"/>
            </w:pPr>
            <w:r>
              <w:rPr>
                <w:rFonts w:ascii="宋体" w:hAnsi="Times New Roman" w:eastAsia="宋体"/>
                <w:b w:val="false"/>
                <w:i w:val="false"/>
                <w:color w:val="000000"/>
                <w:sz w:val="22"/>
              </w:rPr>
              <w:t>MCU获取时间</w:t>
            </w:r>
          </w:p>
          <w:bookmarkEnd w:id="181"/>
        </w:tc>
      </w:tr>
      <w:tr>
        <w:trPr>
          <w:trHeight w:val="315" w:hRule="atLeast"/>
        </w:trPr>
        <w:tc>
          <w:tcPr>
            <w:tcW w:w="292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cc45d82fe8eb15e78aab6dde3c9bd4c4" w:id="182"/>
          <w:p>
            <w:pPr>
              <w:spacing w:after="50" w:line="360" w:lineRule="auto" w:beforeLines="100"/>
              <w:ind w:left="0"/>
              <w:jc w:val="left"/>
            </w:pPr>
            <w:r>
              <w:rPr>
                <w:rFonts w:ascii="宋体" w:hAnsi="Times New Roman" w:eastAsia="宋体"/>
                <w:b w:val="false"/>
                <w:i w:val="false"/>
                <w:color w:val="000000"/>
                <w:sz w:val="22"/>
              </w:rPr>
              <w:t>StartOTA</w:t>
            </w:r>
          </w:p>
          <w:bookmarkEnd w:id="182"/>
        </w:tc>
        <w:tc>
          <w:tcPr>
            <w:tcW w:w="16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2c987fcc62f869473a35ffa583f03511" w:id="183"/>
          <w:p>
            <w:pPr>
              <w:spacing w:after="50" w:line="360" w:lineRule="auto" w:beforeLines="100"/>
              <w:ind w:left="0"/>
              <w:jc w:val="left"/>
            </w:pPr>
            <w:r>
              <w:rPr>
                <w:rFonts w:ascii="宋体" w:hAnsi="Times New Roman" w:eastAsia="宋体"/>
                <w:b w:val="false"/>
                <w:i w:val="false"/>
                <w:color w:val="000000"/>
                <w:sz w:val="22"/>
              </w:rPr>
              <w:t>-&gt; 设备</w:t>
            </w:r>
          </w:p>
          <w:bookmarkEnd w:id="183"/>
        </w:tc>
        <w:tc>
          <w:tcPr>
            <w:tcW w:w="174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b7adda9b4ac533ac1b643f42eee2f5a8" w:id="184"/>
          <w:p>
            <w:pPr>
              <w:spacing w:after="50" w:line="360" w:lineRule="auto" w:beforeLines="100"/>
              <w:ind w:left="0"/>
              <w:jc w:val="left"/>
            </w:pPr>
            <w:r>
              <w:rPr>
                <w:rFonts w:ascii="宋体" w:hAnsi="Times New Roman" w:eastAsia="宋体"/>
                <w:b w:val="false"/>
                <w:i w:val="false"/>
                <w:color w:val="000000"/>
                <w:sz w:val="22"/>
              </w:rPr>
              <w:t>0x30</w:t>
            </w:r>
          </w:p>
          <w:bookmarkEnd w:id="184"/>
        </w:tc>
        <w:tc>
          <w:tcPr>
            <w:tcW w:w="179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80e33317ad67988fb5a50773b39e71bc" w:id="185"/>
          <w:p>
            <w:pPr>
              <w:spacing w:after="50" w:line="360" w:lineRule="auto" w:beforeLines="100"/>
              <w:ind w:left="0"/>
              <w:jc w:val="left"/>
            </w:pPr>
            <w:r>
              <w:rPr>
                <w:rFonts w:ascii="宋体" w:hAnsi="Times New Roman" w:eastAsia="宋体"/>
                <w:b w:val="false"/>
                <w:i w:val="false"/>
                <w:strike/>
                <w:color w:val="000000"/>
                <w:sz w:val="22"/>
              </w:rPr>
              <w:t> </w:t>
            </w:r>
          </w:p>
          <w:bookmarkEnd w:id="185"/>
        </w:tc>
        <w:tc>
          <w:tcPr>
            <w:tcW w:w="546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13231642f13840772d61ec7e317b1e3f" w:id="186"/>
          <w:p>
            <w:pPr>
              <w:spacing w:after="50" w:line="360" w:lineRule="auto" w:beforeLines="100"/>
              <w:ind w:left="0"/>
              <w:jc w:val="left"/>
            </w:pPr>
            <w:r>
              <w:rPr>
                <w:rFonts w:ascii="宋体" w:hAnsi="Times New Roman" w:eastAsia="宋体"/>
                <w:b w:val="false"/>
                <w:i w:val="false"/>
                <w:color w:val="000000"/>
                <w:sz w:val="22"/>
              </w:rPr>
              <w:t>OTA升级启动</w:t>
            </w:r>
          </w:p>
          <w:bookmarkEnd w:id="186"/>
        </w:tc>
      </w:tr>
      <w:tr>
        <w:trPr>
          <w:trHeight w:val="315" w:hRule="atLeast"/>
        </w:trPr>
        <w:tc>
          <w:tcPr>
            <w:tcW w:w="292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e1fb7ac42e82ff8eb211fa7af2b1286a" w:id="187"/>
          <w:p>
            <w:pPr>
              <w:spacing w:after="50" w:line="360" w:lineRule="auto" w:beforeLines="100"/>
              <w:ind w:left="0"/>
              <w:jc w:val="left"/>
            </w:pPr>
            <w:r>
              <w:rPr>
                <w:rFonts w:ascii="宋体" w:hAnsi="Times New Roman" w:eastAsia="宋体"/>
                <w:b w:val="false"/>
                <w:i w:val="false"/>
                <w:color w:val="000000"/>
                <w:sz w:val="22"/>
              </w:rPr>
              <w:t>OTATransfer</w:t>
            </w:r>
          </w:p>
          <w:bookmarkEnd w:id="187"/>
        </w:tc>
        <w:tc>
          <w:tcPr>
            <w:tcW w:w="16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80968017feee1fe4265494fa834a0847" w:id="188"/>
          <w:p>
            <w:pPr>
              <w:spacing w:after="50" w:line="360" w:lineRule="auto" w:beforeLines="100"/>
              <w:ind w:left="0"/>
              <w:jc w:val="left"/>
            </w:pPr>
            <w:r>
              <w:rPr>
                <w:rFonts w:ascii="宋体" w:hAnsi="Times New Roman" w:eastAsia="宋体"/>
                <w:b w:val="false"/>
                <w:i w:val="false"/>
                <w:color w:val="000000"/>
                <w:sz w:val="22"/>
              </w:rPr>
              <w:t>-&gt; 设备</w:t>
            </w:r>
          </w:p>
          <w:bookmarkEnd w:id="188"/>
        </w:tc>
        <w:tc>
          <w:tcPr>
            <w:tcW w:w="174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077febd9d513b7f2d51a6b579bae801b" w:id="189"/>
          <w:p>
            <w:pPr>
              <w:spacing w:after="50" w:line="360" w:lineRule="auto" w:beforeLines="100"/>
              <w:ind w:left="0"/>
              <w:jc w:val="left"/>
            </w:pPr>
            <w:r>
              <w:rPr>
                <w:rFonts w:ascii="宋体" w:hAnsi="Times New Roman" w:eastAsia="宋体"/>
                <w:b w:val="false"/>
                <w:i w:val="false"/>
                <w:color w:val="000000"/>
                <w:sz w:val="22"/>
              </w:rPr>
              <w:t>0x31</w:t>
            </w:r>
          </w:p>
          <w:bookmarkEnd w:id="189"/>
        </w:tc>
        <w:tc>
          <w:tcPr>
            <w:tcW w:w="179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c73af104aed212c90c2c2ce6852867dc" w:id="190"/>
          <w:p>
            <w:pPr>
              <w:spacing w:after="50" w:line="360" w:lineRule="auto" w:beforeLines="100"/>
              <w:ind w:left="0"/>
              <w:jc w:val="left"/>
            </w:pPr>
            <w:r>
              <w:rPr>
                <w:rFonts w:ascii="宋体" w:hAnsi="Times New Roman" w:eastAsia="宋体"/>
                <w:b w:val="false"/>
                <w:i w:val="false"/>
                <w:color w:val="000000"/>
                <w:sz w:val="22"/>
              </w:rPr>
              <w:t> </w:t>
            </w:r>
          </w:p>
          <w:bookmarkEnd w:id="190"/>
        </w:tc>
        <w:tc>
          <w:tcPr>
            <w:tcW w:w="546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8cef1647788b8d73888114fd177879b5" w:id="191"/>
          <w:p>
            <w:pPr>
              <w:spacing w:after="50" w:line="360" w:lineRule="auto" w:beforeLines="100"/>
              <w:ind w:left="0"/>
              <w:jc w:val="left"/>
            </w:pPr>
            <w:r>
              <w:rPr>
                <w:rFonts w:ascii="宋体" w:hAnsi="Times New Roman" w:eastAsia="宋体"/>
                <w:b w:val="false"/>
                <w:i w:val="false"/>
                <w:color w:val="000000"/>
                <w:sz w:val="22"/>
              </w:rPr>
              <w:t>OTA升级包传输</w:t>
            </w:r>
          </w:p>
          <w:bookmarkEnd w:id="191"/>
        </w:tc>
      </w:tr>
      <w:tr>
        <w:trPr>
          <w:trHeight w:val="315" w:hRule="atLeast"/>
        </w:trPr>
        <w:tc>
          <w:tcPr>
            <w:tcW w:w="292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9c61675" w:id="192"/>
          <w:p>
            <w:pPr>
              <w:spacing w:after="50" w:line="360" w:lineRule="auto" w:beforeLines="100"/>
              <w:ind w:left="0"/>
              <w:jc w:val="left"/>
            </w:pPr>
            <w:r>
              <w:rPr>
                <w:rFonts w:ascii="宋体" w:hAnsi="Times New Roman" w:eastAsia="宋体"/>
                <w:b w:val="false"/>
                <w:i w:val="false"/>
                <w:color w:val="000000"/>
                <w:sz w:val="22"/>
              </w:rPr>
              <w:t>QueryCRC</w:t>
            </w:r>
          </w:p>
          <w:bookmarkEnd w:id="192"/>
        </w:tc>
        <w:tc>
          <w:tcPr>
            <w:tcW w:w="16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0a801bb" w:id="193"/>
          <w:p>
            <w:pPr>
              <w:spacing w:after="50" w:line="360" w:lineRule="auto" w:beforeLines="100"/>
              <w:ind w:left="0"/>
              <w:jc w:val="left"/>
            </w:pPr>
            <w:r>
              <w:rPr>
                <w:rFonts w:ascii="宋体" w:hAnsi="Times New Roman" w:eastAsia="宋体"/>
                <w:b w:val="false"/>
                <w:i w:val="false"/>
                <w:color w:val="000000"/>
                <w:sz w:val="22"/>
              </w:rPr>
              <w:t>-&gt;设备</w:t>
            </w:r>
          </w:p>
          <w:bookmarkEnd w:id="193"/>
        </w:tc>
        <w:tc>
          <w:tcPr>
            <w:tcW w:w="174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213a482" w:id="194"/>
          <w:p>
            <w:pPr>
              <w:spacing w:after="50" w:line="360" w:lineRule="auto" w:beforeLines="100"/>
              <w:ind w:left="0"/>
              <w:jc w:val="left"/>
            </w:pPr>
            <w:r>
              <w:rPr>
                <w:rFonts w:ascii="宋体" w:hAnsi="Times New Roman" w:eastAsia="宋体"/>
                <w:b w:val="false"/>
                <w:i w:val="false"/>
                <w:color w:val="000000"/>
                <w:sz w:val="22"/>
              </w:rPr>
              <w:t>0x32</w:t>
            </w:r>
          </w:p>
          <w:bookmarkEnd w:id="194"/>
        </w:tc>
        <w:tc>
          <w:tcPr>
            <w:tcW w:w="179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p>
            <w:pPr>
              <w:spacing w:line="360" w:lineRule="auto" w:beforeLines="100" w:after="50"/>
              <w:ind w:left="0"/>
            </w:pPr>
          </w:p>
        </w:tc>
        <w:tc>
          <w:tcPr>
            <w:tcW w:w="546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6ac6e87" w:id="195"/>
          <w:p>
            <w:pPr>
              <w:spacing w:after="50" w:line="360" w:lineRule="auto" w:beforeLines="100"/>
              <w:ind w:left="0"/>
              <w:jc w:val="left"/>
            </w:pPr>
            <w:r>
              <w:rPr>
                <w:rFonts w:ascii="宋体" w:hAnsi="Times New Roman" w:eastAsia="宋体"/>
                <w:b w:val="false"/>
                <w:i w:val="false"/>
                <w:color w:val="000000"/>
                <w:sz w:val="22"/>
              </w:rPr>
              <w:t>查询固件数据校验值</w:t>
            </w:r>
          </w:p>
          <w:bookmarkEnd w:id="195"/>
        </w:tc>
      </w:tr>
      <w:tr>
        <w:trPr>
          <w:trHeight w:val="315" w:hRule="atLeast"/>
        </w:trPr>
        <w:tc>
          <w:tcPr>
            <w:tcW w:w="292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517d34c" w:id="196"/>
          <w:p>
            <w:pPr>
              <w:spacing w:after="50" w:line="360" w:lineRule="auto" w:beforeLines="100"/>
              <w:ind w:left="0"/>
              <w:jc w:val="left"/>
            </w:pPr>
            <w:r>
              <w:rPr>
                <w:rFonts w:ascii="宋体" w:hAnsi="Times New Roman" w:eastAsia="宋体"/>
                <w:b w:val="false"/>
                <w:i w:val="false"/>
                <w:color w:val="000000"/>
                <w:sz w:val="22"/>
              </w:rPr>
              <w:t>VerifyFirmware</w:t>
            </w:r>
          </w:p>
          <w:bookmarkEnd w:id="196"/>
        </w:tc>
        <w:tc>
          <w:tcPr>
            <w:tcW w:w="16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5c29bff" w:id="197"/>
          <w:p>
            <w:pPr>
              <w:spacing w:after="50" w:line="360" w:lineRule="auto" w:beforeLines="100"/>
              <w:ind w:left="0"/>
              <w:jc w:val="left"/>
            </w:pPr>
            <w:r>
              <w:rPr>
                <w:rFonts w:ascii="宋体" w:hAnsi="Times New Roman" w:eastAsia="宋体"/>
                <w:b w:val="false"/>
                <w:i w:val="false"/>
                <w:color w:val="000000"/>
                <w:sz w:val="22"/>
              </w:rPr>
              <w:t>-&gt;设备</w:t>
            </w:r>
          </w:p>
          <w:bookmarkEnd w:id="197"/>
        </w:tc>
        <w:tc>
          <w:tcPr>
            <w:tcW w:w="174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d34d905" w:id="198"/>
          <w:p>
            <w:pPr>
              <w:spacing w:after="50" w:line="360" w:lineRule="auto" w:beforeLines="100"/>
              <w:ind w:left="0"/>
              <w:jc w:val="left"/>
            </w:pPr>
            <w:r>
              <w:rPr>
                <w:rFonts w:ascii="宋体" w:hAnsi="Times New Roman" w:eastAsia="宋体"/>
                <w:b w:val="false"/>
                <w:i w:val="false"/>
                <w:color w:val="000000"/>
                <w:sz w:val="22"/>
              </w:rPr>
              <w:t>0x33</w:t>
            </w:r>
          </w:p>
          <w:bookmarkEnd w:id="198"/>
        </w:tc>
        <w:tc>
          <w:tcPr>
            <w:tcW w:w="179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p>
            <w:pPr>
              <w:spacing w:line="360" w:lineRule="auto" w:beforeLines="100" w:after="50"/>
              <w:ind w:left="0"/>
            </w:pPr>
          </w:p>
        </w:tc>
        <w:tc>
          <w:tcPr>
            <w:tcW w:w="546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3feb4c9" w:id="199"/>
          <w:p>
            <w:pPr>
              <w:spacing w:after="50" w:line="360" w:lineRule="auto" w:beforeLines="100"/>
              <w:ind w:left="0"/>
              <w:jc w:val="left"/>
            </w:pPr>
            <w:r>
              <w:rPr>
                <w:rFonts w:ascii="宋体" w:hAnsi="Times New Roman" w:eastAsia="宋体"/>
                <w:b w:val="false"/>
                <w:i w:val="false"/>
                <w:color w:val="000000"/>
                <w:sz w:val="22"/>
              </w:rPr>
              <w:t>固件验签</w:t>
            </w:r>
          </w:p>
          <w:bookmarkEnd w:id="199"/>
        </w:tc>
      </w:tr>
      <w:tr>
        <w:trPr>
          <w:trHeight w:val="315" w:hRule="atLeast"/>
        </w:trPr>
        <w:tc>
          <w:tcPr>
            <w:tcW w:w="292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7c01b42" w:id="200"/>
          <w:p>
            <w:pPr>
              <w:spacing w:after="50" w:line="360" w:lineRule="auto" w:beforeLines="100"/>
              <w:ind w:left="0"/>
              <w:jc w:val="left"/>
            </w:pPr>
            <w:r>
              <w:rPr>
                <w:rFonts w:ascii="宋体" w:hAnsi="Times New Roman" w:eastAsia="宋体"/>
                <w:b w:val="false"/>
                <w:i w:val="false"/>
                <w:color w:val="000000"/>
                <w:sz w:val="22"/>
              </w:rPr>
              <w:t>GetMod</w:t>
            </w:r>
          </w:p>
          <w:bookmarkEnd w:id="200"/>
        </w:tc>
        <w:tc>
          <w:tcPr>
            <w:tcW w:w="16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5bc1966201b58f9f6d58de67c7b72387" w:id="201"/>
          <w:p>
            <w:pPr>
              <w:spacing w:after="50" w:line="360" w:lineRule="auto" w:beforeLines="100"/>
              <w:ind w:left="0"/>
              <w:jc w:val="left"/>
            </w:pPr>
            <w:r>
              <w:rPr>
                <w:rFonts w:ascii="宋体" w:hAnsi="Times New Roman" w:eastAsia="宋体"/>
                <w:b w:val="false"/>
                <w:i w:val="false"/>
                <w:color w:val="000000"/>
                <w:sz w:val="22"/>
              </w:rPr>
              <w:t>-&gt; 模组</w:t>
            </w:r>
          </w:p>
          <w:bookmarkEnd w:id="201"/>
        </w:tc>
        <w:tc>
          <w:tcPr>
            <w:tcW w:w="174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f6f588711d39b6fdd376b15d489504ee" w:id="202"/>
          <w:p>
            <w:pPr>
              <w:spacing w:after="50" w:line="360" w:lineRule="auto" w:beforeLines="100"/>
              <w:ind w:left="0"/>
              <w:jc w:val="left"/>
            </w:pPr>
            <w:r>
              <w:rPr>
                <w:rFonts w:ascii="宋体" w:hAnsi="Times New Roman" w:eastAsia="宋体"/>
                <w:b w:val="false"/>
                <w:i w:val="false"/>
                <w:color w:val="000000"/>
                <w:sz w:val="22"/>
              </w:rPr>
              <w:t>0x50</w:t>
            </w:r>
          </w:p>
          <w:bookmarkEnd w:id="202"/>
        </w:tc>
        <w:tc>
          <w:tcPr>
            <w:tcW w:w="179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c3058933149a72a8ea6d7d60192771eb" w:id="203"/>
          <w:p>
            <w:pPr>
              <w:spacing w:after="50" w:line="360" w:lineRule="auto" w:beforeLines="100"/>
              <w:ind w:left="0"/>
              <w:jc w:val="left"/>
            </w:pPr>
            <w:r>
              <w:rPr>
                <w:rFonts w:ascii="宋体" w:hAnsi="Times New Roman" w:eastAsia="宋体"/>
                <w:b w:val="false"/>
                <w:i w:val="false"/>
                <w:color w:val="000000"/>
                <w:sz w:val="22"/>
              </w:rPr>
              <w:t> </w:t>
            </w:r>
          </w:p>
          <w:bookmarkEnd w:id="203"/>
        </w:tc>
        <w:tc>
          <w:tcPr>
            <w:tcW w:w="546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8f1913e57ebe3a9eb3127894b007fede" w:id="204"/>
          <w:p>
            <w:pPr>
              <w:spacing w:after="50" w:line="360" w:lineRule="auto" w:beforeLines="100"/>
              <w:ind w:left="0"/>
              <w:jc w:val="left"/>
            </w:pPr>
            <w:r>
              <w:rPr>
                <w:rFonts w:ascii="宋体" w:hAnsi="Times New Roman" w:eastAsia="宋体"/>
                <w:b w:val="false"/>
                <w:i w:val="false"/>
                <w:color w:val="000000"/>
                <w:sz w:val="22"/>
              </w:rPr>
              <w:t>获取模组信息</w:t>
            </w:r>
          </w:p>
          <w:bookmarkEnd w:id="204"/>
        </w:tc>
      </w:tr>
      <w:tr>
        <w:trPr>
          <w:trHeight w:val="315" w:hRule="atLeast"/>
        </w:trPr>
        <w:tc>
          <w:tcPr>
            <w:tcW w:w="292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6df95c8" w:id="205"/>
          <w:p>
            <w:pPr>
              <w:spacing w:after="50" w:line="360" w:lineRule="auto" w:beforeLines="100"/>
              <w:ind w:left="0"/>
              <w:jc w:val="left"/>
            </w:pPr>
            <w:r>
              <w:rPr>
                <w:rFonts w:ascii="宋体" w:hAnsi="Times New Roman" w:eastAsia="宋体"/>
                <w:b w:val="false"/>
                <w:i w:val="false"/>
                <w:color w:val="000000"/>
                <w:sz w:val="22"/>
              </w:rPr>
              <w:t>SetMod</w:t>
            </w:r>
          </w:p>
          <w:bookmarkEnd w:id="205"/>
        </w:tc>
        <w:tc>
          <w:tcPr>
            <w:tcW w:w="16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be7b0447ccf42a63fbe6768604e8f8b2" w:id="206"/>
          <w:p>
            <w:pPr>
              <w:spacing w:after="50" w:line="360" w:lineRule="auto" w:beforeLines="100"/>
              <w:ind w:left="0"/>
              <w:jc w:val="left"/>
            </w:pPr>
            <w:r>
              <w:rPr>
                <w:rFonts w:ascii="宋体" w:hAnsi="Times New Roman" w:eastAsia="宋体"/>
                <w:b w:val="false"/>
                <w:i w:val="false"/>
                <w:color w:val="000000"/>
                <w:sz w:val="22"/>
              </w:rPr>
              <w:t>-&gt; 模组</w:t>
            </w:r>
          </w:p>
          <w:bookmarkEnd w:id="206"/>
        </w:tc>
        <w:tc>
          <w:tcPr>
            <w:tcW w:w="174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0d94a5b9446b354e78f02c9f8395d647" w:id="207"/>
          <w:p>
            <w:pPr>
              <w:spacing w:after="50" w:line="360" w:lineRule="auto" w:beforeLines="100"/>
              <w:ind w:left="0"/>
              <w:jc w:val="left"/>
            </w:pPr>
            <w:r>
              <w:rPr>
                <w:rFonts w:ascii="宋体" w:hAnsi="Times New Roman" w:eastAsia="宋体"/>
                <w:b w:val="false"/>
                <w:i w:val="false"/>
                <w:color w:val="000000"/>
                <w:sz w:val="22"/>
              </w:rPr>
              <w:t>0x51</w:t>
            </w:r>
          </w:p>
          <w:bookmarkEnd w:id="207"/>
        </w:tc>
        <w:tc>
          <w:tcPr>
            <w:tcW w:w="179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8671f7bf29419ed727e01686733834f8" w:id="208"/>
          <w:p>
            <w:pPr>
              <w:spacing w:after="50" w:line="360" w:lineRule="auto" w:beforeLines="100"/>
              <w:ind w:left="0"/>
              <w:jc w:val="left"/>
            </w:pPr>
            <w:r>
              <w:rPr>
                <w:rFonts w:ascii="宋体" w:hAnsi="Times New Roman" w:eastAsia="宋体"/>
                <w:b w:val="false"/>
                <w:i w:val="false"/>
                <w:color w:val="000000"/>
                <w:sz w:val="22"/>
              </w:rPr>
              <w:t> </w:t>
            </w:r>
          </w:p>
          <w:bookmarkEnd w:id="208"/>
        </w:tc>
        <w:tc>
          <w:tcPr>
            <w:tcW w:w="546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bb8880614ca5fca7c91d3512a8931245" w:id="209"/>
          <w:p>
            <w:pPr>
              <w:spacing w:after="50" w:line="360" w:lineRule="auto" w:beforeLines="100"/>
              <w:ind w:left="0"/>
              <w:jc w:val="left"/>
            </w:pPr>
            <w:r>
              <w:rPr>
                <w:rFonts w:ascii="宋体" w:hAnsi="Times New Roman" w:eastAsia="宋体"/>
                <w:b w:val="false"/>
                <w:i w:val="false"/>
                <w:color w:val="000000"/>
                <w:sz w:val="22"/>
              </w:rPr>
              <w:t>配置模组信息</w:t>
            </w:r>
          </w:p>
          <w:bookmarkEnd w:id="209"/>
        </w:tc>
      </w:tr>
      <w:tr>
        <w:trPr>
          <w:trHeight w:val="315" w:hRule="atLeast"/>
        </w:trPr>
        <w:tc>
          <w:tcPr>
            <w:tcW w:w="292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25ab739" w:id="210"/>
          <w:p>
            <w:pPr>
              <w:spacing w:after="50" w:line="360" w:lineRule="auto" w:beforeLines="100"/>
              <w:ind w:left="0"/>
              <w:jc w:val="left"/>
            </w:pPr>
            <w:r>
              <w:rPr>
                <w:rFonts w:ascii="宋体" w:hAnsi="Times New Roman" w:eastAsia="宋体"/>
                <w:b w:val="false"/>
                <w:i w:val="false"/>
                <w:color w:val="000000"/>
                <w:sz w:val="22"/>
              </w:rPr>
              <w:t>productNotify</w:t>
            </w:r>
          </w:p>
          <w:bookmarkEnd w:id="210"/>
        </w:tc>
        <w:tc>
          <w:tcPr>
            <w:tcW w:w="16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bd7d8bc" w:id="211"/>
          <w:p>
            <w:pPr>
              <w:spacing w:after="50" w:line="360" w:lineRule="auto" w:beforeLines="100"/>
              <w:ind w:left="0"/>
              <w:jc w:val="left"/>
            </w:pPr>
            <w:r>
              <w:rPr>
                <w:rFonts w:ascii="宋体" w:hAnsi="Times New Roman" w:eastAsia="宋体"/>
                <w:b w:val="false"/>
                <w:i w:val="false"/>
                <w:color w:val="000000"/>
                <w:sz w:val="22"/>
              </w:rPr>
              <w:t>-&gt; 设备</w:t>
            </w:r>
          </w:p>
          <w:bookmarkEnd w:id="211"/>
        </w:tc>
        <w:tc>
          <w:tcPr>
            <w:tcW w:w="174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07b5308" w:id="212"/>
          <w:p>
            <w:pPr>
              <w:spacing w:after="50" w:line="360" w:lineRule="auto" w:beforeLines="100"/>
              <w:ind w:left="0"/>
              <w:jc w:val="left"/>
            </w:pPr>
            <w:r>
              <w:rPr>
                <w:rFonts w:ascii="宋体" w:hAnsi="Times New Roman" w:eastAsia="宋体"/>
                <w:b w:val="false"/>
                <w:i w:val="false"/>
                <w:color w:val="000000"/>
                <w:sz w:val="22"/>
              </w:rPr>
              <w:t>0x60</w:t>
            </w:r>
          </w:p>
          <w:bookmarkEnd w:id="212"/>
        </w:tc>
        <w:tc>
          <w:tcPr>
            <w:tcW w:w="179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p>
            <w:pPr>
              <w:spacing w:line="360" w:lineRule="auto" w:beforeLines="100" w:after="50"/>
              <w:ind w:left="0"/>
            </w:pPr>
          </w:p>
        </w:tc>
        <w:tc>
          <w:tcPr>
            <w:tcW w:w="546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537ee43" w:id="213"/>
          <w:p>
            <w:pPr>
              <w:spacing w:after="50" w:line="360" w:lineRule="auto" w:beforeLines="100"/>
              <w:ind w:left="0"/>
              <w:jc w:val="left"/>
            </w:pPr>
            <w:r>
              <w:rPr>
                <w:rFonts w:ascii="宋体" w:hAnsi="Times New Roman" w:eastAsia="宋体"/>
                <w:b w:val="false"/>
                <w:i w:val="false"/>
                <w:color w:val="000000"/>
                <w:sz w:val="22"/>
              </w:rPr>
              <w:t>产测状态通知</w:t>
            </w:r>
          </w:p>
          <w:bookmarkEnd w:id="213"/>
        </w:tc>
      </w:tr>
      <w:tr>
        <w:trPr>
          <w:trHeight w:val="315" w:hRule="atLeast"/>
        </w:trPr>
        <w:tc>
          <w:tcPr>
            <w:tcW w:w="292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8242e49" w:id="214"/>
          <w:p>
            <w:pPr>
              <w:spacing w:after="50" w:line="360" w:lineRule="auto" w:beforeLines="100"/>
              <w:ind w:left="0"/>
              <w:jc w:val="left"/>
            </w:pPr>
            <w:r>
              <w:rPr>
                <w:rFonts w:ascii="宋体" w:hAnsi="Times New Roman" w:eastAsia="宋体"/>
                <w:b w:val="false"/>
                <w:i w:val="false"/>
                <w:color w:val="000000"/>
                <w:sz w:val="22"/>
              </w:rPr>
              <w:t>productSet</w:t>
            </w:r>
          </w:p>
          <w:bookmarkEnd w:id="214"/>
        </w:tc>
        <w:tc>
          <w:tcPr>
            <w:tcW w:w="16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a2e0621" w:id="215"/>
          <w:p>
            <w:pPr>
              <w:spacing w:after="50" w:line="360" w:lineRule="auto" w:beforeLines="100"/>
              <w:ind w:left="0"/>
              <w:jc w:val="left"/>
            </w:pPr>
            <w:r>
              <w:rPr>
                <w:rFonts w:ascii="宋体" w:hAnsi="Times New Roman" w:eastAsia="宋体"/>
                <w:b w:val="false"/>
                <w:i w:val="false"/>
                <w:color w:val="000000"/>
                <w:sz w:val="22"/>
              </w:rPr>
              <w:t>-&gt; 模组</w:t>
            </w:r>
          </w:p>
          <w:bookmarkEnd w:id="215"/>
        </w:tc>
        <w:tc>
          <w:tcPr>
            <w:tcW w:w="174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adbf685" w:id="216"/>
          <w:p>
            <w:pPr>
              <w:spacing w:after="50" w:line="360" w:lineRule="auto" w:beforeLines="100"/>
              <w:ind w:left="0"/>
              <w:jc w:val="left"/>
            </w:pPr>
            <w:r>
              <w:rPr>
                <w:rFonts w:ascii="宋体" w:hAnsi="Times New Roman" w:eastAsia="宋体"/>
                <w:b w:val="false"/>
                <w:i w:val="false"/>
                <w:color w:val="000000"/>
                <w:sz w:val="22"/>
              </w:rPr>
              <w:t>0x61</w:t>
            </w:r>
          </w:p>
          <w:bookmarkEnd w:id="216"/>
        </w:tc>
        <w:tc>
          <w:tcPr>
            <w:tcW w:w="179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p>
            <w:pPr>
              <w:spacing w:line="360" w:lineRule="auto" w:beforeLines="100" w:after="50"/>
              <w:ind w:left="0"/>
            </w:pPr>
          </w:p>
        </w:tc>
        <w:tc>
          <w:tcPr>
            <w:tcW w:w="546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2cc101a" w:id="217"/>
          <w:p>
            <w:pPr>
              <w:spacing w:after="50" w:line="360" w:lineRule="auto" w:beforeLines="100"/>
              <w:ind w:left="0"/>
              <w:jc w:val="left"/>
            </w:pPr>
            <w:r>
              <w:rPr>
                <w:rFonts w:ascii="宋体" w:hAnsi="Times New Roman" w:eastAsia="宋体"/>
                <w:b w:val="false"/>
                <w:i w:val="false"/>
                <w:color w:val="000000"/>
                <w:sz w:val="22"/>
              </w:rPr>
              <w:t>设置产测状态</w:t>
            </w:r>
          </w:p>
          <w:bookmarkEnd w:id="217"/>
        </w:tc>
      </w:tr>
    </w:tbl>
    <w:bookmarkEnd w:id="112"/>
    <w:bookmarkStart w:name="c11d9b8dd3537a117cd9d704b7aee8aa" w:id="218"/>
    <w:p>
      <w:pPr>
        <w:pStyle w:val="Heading2"/>
        <w:spacing w:after="50" w:line="360" w:lineRule="auto" w:beforeLines="100"/>
        <w:ind w:left="0"/>
        <w:jc w:val="left"/>
      </w:pPr>
      <w:r>
        <w:rPr>
          <w:rFonts w:ascii="宋体" w:hAnsi="Times New Roman" w:eastAsia="宋体"/>
        </w:rPr>
        <w:t>4.2 Data字段定义</w:t>
      </w:r>
    </w:p>
    <w:bookmarkEnd w:id="218"/>
    <w:bookmarkStart w:name="yWXkv" w:id="219"/>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4781"/>
        <w:gridCol w:w="4426"/>
        <w:gridCol w:w="4427"/>
      </w:tblGrid>
      <w:tr>
        <w:trPr>
          <w:trHeight w:val="495" w:hRule="atLeast"/>
        </w:trPr>
        <w:tc>
          <w:tcPr>
            <w:tcW w:w="478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36008b1" w:id="220"/>
          <w:p>
            <w:pPr>
              <w:spacing w:after="50" w:line="360" w:lineRule="auto" w:beforeLines="100"/>
              <w:ind w:left="0"/>
              <w:jc w:val="center"/>
            </w:pPr>
            <w:r>
              <w:rPr>
                <w:rFonts w:ascii="宋体" w:hAnsi="Times New Roman" w:eastAsia="宋体"/>
                <w:b w:val="false"/>
                <w:i w:val="false"/>
                <w:color w:val="000000"/>
                <w:sz w:val="22"/>
              </w:rPr>
              <w:t>1 byte</w:t>
            </w:r>
          </w:p>
          <w:bookmarkEnd w:id="220"/>
        </w:tc>
        <w:tc>
          <w:tcPr>
            <w:tcW w:w="4426"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230cc125" w:id="221"/>
          <w:p>
            <w:pPr>
              <w:spacing w:after="50" w:line="360" w:lineRule="auto" w:beforeLines="100"/>
              <w:ind w:left="0"/>
              <w:jc w:val="center"/>
            </w:pPr>
            <w:r>
              <w:rPr>
                <w:rFonts w:ascii="宋体" w:hAnsi="Times New Roman" w:eastAsia="宋体"/>
                <w:b w:val="false"/>
                <w:i w:val="false"/>
                <w:color w:val="000000"/>
                <w:sz w:val="22"/>
              </w:rPr>
              <w:t>1byte</w:t>
            </w:r>
          </w:p>
          <w:bookmarkEnd w:id="221"/>
        </w:tc>
        <w:tc>
          <w:tcPr>
            <w:tcW w:w="442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fee86eb" w:id="222"/>
          <w:p>
            <w:pPr>
              <w:spacing w:after="50" w:line="360" w:lineRule="auto" w:beforeLines="100"/>
              <w:ind w:left="0"/>
              <w:jc w:val="center"/>
            </w:pPr>
            <w:r>
              <w:rPr>
                <w:rFonts w:ascii="宋体" w:hAnsi="Times New Roman" w:eastAsia="宋体"/>
                <w:b w:val="false"/>
                <w:i w:val="false"/>
                <w:color w:val="000000"/>
                <w:sz w:val="22"/>
              </w:rPr>
              <w:t>...</w:t>
            </w:r>
          </w:p>
          <w:bookmarkEnd w:id="222"/>
        </w:tc>
      </w:tr>
      <w:tr>
        <w:trPr>
          <w:trHeight w:val="495" w:hRule="atLeast"/>
        </w:trPr>
        <w:tc>
          <w:tcPr>
            <w:tcW w:w="478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0ba8f1f" w:id="223"/>
          <w:p>
            <w:pPr>
              <w:spacing w:after="50" w:line="360" w:lineRule="auto" w:beforeLines="100"/>
              <w:ind w:left="0"/>
              <w:jc w:val="center"/>
            </w:pPr>
            <w:r>
              <w:rPr>
                <w:rFonts w:ascii="宋体" w:hAnsi="Times New Roman" w:eastAsia="宋体"/>
                <w:b w:val="false"/>
                <w:i w:val="false"/>
                <w:color w:val="000000"/>
                <w:sz w:val="22"/>
              </w:rPr>
              <w:t>attrid1</w:t>
            </w:r>
          </w:p>
          <w:bookmarkEnd w:id="223"/>
        </w:tc>
        <w:tc>
          <w:tcPr>
            <w:tcW w:w="4426"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26fc4eca" w:id="224"/>
          <w:p>
            <w:pPr>
              <w:spacing w:after="50" w:line="360" w:lineRule="auto" w:beforeLines="100"/>
              <w:ind w:left="0"/>
              <w:jc w:val="center"/>
            </w:pPr>
            <w:r>
              <w:rPr>
                <w:rFonts w:ascii="宋体" w:hAnsi="Times New Roman" w:eastAsia="宋体"/>
                <w:b w:val="false"/>
                <w:i w:val="false"/>
                <w:color w:val="000000"/>
                <w:sz w:val="22"/>
              </w:rPr>
              <w:t>attrid2</w:t>
            </w:r>
          </w:p>
          <w:bookmarkEnd w:id="224"/>
        </w:tc>
        <w:tc>
          <w:tcPr>
            <w:tcW w:w="442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6cb4e68" w:id="225"/>
          <w:p>
            <w:pPr>
              <w:spacing w:after="50" w:line="360" w:lineRule="auto" w:beforeLines="100"/>
              <w:ind w:left="0"/>
              <w:jc w:val="center"/>
            </w:pPr>
            <w:r>
              <w:rPr>
                <w:rFonts w:ascii="宋体" w:hAnsi="Times New Roman" w:eastAsia="宋体"/>
                <w:b w:val="false"/>
                <w:i w:val="false"/>
                <w:color w:val="000000"/>
                <w:sz w:val="22"/>
              </w:rPr>
              <w:t>...</w:t>
            </w:r>
          </w:p>
          <w:bookmarkEnd w:id="225"/>
        </w:tc>
      </w:tr>
    </w:tbl>
    <w:bookmarkEnd w:id="219"/>
    <w:bookmarkStart w:name="ue6b4305e" w:id="226"/>
    <w:bookmarkEnd w:id="226"/>
    <w:bookmarkStart w:name="ud9b86842" w:id="227"/>
    <w:p>
      <w:pPr>
        <w:spacing w:after="50" w:line="360" w:lineRule="auto" w:beforeLines="100"/>
        <w:ind w:left="0"/>
        <w:jc w:val="left"/>
      </w:pPr>
      <w:r>
        <w:rPr>
          <w:rFonts w:ascii="宋体" w:hAnsi="Times New Roman" w:eastAsia="宋体"/>
          <w:b w:val="false"/>
          <w:i w:val="false"/>
          <w:color w:val="000000"/>
          <w:sz w:val="22"/>
        </w:rPr>
        <w:t>Get Data 字段</w:t>
      </w:r>
    </w:p>
    <w:bookmarkEnd w:id="227"/>
    <w:bookmarkStart w:name="u7c53a284" w:id="228"/>
    <w:p>
      <w:pPr>
        <w:spacing w:after="50" w:line="360" w:lineRule="auto" w:beforeLines="100"/>
        <w:ind w:left="0"/>
        <w:jc w:val="left"/>
      </w:pPr>
      <w:r>
        <w:rPr>
          <w:rFonts w:ascii="宋体" w:hAnsi="Times New Roman" w:eastAsia="宋体"/>
          <w:b w:val="false"/>
          <w:i w:val="false"/>
          <w:color w:val="000000"/>
          <w:sz w:val="22"/>
        </w:rPr>
        <w:t>Set/Report data 字段格式定义</w:t>
      </w:r>
    </w:p>
    <w:bookmarkEnd w:id="228"/>
    <w:bookmarkStart w:name="EL0Kf" w:id="229"/>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3370"/>
        <w:gridCol w:w="3370"/>
        <w:gridCol w:w="3371"/>
        <w:gridCol w:w="3523"/>
      </w:tblGrid>
      <w:tr>
        <w:trPr>
          <w:trHeight w:val="495" w:hRule="atLeast"/>
        </w:trPr>
        <w:tc>
          <w:tcPr>
            <w:tcW w:w="337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2d531e2" w:id="230"/>
          <w:p>
            <w:pPr>
              <w:spacing w:after="50" w:line="360" w:lineRule="auto" w:beforeLines="100"/>
              <w:ind w:left="0"/>
              <w:jc w:val="left"/>
            </w:pPr>
            <w:r>
              <w:rPr>
                <w:rFonts w:ascii="宋体" w:hAnsi="Times New Roman" w:eastAsia="宋体"/>
                <w:b w:val="false"/>
                <w:i w:val="false"/>
                <w:color w:val="000000"/>
                <w:sz w:val="22"/>
              </w:rPr>
              <w:t>1Byte</w:t>
            </w:r>
          </w:p>
          <w:bookmarkEnd w:id="230"/>
        </w:tc>
        <w:tc>
          <w:tcPr>
            <w:tcW w:w="337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7c57e9a" w:id="231"/>
          <w:p>
            <w:pPr>
              <w:spacing w:after="50" w:line="360" w:lineRule="auto" w:beforeLines="100"/>
              <w:ind w:left="0"/>
              <w:jc w:val="left"/>
            </w:pPr>
            <w:r>
              <w:rPr>
                <w:rFonts w:ascii="宋体" w:hAnsi="Times New Roman" w:eastAsia="宋体"/>
                <w:b w:val="false"/>
                <w:i w:val="false"/>
                <w:color w:val="000000"/>
                <w:sz w:val="22"/>
              </w:rPr>
              <w:t>1Byte</w:t>
            </w:r>
          </w:p>
          <w:bookmarkEnd w:id="231"/>
        </w:tc>
        <w:tc>
          <w:tcPr>
            <w:tcW w:w="337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5e438e5" w:id="232"/>
          <w:p>
            <w:pPr>
              <w:spacing w:after="50" w:line="360" w:lineRule="auto" w:beforeLines="100"/>
              <w:ind w:left="0"/>
              <w:jc w:val="left"/>
            </w:pPr>
            <w:r>
              <w:rPr>
                <w:rFonts w:ascii="宋体" w:hAnsi="Times New Roman" w:eastAsia="宋体"/>
                <w:b w:val="false"/>
                <w:i w:val="false"/>
                <w:color w:val="000000"/>
                <w:sz w:val="22"/>
              </w:rPr>
              <w:t>[2Bytes]</w:t>
            </w:r>
          </w:p>
          <w:bookmarkEnd w:id="232"/>
        </w:tc>
        <w:tc>
          <w:tcPr>
            <w:tcW w:w="352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1d2ab80" w:id="233"/>
          <w:p>
            <w:pPr>
              <w:spacing w:after="50" w:line="360" w:lineRule="auto" w:beforeLines="100"/>
              <w:ind w:left="0"/>
              <w:jc w:val="left"/>
            </w:pPr>
            <w:r>
              <w:rPr>
                <w:rFonts w:ascii="宋体" w:hAnsi="Times New Roman" w:eastAsia="宋体"/>
                <w:b w:val="false"/>
                <w:i w:val="false"/>
                <w:color w:val="000000"/>
                <w:sz w:val="22"/>
              </w:rPr>
              <w:t>nBytes</w:t>
            </w:r>
          </w:p>
          <w:bookmarkEnd w:id="233"/>
        </w:tc>
      </w:tr>
      <w:tr>
        <w:trPr>
          <w:trHeight w:val="555" w:hRule="atLeast"/>
        </w:trPr>
        <w:tc>
          <w:tcPr>
            <w:tcW w:w="337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060be7a" w:id="234"/>
          <w:p>
            <w:pPr>
              <w:spacing w:after="50" w:line="360" w:lineRule="auto" w:beforeLines="100"/>
              <w:ind w:left="0"/>
              <w:jc w:val="left"/>
            </w:pPr>
            <w:r>
              <w:rPr>
                <w:rFonts w:ascii="宋体" w:hAnsi="Times New Roman" w:eastAsia="宋体"/>
                <w:b w:val="false"/>
                <w:i w:val="false"/>
                <w:color w:val="000000"/>
                <w:sz w:val="22"/>
              </w:rPr>
              <w:t>typeid</w:t>
            </w:r>
          </w:p>
          <w:bookmarkEnd w:id="234"/>
        </w:tc>
        <w:tc>
          <w:tcPr>
            <w:tcW w:w="337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ad61073" w:id="235"/>
          <w:p>
            <w:pPr>
              <w:spacing w:after="50" w:line="360" w:lineRule="auto" w:beforeLines="100"/>
              <w:ind w:left="0"/>
              <w:jc w:val="left"/>
            </w:pPr>
            <w:r>
              <w:rPr>
                <w:rFonts w:ascii="宋体" w:hAnsi="Times New Roman" w:eastAsia="宋体"/>
                <w:b w:val="false"/>
                <w:i w:val="false"/>
                <w:color w:val="000000"/>
                <w:sz w:val="22"/>
              </w:rPr>
              <w:t>attrid</w:t>
            </w:r>
          </w:p>
          <w:bookmarkEnd w:id="235"/>
        </w:tc>
        <w:tc>
          <w:tcPr>
            <w:tcW w:w="337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ec729bb" w:id="236"/>
          <w:p>
            <w:pPr>
              <w:spacing w:after="50" w:line="360" w:lineRule="auto" w:beforeLines="100"/>
              <w:ind w:left="0"/>
              <w:jc w:val="left"/>
            </w:pPr>
            <w:r>
              <w:rPr>
                <w:rFonts w:ascii="宋体" w:hAnsi="Times New Roman" w:eastAsia="宋体"/>
                <w:b w:val="false"/>
                <w:i w:val="false"/>
                <w:color w:val="000000"/>
                <w:sz w:val="22"/>
              </w:rPr>
              <w:t>[len]</w:t>
            </w:r>
          </w:p>
          <w:bookmarkEnd w:id="236"/>
        </w:tc>
        <w:tc>
          <w:tcPr>
            <w:tcW w:w="352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a19bf56" w:id="237"/>
          <w:p>
            <w:pPr>
              <w:spacing w:after="50" w:line="360" w:lineRule="auto" w:beforeLines="100"/>
              <w:ind w:left="0"/>
              <w:jc w:val="left"/>
            </w:pPr>
            <w:r>
              <w:rPr>
                <w:rFonts w:ascii="宋体" w:hAnsi="Times New Roman" w:eastAsia="宋体"/>
                <w:b w:val="false"/>
                <w:i w:val="false"/>
                <w:color w:val="000000"/>
                <w:sz w:val="22"/>
              </w:rPr>
              <w:t>value</w:t>
            </w:r>
          </w:p>
          <w:bookmarkEnd w:id="237"/>
        </w:tc>
      </w:tr>
    </w:tbl>
    <w:bookmarkEnd w:id="229"/>
    <w:bookmarkStart w:name="u23537741" w:id="238"/>
    <w:bookmarkEnd w:id="238"/>
    <w:bookmarkStart w:name="55719584725a6b861081eea41831b97a" w:id="239"/>
    <w:p>
      <w:pPr>
        <w:spacing w:after="50" w:line="360" w:lineRule="auto" w:beforeLines="100"/>
        <w:ind w:left="0"/>
        <w:jc w:val="left"/>
      </w:pPr>
      <w:r>
        <w:rPr>
          <w:rFonts w:ascii="宋体" w:hAnsi="Times New Roman" w:eastAsia="宋体"/>
          <w:b w:val="false"/>
          <w:i w:val="false"/>
          <w:color w:val="000000"/>
          <w:sz w:val="22"/>
        </w:rPr>
        <w:t>说明：</w:t>
      </w:r>
    </w:p>
    <w:bookmarkEnd w:id="239"/>
    <w:bookmarkStart w:name="u443a0e63" w:id="240"/>
    <w:p>
      <w:pPr>
        <w:numPr>
          <w:ilvl w:val="0"/>
          <w:numId w:val="6"/>
        </w:numPr>
        <w:spacing w:after="50" w:line="360" w:lineRule="auto" w:beforeLines="100"/>
        <w:ind w:left="360"/>
        <w:jc w:val="left"/>
      </w:pPr>
      <w:r>
        <w:rPr>
          <w:rFonts w:ascii="宋体" w:hAnsi="Times New Roman" w:eastAsia="宋体"/>
          <w:b w:val="false"/>
          <w:i w:val="false"/>
          <w:color w:val="000000"/>
          <w:sz w:val="22"/>
        </w:rPr>
        <w:t>typeid最高位，即位bit7为1，表示数据强制上报，最高位为0表示数据有变化上报   </w:t>
      </w:r>
    </w:p>
    <w:bookmarkEnd w:id="240"/>
    <w:bookmarkStart w:name="uf8d0977c" w:id="241"/>
    <w:p>
      <w:pPr>
        <w:numPr>
          <w:ilvl w:val="0"/>
          <w:numId w:val="6"/>
        </w:numPr>
        <w:spacing w:after="50" w:line="360" w:lineRule="auto" w:beforeLines="100"/>
        <w:ind w:left="360"/>
        <w:jc w:val="left"/>
      </w:pPr>
      <w:r>
        <w:rPr>
          <w:rFonts w:ascii="宋体" w:hAnsi="Times New Roman" w:eastAsia="宋体"/>
          <w:b w:val="false"/>
          <w:i w:val="false"/>
          <w:color w:val="000000"/>
          <w:sz w:val="22"/>
        </w:rPr>
        <w:t>attrid 表示数据属性id，进行编号表示。</w:t>
      </w:r>
    </w:p>
    <w:bookmarkEnd w:id="241"/>
    <w:bookmarkStart w:name="u19215640" w:id="242"/>
    <w:p>
      <w:pPr>
        <w:numPr>
          <w:ilvl w:val="0"/>
          <w:numId w:val="6"/>
        </w:numPr>
        <w:spacing w:after="50" w:line="360" w:lineRule="auto" w:beforeLines="100"/>
        <w:ind w:left="360"/>
        <w:jc w:val="left"/>
      </w:pPr>
      <w:r>
        <w:rPr>
          <w:rFonts w:ascii="宋体" w:hAnsi="Times New Roman" w:eastAsia="宋体"/>
          <w:b w:val="false"/>
          <w:i w:val="false"/>
          <w:color w:val="000000"/>
          <w:sz w:val="22"/>
        </w:rPr>
        <w:t>len非必须，仅在类型为数组，结构体，时间和字符串情况下需要，表示长度。</w:t>
      </w:r>
    </w:p>
    <w:bookmarkEnd w:id="242"/>
    <w:bookmarkStart w:name="ud3bd9e08" w:id="243"/>
    <w:p>
      <w:pPr>
        <w:spacing w:after="50" w:line="360" w:lineRule="auto" w:beforeLines="100"/>
        <w:ind w:left="0"/>
        <w:jc w:val="left"/>
      </w:pPr>
      <w:r>
        <w:rPr>
          <w:rFonts w:ascii="宋体" w:hAnsi="Times New Roman" w:eastAsia="宋体"/>
          <w:b w:val="false"/>
          <w:i w:val="false"/>
          <w:color w:val="000000"/>
          <w:sz w:val="22"/>
        </w:rPr>
        <w:t>typeid 表示数据类型 如下：</w:t>
      </w:r>
    </w:p>
    <w:bookmarkEnd w:id="243"/>
    <w:bookmarkStart w:name="Yz60J" w:id="244"/>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9394"/>
        <w:gridCol w:w="4240"/>
      </w:tblGrid>
      <w:tr>
        <w:trPr>
          <w:trHeight w:val="495" w:hRule="atLeast"/>
        </w:trPr>
        <w:tc>
          <w:tcPr>
            <w:tcW w:w="93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abbbc594a1947e9857f7cdc8779a81ac" w:id="245"/>
          <w:p>
            <w:pPr>
              <w:spacing w:after="50" w:line="360" w:lineRule="auto" w:beforeLines="100"/>
              <w:ind w:left="0"/>
              <w:jc w:val="left"/>
            </w:pPr>
            <w:r>
              <w:rPr>
                <w:rFonts w:ascii="宋体" w:hAnsi="Times New Roman" w:eastAsia="宋体"/>
                <w:b w:val="false"/>
                <w:i w:val="false"/>
                <w:color w:val="000000"/>
                <w:sz w:val="22"/>
              </w:rPr>
              <w:t>数据类型</w:t>
            </w:r>
          </w:p>
          <w:bookmarkEnd w:id="245"/>
        </w:tc>
        <w:tc>
          <w:tcPr>
            <w:tcW w:w="424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4d038140004be232ba9f85994f60aa9c" w:id="246"/>
          <w:p>
            <w:pPr>
              <w:spacing w:after="50" w:line="360" w:lineRule="auto" w:beforeLines="100"/>
              <w:ind w:left="0"/>
              <w:jc w:val="left"/>
            </w:pPr>
            <w:r>
              <w:rPr>
                <w:rFonts w:ascii="宋体" w:hAnsi="Times New Roman" w:eastAsia="宋体"/>
                <w:b w:val="false"/>
                <w:i w:val="false"/>
                <w:color w:val="000000"/>
                <w:sz w:val="22"/>
              </w:rPr>
              <w:t>值</w:t>
            </w:r>
          </w:p>
          <w:bookmarkEnd w:id="246"/>
        </w:tc>
      </w:tr>
      <w:tr>
        <w:trPr>
          <w:trHeight w:val="495" w:hRule="atLeast"/>
        </w:trPr>
        <w:tc>
          <w:tcPr>
            <w:tcW w:w="93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4444ebaf4dd6d319bb9b2ba3acda6ad7" w:id="247"/>
          <w:p>
            <w:pPr>
              <w:spacing w:after="50" w:line="360" w:lineRule="auto" w:beforeLines="100"/>
              <w:ind w:left="0"/>
              <w:jc w:val="left"/>
            </w:pPr>
            <w:r>
              <w:rPr>
                <w:rFonts w:ascii="宋体" w:hAnsi="Times New Roman" w:eastAsia="宋体"/>
                <w:b w:val="false"/>
                <w:i w:val="false"/>
                <w:color w:val="000000"/>
                <w:sz w:val="22"/>
              </w:rPr>
              <w:t>PROTOCOL_PROP_TYPE_BOOL</w:t>
            </w:r>
            <w:r>
              <w:rPr>
                <w:rFonts w:ascii="宋体" w:hAnsi="Times New Roman" w:eastAsia="宋体"/>
                <w:b w:val="false"/>
                <w:i w:val="false"/>
                <w:color w:val="000000"/>
                <w:sz w:val="22"/>
              </w:rPr>
              <w:t>（布尔型）</w:t>
            </w:r>
          </w:p>
          <w:bookmarkEnd w:id="247"/>
        </w:tc>
        <w:tc>
          <w:tcPr>
            <w:tcW w:w="424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239a32f6bb5af585793f3193b02f58ea" w:id="248"/>
          <w:p>
            <w:pPr>
              <w:spacing w:after="50" w:line="360" w:lineRule="auto" w:beforeLines="100"/>
              <w:ind w:left="0"/>
              <w:jc w:val="left"/>
            </w:pPr>
            <w:r>
              <w:rPr>
                <w:rFonts w:ascii="宋体" w:hAnsi="Times New Roman" w:eastAsia="宋体"/>
                <w:b w:val="false"/>
                <w:i w:val="false"/>
                <w:color w:val="000000"/>
                <w:sz w:val="22"/>
              </w:rPr>
              <w:t>0</w:t>
            </w:r>
          </w:p>
          <w:bookmarkEnd w:id="248"/>
        </w:tc>
      </w:tr>
      <w:tr>
        <w:trPr>
          <w:trHeight w:val="495" w:hRule="atLeast"/>
        </w:trPr>
        <w:tc>
          <w:tcPr>
            <w:tcW w:w="93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b0b0bf548167923cc29d613e5d3f1073" w:id="249"/>
          <w:p>
            <w:pPr>
              <w:spacing w:after="50" w:line="360" w:lineRule="auto" w:beforeLines="100"/>
              <w:ind w:left="0"/>
              <w:jc w:val="left"/>
            </w:pPr>
            <w:r>
              <w:rPr>
                <w:rFonts w:ascii="宋体" w:hAnsi="Times New Roman" w:eastAsia="宋体"/>
                <w:b w:val="false"/>
                <w:i w:val="false"/>
                <w:color w:val="000000"/>
                <w:sz w:val="22"/>
              </w:rPr>
              <w:t>PROTOCOL_PROP_TYPE_INT8</w:t>
            </w:r>
            <w:r>
              <w:rPr>
                <w:rFonts w:ascii="宋体" w:hAnsi="Times New Roman" w:eastAsia="宋体"/>
                <w:b w:val="false"/>
                <w:i w:val="false"/>
                <w:color w:val="000000"/>
                <w:sz w:val="22"/>
              </w:rPr>
              <w:t>（有符号</w:t>
            </w:r>
            <w:r>
              <w:rPr>
                <w:rFonts w:ascii="宋体" w:hAnsi="Times New Roman" w:eastAsia="宋体"/>
                <w:b w:val="false"/>
                <w:i w:val="false"/>
                <w:color w:val="000000"/>
                <w:sz w:val="22"/>
              </w:rPr>
              <w:t>8</w:t>
            </w:r>
            <w:r>
              <w:rPr>
                <w:rFonts w:ascii="宋体" w:hAnsi="Times New Roman" w:eastAsia="宋体"/>
                <w:b w:val="false"/>
                <w:i w:val="false"/>
                <w:color w:val="000000"/>
                <w:sz w:val="22"/>
              </w:rPr>
              <w:t>位整型）</w:t>
            </w:r>
          </w:p>
          <w:bookmarkEnd w:id="249"/>
        </w:tc>
        <w:tc>
          <w:tcPr>
            <w:tcW w:w="424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a52c435f0acefa4771518c941410b050" w:id="250"/>
          <w:p>
            <w:pPr>
              <w:spacing w:after="50" w:line="360" w:lineRule="auto" w:beforeLines="100"/>
              <w:ind w:left="0"/>
              <w:jc w:val="left"/>
            </w:pPr>
            <w:r>
              <w:rPr>
                <w:rFonts w:ascii="宋体" w:hAnsi="Times New Roman" w:eastAsia="宋体"/>
                <w:b w:val="false"/>
                <w:i w:val="false"/>
                <w:color w:val="000000"/>
                <w:sz w:val="22"/>
              </w:rPr>
              <w:t>1</w:t>
            </w:r>
          </w:p>
          <w:bookmarkEnd w:id="250"/>
        </w:tc>
      </w:tr>
      <w:tr>
        <w:trPr>
          <w:trHeight w:val="495" w:hRule="atLeast"/>
        </w:trPr>
        <w:tc>
          <w:tcPr>
            <w:tcW w:w="93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7a0fdd3997273fa961b2f69660fcf756" w:id="251"/>
          <w:p>
            <w:pPr>
              <w:spacing w:after="50" w:line="360" w:lineRule="auto" w:beforeLines="100"/>
              <w:ind w:left="0"/>
              <w:jc w:val="left"/>
            </w:pPr>
            <w:r>
              <w:rPr>
                <w:rFonts w:ascii="宋体" w:hAnsi="Times New Roman" w:eastAsia="宋体"/>
                <w:b w:val="false"/>
                <w:i w:val="false"/>
                <w:color w:val="000000"/>
                <w:sz w:val="22"/>
              </w:rPr>
              <w:t>PROTOCOL_PROP_TYPE_UINT8</w:t>
            </w:r>
            <w:r>
              <w:rPr>
                <w:rFonts w:ascii="宋体" w:hAnsi="Times New Roman" w:eastAsia="宋体"/>
                <w:b w:val="false"/>
                <w:i w:val="false"/>
                <w:color w:val="000000"/>
                <w:sz w:val="22"/>
              </w:rPr>
              <w:t>（无符号</w:t>
            </w:r>
            <w:r>
              <w:rPr>
                <w:rFonts w:ascii="宋体" w:hAnsi="Times New Roman" w:eastAsia="宋体"/>
                <w:b w:val="false"/>
                <w:i w:val="false"/>
                <w:color w:val="000000"/>
                <w:sz w:val="22"/>
              </w:rPr>
              <w:t>8</w:t>
            </w:r>
            <w:r>
              <w:rPr>
                <w:rFonts w:ascii="宋体" w:hAnsi="Times New Roman" w:eastAsia="宋体"/>
                <w:b w:val="false"/>
                <w:i w:val="false"/>
                <w:color w:val="000000"/>
                <w:sz w:val="22"/>
              </w:rPr>
              <w:t>位整型）</w:t>
            </w:r>
          </w:p>
          <w:bookmarkEnd w:id="251"/>
        </w:tc>
        <w:tc>
          <w:tcPr>
            <w:tcW w:w="424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397e569ba6cc3416e778f119ba4a82f0" w:id="252"/>
          <w:p>
            <w:pPr>
              <w:spacing w:after="50" w:line="360" w:lineRule="auto" w:beforeLines="100"/>
              <w:ind w:left="0"/>
              <w:jc w:val="left"/>
            </w:pPr>
            <w:r>
              <w:rPr>
                <w:rFonts w:ascii="宋体" w:hAnsi="Times New Roman" w:eastAsia="宋体"/>
                <w:b w:val="false"/>
                <w:i w:val="false"/>
                <w:color w:val="000000"/>
                <w:sz w:val="22"/>
              </w:rPr>
              <w:t>2</w:t>
            </w:r>
          </w:p>
          <w:bookmarkEnd w:id="252"/>
        </w:tc>
      </w:tr>
      <w:tr>
        <w:trPr>
          <w:trHeight w:val="495" w:hRule="atLeast"/>
        </w:trPr>
        <w:tc>
          <w:tcPr>
            <w:tcW w:w="93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436685704db8a11c135dcd1c2249085b" w:id="253"/>
          <w:p>
            <w:pPr>
              <w:spacing w:after="50" w:line="360" w:lineRule="auto" w:beforeLines="100"/>
              <w:ind w:left="0"/>
              <w:jc w:val="left"/>
            </w:pPr>
            <w:r>
              <w:rPr>
                <w:rFonts w:ascii="宋体" w:hAnsi="Times New Roman" w:eastAsia="宋体"/>
                <w:b w:val="false"/>
                <w:i w:val="false"/>
                <w:color w:val="000000"/>
                <w:sz w:val="22"/>
              </w:rPr>
              <w:t>PROTOCOL_PROP_TYPE_INT16</w:t>
            </w:r>
            <w:r>
              <w:rPr>
                <w:rFonts w:ascii="宋体" w:hAnsi="Times New Roman" w:eastAsia="宋体"/>
                <w:b w:val="false"/>
                <w:i w:val="false"/>
                <w:color w:val="000000"/>
                <w:sz w:val="22"/>
              </w:rPr>
              <w:t>（有符号</w:t>
            </w:r>
            <w:r>
              <w:rPr>
                <w:rFonts w:ascii="宋体" w:hAnsi="Times New Roman" w:eastAsia="宋体"/>
                <w:b w:val="false"/>
                <w:i w:val="false"/>
                <w:color w:val="000000"/>
                <w:sz w:val="22"/>
              </w:rPr>
              <w:t>16</w:t>
            </w:r>
            <w:r>
              <w:rPr>
                <w:rFonts w:ascii="宋体" w:hAnsi="Times New Roman" w:eastAsia="宋体"/>
                <w:b w:val="false"/>
                <w:i w:val="false"/>
                <w:color w:val="000000"/>
                <w:sz w:val="22"/>
              </w:rPr>
              <w:t>位整型）</w:t>
            </w:r>
          </w:p>
          <w:bookmarkEnd w:id="253"/>
        </w:tc>
        <w:tc>
          <w:tcPr>
            <w:tcW w:w="424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6a1de9473fb47a3fe565ee478538b204" w:id="254"/>
          <w:p>
            <w:pPr>
              <w:spacing w:after="50" w:line="360" w:lineRule="auto" w:beforeLines="100"/>
              <w:ind w:left="0"/>
              <w:jc w:val="left"/>
            </w:pPr>
            <w:r>
              <w:rPr>
                <w:rFonts w:ascii="宋体" w:hAnsi="Times New Roman" w:eastAsia="宋体"/>
                <w:b w:val="false"/>
                <w:i w:val="false"/>
                <w:color w:val="000000"/>
                <w:sz w:val="22"/>
              </w:rPr>
              <w:t>3</w:t>
            </w:r>
          </w:p>
          <w:bookmarkEnd w:id="254"/>
        </w:tc>
      </w:tr>
      <w:tr>
        <w:trPr>
          <w:trHeight w:val="495" w:hRule="atLeast"/>
        </w:trPr>
        <w:tc>
          <w:tcPr>
            <w:tcW w:w="93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871494effafc5dacc6caa3731aaaa1a0" w:id="255"/>
          <w:p>
            <w:pPr>
              <w:spacing w:after="50" w:line="360" w:lineRule="auto" w:beforeLines="100"/>
              <w:ind w:left="0"/>
              <w:jc w:val="left"/>
            </w:pPr>
            <w:r>
              <w:rPr>
                <w:rFonts w:ascii="宋体" w:hAnsi="Times New Roman" w:eastAsia="宋体"/>
                <w:b w:val="false"/>
                <w:i w:val="false"/>
                <w:color w:val="000000"/>
                <w:sz w:val="22"/>
              </w:rPr>
              <w:t>PROTOCOL_PROP_TYPE_UINT16</w:t>
            </w:r>
            <w:r>
              <w:rPr>
                <w:rFonts w:ascii="宋体" w:hAnsi="Times New Roman" w:eastAsia="宋体"/>
                <w:b w:val="false"/>
                <w:i w:val="false"/>
                <w:color w:val="000000"/>
                <w:sz w:val="22"/>
              </w:rPr>
              <w:t>（无符号</w:t>
            </w:r>
            <w:r>
              <w:rPr>
                <w:rFonts w:ascii="宋体" w:hAnsi="Times New Roman" w:eastAsia="宋体"/>
                <w:b w:val="false"/>
                <w:i w:val="false"/>
                <w:color w:val="000000"/>
                <w:sz w:val="22"/>
              </w:rPr>
              <w:t>16</w:t>
            </w:r>
            <w:r>
              <w:rPr>
                <w:rFonts w:ascii="宋体" w:hAnsi="Times New Roman" w:eastAsia="宋体"/>
                <w:b w:val="false"/>
                <w:i w:val="false"/>
                <w:color w:val="000000"/>
                <w:sz w:val="22"/>
              </w:rPr>
              <w:t>位整型）</w:t>
            </w:r>
          </w:p>
          <w:bookmarkEnd w:id="255"/>
        </w:tc>
        <w:tc>
          <w:tcPr>
            <w:tcW w:w="424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7ee8ba681ad592bd6faf8577e9eb81bc" w:id="256"/>
          <w:p>
            <w:pPr>
              <w:spacing w:after="50" w:line="360" w:lineRule="auto" w:beforeLines="100"/>
              <w:ind w:left="0"/>
              <w:jc w:val="left"/>
            </w:pPr>
            <w:r>
              <w:rPr>
                <w:rFonts w:ascii="宋体" w:hAnsi="Times New Roman" w:eastAsia="宋体"/>
                <w:b w:val="false"/>
                <w:i w:val="false"/>
                <w:color w:val="000000"/>
                <w:sz w:val="22"/>
              </w:rPr>
              <w:t>4</w:t>
            </w:r>
          </w:p>
          <w:bookmarkEnd w:id="256"/>
        </w:tc>
      </w:tr>
      <w:tr>
        <w:trPr>
          <w:trHeight w:val="495" w:hRule="atLeast"/>
        </w:trPr>
        <w:tc>
          <w:tcPr>
            <w:tcW w:w="93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1795606f84fae86aae1fcc0bbd516d0f" w:id="257"/>
          <w:p>
            <w:pPr>
              <w:spacing w:after="50" w:line="360" w:lineRule="auto" w:beforeLines="100"/>
              <w:ind w:left="0"/>
              <w:jc w:val="left"/>
            </w:pPr>
            <w:r>
              <w:rPr>
                <w:rFonts w:ascii="宋体" w:hAnsi="Times New Roman" w:eastAsia="宋体"/>
                <w:b w:val="false"/>
                <w:i w:val="false"/>
                <w:color w:val="000000"/>
                <w:sz w:val="22"/>
              </w:rPr>
              <w:t>PROTOCOL_PROP_TYPE_INT32</w:t>
            </w:r>
            <w:r>
              <w:rPr>
                <w:rFonts w:ascii="宋体" w:hAnsi="Times New Roman" w:eastAsia="宋体"/>
                <w:b w:val="false"/>
                <w:i w:val="false"/>
                <w:color w:val="000000"/>
                <w:sz w:val="22"/>
              </w:rPr>
              <w:t>（有符号</w:t>
            </w:r>
            <w:r>
              <w:rPr>
                <w:rFonts w:ascii="宋体" w:hAnsi="Times New Roman" w:eastAsia="宋体"/>
                <w:b w:val="false"/>
                <w:i w:val="false"/>
                <w:color w:val="000000"/>
                <w:sz w:val="22"/>
              </w:rPr>
              <w:t>32</w:t>
            </w:r>
            <w:r>
              <w:rPr>
                <w:rFonts w:ascii="宋体" w:hAnsi="Times New Roman" w:eastAsia="宋体"/>
                <w:b w:val="false"/>
                <w:i w:val="false"/>
                <w:color w:val="000000"/>
                <w:sz w:val="22"/>
              </w:rPr>
              <w:t>位整型）</w:t>
            </w:r>
          </w:p>
          <w:bookmarkEnd w:id="257"/>
        </w:tc>
        <w:tc>
          <w:tcPr>
            <w:tcW w:w="424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d5118992aced1f9e5aa08fde9e2836cc" w:id="258"/>
          <w:p>
            <w:pPr>
              <w:spacing w:after="50" w:line="360" w:lineRule="auto" w:beforeLines="100"/>
              <w:ind w:left="0"/>
              <w:jc w:val="left"/>
            </w:pPr>
            <w:r>
              <w:rPr>
                <w:rFonts w:ascii="宋体" w:hAnsi="Times New Roman" w:eastAsia="宋体"/>
                <w:b w:val="false"/>
                <w:i w:val="false"/>
                <w:color w:val="000000"/>
                <w:sz w:val="22"/>
              </w:rPr>
              <w:t>5</w:t>
            </w:r>
          </w:p>
          <w:bookmarkEnd w:id="258"/>
        </w:tc>
      </w:tr>
      <w:tr>
        <w:trPr>
          <w:trHeight w:val="495" w:hRule="atLeast"/>
        </w:trPr>
        <w:tc>
          <w:tcPr>
            <w:tcW w:w="93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4a69647c7f267cc055e92115893df246" w:id="259"/>
          <w:p>
            <w:pPr>
              <w:spacing w:after="50" w:line="360" w:lineRule="auto" w:beforeLines="100"/>
              <w:ind w:left="0"/>
              <w:jc w:val="left"/>
            </w:pPr>
            <w:r>
              <w:rPr>
                <w:rFonts w:ascii="宋体" w:hAnsi="Times New Roman" w:eastAsia="宋体"/>
                <w:b w:val="false"/>
                <w:i w:val="false"/>
                <w:color w:val="000000"/>
                <w:sz w:val="22"/>
              </w:rPr>
              <w:t>PROTOCOL_PROP_TYPE_UINT32</w:t>
            </w:r>
            <w:r>
              <w:rPr>
                <w:rFonts w:ascii="宋体" w:hAnsi="Times New Roman" w:eastAsia="宋体"/>
                <w:b w:val="false"/>
                <w:i w:val="false"/>
                <w:color w:val="000000"/>
                <w:sz w:val="22"/>
              </w:rPr>
              <w:t>（无符号</w:t>
            </w:r>
            <w:r>
              <w:rPr>
                <w:rFonts w:ascii="宋体" w:hAnsi="Times New Roman" w:eastAsia="宋体"/>
                <w:b w:val="false"/>
                <w:i w:val="false"/>
                <w:color w:val="000000"/>
                <w:sz w:val="22"/>
              </w:rPr>
              <w:t>32</w:t>
            </w:r>
            <w:r>
              <w:rPr>
                <w:rFonts w:ascii="宋体" w:hAnsi="Times New Roman" w:eastAsia="宋体"/>
                <w:b w:val="false"/>
                <w:i w:val="false"/>
                <w:color w:val="000000"/>
                <w:sz w:val="22"/>
              </w:rPr>
              <w:t>位整型）</w:t>
            </w:r>
          </w:p>
          <w:bookmarkEnd w:id="259"/>
        </w:tc>
        <w:tc>
          <w:tcPr>
            <w:tcW w:w="424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5891fa603bc3a398b1d18f5285493e52" w:id="260"/>
          <w:p>
            <w:pPr>
              <w:spacing w:after="50" w:line="360" w:lineRule="auto" w:beforeLines="100"/>
              <w:ind w:left="0"/>
              <w:jc w:val="left"/>
            </w:pPr>
            <w:r>
              <w:rPr>
                <w:rFonts w:ascii="宋体" w:hAnsi="Times New Roman" w:eastAsia="宋体"/>
                <w:b w:val="false"/>
                <w:i w:val="false"/>
                <w:color w:val="000000"/>
                <w:sz w:val="22"/>
              </w:rPr>
              <w:t>6</w:t>
            </w:r>
          </w:p>
          <w:bookmarkEnd w:id="260"/>
        </w:tc>
      </w:tr>
      <w:tr>
        <w:trPr>
          <w:trHeight w:val="210" w:hRule="atLeast"/>
        </w:trPr>
        <w:tc>
          <w:tcPr>
            <w:tcW w:w="93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940b6d2ff92f93d5329d74f8782c490d" w:id="261"/>
          <w:p>
            <w:pPr>
              <w:spacing w:after="50" w:line="360" w:lineRule="auto" w:beforeLines="100"/>
              <w:ind w:left="0"/>
              <w:jc w:val="left"/>
            </w:pPr>
            <w:r>
              <w:rPr>
                <w:rFonts w:ascii="宋体" w:hAnsi="Times New Roman" w:eastAsia="宋体"/>
                <w:b w:val="false"/>
                <w:i w:val="false"/>
                <w:color w:val="000000"/>
                <w:sz w:val="22"/>
              </w:rPr>
              <w:t>PROTOCOL_PROP_TYPE_INT64</w:t>
            </w:r>
            <w:r>
              <w:rPr>
                <w:rFonts w:ascii="宋体" w:hAnsi="Times New Roman" w:eastAsia="宋体"/>
                <w:b w:val="false"/>
                <w:i w:val="false"/>
                <w:color w:val="000000"/>
                <w:sz w:val="22"/>
              </w:rPr>
              <w:t>（有符号</w:t>
            </w:r>
            <w:r>
              <w:rPr>
                <w:rFonts w:ascii="宋体" w:hAnsi="Times New Roman" w:eastAsia="宋体"/>
                <w:b w:val="false"/>
                <w:i w:val="false"/>
                <w:color w:val="000000"/>
                <w:sz w:val="22"/>
              </w:rPr>
              <w:t>64</w:t>
            </w:r>
            <w:r>
              <w:rPr>
                <w:rFonts w:ascii="宋体" w:hAnsi="Times New Roman" w:eastAsia="宋体"/>
                <w:b w:val="false"/>
                <w:i w:val="false"/>
                <w:color w:val="000000"/>
                <w:sz w:val="22"/>
              </w:rPr>
              <w:t>位整型）</w:t>
            </w:r>
          </w:p>
          <w:bookmarkEnd w:id="261"/>
        </w:tc>
        <w:tc>
          <w:tcPr>
            <w:tcW w:w="424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72d17f02d3993328eec7c5e0a6c4c7f8" w:id="262"/>
          <w:p>
            <w:pPr>
              <w:spacing w:after="50" w:line="360" w:lineRule="auto" w:beforeLines="100"/>
              <w:ind w:left="0"/>
              <w:jc w:val="left"/>
            </w:pPr>
            <w:r>
              <w:rPr>
                <w:rFonts w:ascii="宋体" w:hAnsi="Times New Roman" w:eastAsia="宋体"/>
                <w:b w:val="false"/>
                <w:i w:val="false"/>
                <w:color w:val="000000"/>
                <w:sz w:val="22"/>
              </w:rPr>
              <w:t>7</w:t>
            </w:r>
          </w:p>
          <w:bookmarkEnd w:id="262"/>
        </w:tc>
      </w:tr>
      <w:tr>
        <w:trPr>
          <w:trHeight w:val="495" w:hRule="atLeast"/>
        </w:trPr>
        <w:tc>
          <w:tcPr>
            <w:tcW w:w="93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0714439253eb7dc28f12ff80793b063b" w:id="263"/>
          <w:p>
            <w:pPr>
              <w:spacing w:after="50" w:line="360" w:lineRule="auto" w:beforeLines="100"/>
              <w:ind w:left="0"/>
              <w:jc w:val="left"/>
            </w:pPr>
            <w:r>
              <w:rPr>
                <w:rFonts w:ascii="宋体" w:hAnsi="Times New Roman" w:eastAsia="宋体"/>
                <w:b w:val="false"/>
                <w:i w:val="false"/>
                <w:color w:val="000000"/>
                <w:sz w:val="22"/>
              </w:rPr>
              <w:t>PROTOCOL_PROP_TYPE_UINT64</w:t>
            </w:r>
            <w:r>
              <w:rPr>
                <w:rFonts w:ascii="宋体" w:hAnsi="Times New Roman" w:eastAsia="宋体"/>
                <w:b w:val="false"/>
                <w:i w:val="false"/>
                <w:color w:val="000000"/>
                <w:sz w:val="22"/>
              </w:rPr>
              <w:t>（无符号</w:t>
            </w:r>
            <w:r>
              <w:rPr>
                <w:rFonts w:ascii="宋体" w:hAnsi="Times New Roman" w:eastAsia="宋体"/>
                <w:b w:val="false"/>
                <w:i w:val="false"/>
                <w:color w:val="000000"/>
                <w:sz w:val="22"/>
              </w:rPr>
              <w:t>64</w:t>
            </w:r>
            <w:r>
              <w:rPr>
                <w:rFonts w:ascii="宋体" w:hAnsi="Times New Roman" w:eastAsia="宋体"/>
                <w:b w:val="false"/>
                <w:i w:val="false"/>
                <w:color w:val="000000"/>
                <w:sz w:val="22"/>
              </w:rPr>
              <w:t>位整型）</w:t>
            </w:r>
          </w:p>
          <w:bookmarkEnd w:id="263"/>
        </w:tc>
        <w:tc>
          <w:tcPr>
            <w:tcW w:w="424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5e7238dc0a280524c4dfd4fb0089f954" w:id="264"/>
          <w:p>
            <w:pPr>
              <w:spacing w:after="50" w:line="360" w:lineRule="auto" w:beforeLines="100"/>
              <w:ind w:left="0"/>
              <w:jc w:val="left"/>
            </w:pPr>
            <w:r>
              <w:rPr>
                <w:rFonts w:ascii="宋体" w:hAnsi="Times New Roman" w:eastAsia="宋体"/>
                <w:b w:val="false"/>
                <w:i w:val="false"/>
                <w:color w:val="000000"/>
                <w:sz w:val="22"/>
              </w:rPr>
              <w:t>8</w:t>
            </w:r>
          </w:p>
          <w:bookmarkEnd w:id="264"/>
        </w:tc>
      </w:tr>
      <w:tr>
        <w:trPr>
          <w:trHeight w:val="495" w:hRule="atLeast"/>
        </w:trPr>
        <w:tc>
          <w:tcPr>
            <w:tcW w:w="93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052955acd50b4a7464791b6060b7e35e" w:id="265"/>
          <w:p>
            <w:pPr>
              <w:spacing w:after="50" w:line="360" w:lineRule="auto" w:beforeLines="100"/>
              <w:ind w:left="0"/>
              <w:jc w:val="left"/>
            </w:pPr>
            <w:r>
              <w:rPr>
                <w:rFonts w:ascii="宋体" w:hAnsi="Times New Roman" w:eastAsia="宋体"/>
                <w:b w:val="false"/>
                <w:i w:val="false"/>
                <w:color w:val="000000"/>
                <w:sz w:val="22"/>
              </w:rPr>
              <w:t>PROTOCOL_PROP_TYPE_FLOAT32</w:t>
            </w:r>
            <w:r>
              <w:rPr>
                <w:rFonts w:ascii="宋体" w:hAnsi="Times New Roman" w:eastAsia="宋体"/>
                <w:b w:val="false"/>
                <w:i w:val="false"/>
                <w:color w:val="000000"/>
                <w:sz w:val="22"/>
              </w:rPr>
              <w:t>（</w:t>
            </w:r>
            <w:r>
              <w:rPr>
                <w:rFonts w:ascii="宋体" w:hAnsi="Times New Roman" w:eastAsia="宋体"/>
                <w:b w:val="false"/>
                <w:i w:val="false"/>
                <w:color w:val="000000"/>
                <w:sz w:val="22"/>
              </w:rPr>
              <w:t>32</w:t>
            </w:r>
            <w:r>
              <w:rPr>
                <w:rFonts w:ascii="宋体" w:hAnsi="Times New Roman" w:eastAsia="宋体"/>
                <w:b w:val="false"/>
                <w:i w:val="false"/>
                <w:color w:val="000000"/>
                <w:sz w:val="22"/>
              </w:rPr>
              <w:t>位浮点型）</w:t>
            </w:r>
            <w:r>
              <w:rPr>
                <w:rFonts w:ascii="宋体" w:hAnsi="Times New Roman" w:eastAsia="宋体"/>
                <w:b w:val="false"/>
                <w:i w:val="false"/>
                <w:color w:val="000000"/>
                <w:sz w:val="22"/>
              </w:rPr>
              <w:t>(暂不实现)</w:t>
            </w:r>
          </w:p>
          <w:bookmarkEnd w:id="265"/>
        </w:tc>
        <w:tc>
          <w:tcPr>
            <w:tcW w:w="424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e968af9929bbdc7b5fd35644722c082e" w:id="266"/>
          <w:p>
            <w:pPr>
              <w:spacing w:after="50" w:line="360" w:lineRule="auto" w:beforeLines="100"/>
              <w:ind w:left="0"/>
              <w:jc w:val="left"/>
            </w:pPr>
            <w:r>
              <w:rPr>
                <w:rFonts w:ascii="宋体" w:hAnsi="Times New Roman" w:eastAsia="宋体"/>
                <w:b w:val="false"/>
                <w:i w:val="false"/>
                <w:color w:val="000000"/>
                <w:sz w:val="22"/>
              </w:rPr>
              <w:t>9</w:t>
            </w:r>
          </w:p>
          <w:bookmarkEnd w:id="266"/>
        </w:tc>
      </w:tr>
      <w:tr>
        <w:trPr>
          <w:trHeight w:val="495" w:hRule="atLeast"/>
        </w:trPr>
        <w:tc>
          <w:tcPr>
            <w:tcW w:w="93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17f8638975b12c90df35350d464ae5a8" w:id="267"/>
          <w:p>
            <w:pPr>
              <w:spacing w:after="50" w:line="360" w:lineRule="auto" w:beforeLines="100"/>
              <w:ind w:left="0"/>
              <w:jc w:val="left"/>
            </w:pPr>
            <w:r>
              <w:rPr>
                <w:rFonts w:ascii="宋体" w:hAnsi="Times New Roman" w:eastAsia="宋体"/>
                <w:b w:val="false"/>
                <w:i w:val="false"/>
                <w:color w:val="000000"/>
                <w:sz w:val="22"/>
              </w:rPr>
              <w:t>PROTOCOL_PROP_TYPE_FLOAT64</w:t>
            </w:r>
            <w:r>
              <w:rPr>
                <w:rFonts w:ascii="宋体" w:hAnsi="Times New Roman" w:eastAsia="宋体"/>
                <w:b w:val="false"/>
                <w:i w:val="false"/>
                <w:color w:val="000000"/>
                <w:sz w:val="22"/>
              </w:rPr>
              <w:t>（</w:t>
            </w:r>
            <w:r>
              <w:rPr>
                <w:rFonts w:ascii="宋体" w:hAnsi="Times New Roman" w:eastAsia="宋体"/>
                <w:b w:val="false"/>
                <w:i w:val="false"/>
                <w:color w:val="000000"/>
                <w:sz w:val="22"/>
              </w:rPr>
              <w:t>64</w:t>
            </w:r>
            <w:r>
              <w:rPr>
                <w:rFonts w:ascii="宋体" w:hAnsi="Times New Roman" w:eastAsia="宋体"/>
                <w:b w:val="false"/>
                <w:i w:val="false"/>
                <w:color w:val="000000"/>
                <w:sz w:val="22"/>
              </w:rPr>
              <w:t>位浮点型）</w:t>
            </w:r>
            <w:r>
              <w:rPr>
                <w:rFonts w:ascii="宋体" w:hAnsi="Times New Roman" w:eastAsia="宋体"/>
                <w:b w:val="false"/>
                <w:i w:val="false"/>
                <w:color w:val="000000"/>
                <w:sz w:val="22"/>
              </w:rPr>
              <w:t>(暂不实现)</w:t>
            </w:r>
          </w:p>
          <w:bookmarkEnd w:id="267"/>
        </w:tc>
        <w:tc>
          <w:tcPr>
            <w:tcW w:w="424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777ef7aed6b63088797fe100e7e76d86" w:id="268"/>
          <w:p>
            <w:pPr>
              <w:spacing w:after="50" w:line="360" w:lineRule="auto" w:beforeLines="100"/>
              <w:ind w:left="0"/>
              <w:jc w:val="left"/>
            </w:pPr>
            <w:r>
              <w:rPr>
                <w:rFonts w:ascii="宋体" w:hAnsi="Times New Roman" w:eastAsia="宋体"/>
                <w:b w:val="false"/>
                <w:i w:val="false"/>
                <w:color w:val="000000"/>
                <w:sz w:val="22"/>
              </w:rPr>
              <w:t>10</w:t>
            </w:r>
          </w:p>
          <w:bookmarkEnd w:id="268"/>
        </w:tc>
      </w:tr>
      <w:tr>
        <w:trPr>
          <w:trHeight w:val="495" w:hRule="atLeast"/>
        </w:trPr>
        <w:tc>
          <w:tcPr>
            <w:tcW w:w="93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fa3b5c6e093eb7f1ab9f0f108e6848a9" w:id="269"/>
          <w:p>
            <w:pPr>
              <w:spacing w:after="50" w:line="360" w:lineRule="auto" w:beforeLines="100"/>
              <w:ind w:left="0"/>
              <w:jc w:val="left"/>
            </w:pPr>
            <w:r>
              <w:rPr>
                <w:rFonts w:ascii="宋体" w:hAnsi="Times New Roman" w:eastAsia="宋体"/>
                <w:b w:val="false"/>
                <w:i w:val="false"/>
                <w:color w:val="000000"/>
                <w:sz w:val="22"/>
              </w:rPr>
              <w:t>PROTOCOL_PROP_TYPE_STRING</w:t>
            </w:r>
            <w:r>
              <w:rPr>
                <w:rFonts w:ascii="宋体" w:hAnsi="Times New Roman" w:eastAsia="宋体"/>
                <w:b w:val="false"/>
                <w:i w:val="false"/>
                <w:color w:val="000000"/>
                <w:sz w:val="22"/>
              </w:rPr>
              <w:t>（字符串）(末尾不带0x00)</w:t>
            </w:r>
          </w:p>
          <w:bookmarkEnd w:id="269"/>
        </w:tc>
        <w:tc>
          <w:tcPr>
            <w:tcW w:w="424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c1750103c1a064601c1ecfef4c810f63" w:id="270"/>
          <w:p>
            <w:pPr>
              <w:spacing w:after="50" w:line="360" w:lineRule="auto" w:beforeLines="100"/>
              <w:ind w:left="0"/>
              <w:jc w:val="left"/>
            </w:pPr>
            <w:r>
              <w:rPr>
                <w:rFonts w:ascii="宋体" w:hAnsi="Times New Roman" w:eastAsia="宋体"/>
                <w:b w:val="false"/>
                <w:i w:val="false"/>
                <w:color w:val="000000"/>
                <w:sz w:val="22"/>
              </w:rPr>
              <w:t>11</w:t>
            </w:r>
          </w:p>
          <w:bookmarkEnd w:id="270"/>
        </w:tc>
      </w:tr>
      <w:tr>
        <w:trPr>
          <w:trHeight w:val="495" w:hRule="atLeast"/>
        </w:trPr>
        <w:tc>
          <w:tcPr>
            <w:tcW w:w="93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3f2c85774132a7a54b4ba80f7ddffae5" w:id="271"/>
          <w:p>
            <w:pPr>
              <w:spacing w:after="50" w:line="360" w:lineRule="auto" w:beforeLines="100"/>
              <w:ind w:left="0"/>
              <w:jc w:val="left"/>
            </w:pPr>
            <w:r>
              <w:rPr>
                <w:rFonts w:ascii="宋体" w:hAnsi="Times New Roman" w:eastAsia="宋体"/>
                <w:b w:val="false"/>
                <w:i w:val="false"/>
                <w:color w:val="000000"/>
                <w:sz w:val="22"/>
              </w:rPr>
              <w:t>PROTOCOL_PROP_TYPE_DATE</w:t>
            </w:r>
            <w:r>
              <w:rPr>
                <w:rFonts w:ascii="宋体" w:hAnsi="Times New Roman" w:eastAsia="宋体"/>
                <w:b w:val="false"/>
                <w:i w:val="false"/>
                <w:color w:val="000000"/>
                <w:sz w:val="22"/>
              </w:rPr>
              <w:t>（日期）</w:t>
            </w:r>
            <w:r>
              <w:rPr>
                <w:rFonts w:ascii="宋体" w:hAnsi="Times New Roman" w:eastAsia="宋体"/>
                <w:b w:val="false"/>
                <w:i w:val="false"/>
                <w:color w:val="000000"/>
                <w:sz w:val="22"/>
              </w:rPr>
              <w:t>(暂未实现)</w:t>
            </w:r>
          </w:p>
          <w:bookmarkEnd w:id="271"/>
        </w:tc>
        <w:tc>
          <w:tcPr>
            <w:tcW w:w="424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c5b09e7edde53eb7c5e7722e118fd9a8" w:id="272"/>
          <w:p>
            <w:pPr>
              <w:spacing w:after="50" w:line="360" w:lineRule="auto" w:beforeLines="100"/>
              <w:ind w:left="0"/>
              <w:jc w:val="left"/>
            </w:pPr>
            <w:r>
              <w:rPr>
                <w:rFonts w:ascii="宋体" w:hAnsi="Times New Roman" w:eastAsia="宋体"/>
                <w:b w:val="false"/>
                <w:i w:val="false"/>
                <w:color w:val="000000"/>
                <w:sz w:val="22"/>
              </w:rPr>
              <w:t>12</w:t>
            </w:r>
          </w:p>
          <w:bookmarkEnd w:id="272"/>
        </w:tc>
      </w:tr>
      <w:tr>
        <w:trPr>
          <w:trHeight w:val="495" w:hRule="atLeast"/>
        </w:trPr>
        <w:tc>
          <w:tcPr>
            <w:tcW w:w="93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f0b866486fbf8c8c699e699a96096630" w:id="273"/>
          <w:p>
            <w:pPr>
              <w:spacing w:after="50" w:line="360" w:lineRule="auto" w:beforeLines="100"/>
              <w:ind w:left="0"/>
              <w:jc w:val="left"/>
            </w:pPr>
            <w:r>
              <w:rPr>
                <w:rFonts w:ascii="宋体" w:hAnsi="Times New Roman" w:eastAsia="宋体"/>
                <w:b w:val="false"/>
                <w:i w:val="false"/>
                <w:color w:val="000000"/>
                <w:sz w:val="22"/>
              </w:rPr>
              <w:t>PROTOCOL_PROP_TYPE_STRUCT</w:t>
            </w:r>
            <w:r>
              <w:rPr>
                <w:rFonts w:ascii="宋体" w:hAnsi="Times New Roman" w:eastAsia="宋体"/>
                <w:b w:val="false"/>
                <w:i w:val="false"/>
                <w:color w:val="000000"/>
                <w:sz w:val="22"/>
              </w:rPr>
              <w:t>（结构体）</w:t>
            </w:r>
            <w:r>
              <w:rPr>
                <w:rFonts w:ascii="宋体" w:hAnsi="Times New Roman" w:eastAsia="宋体"/>
                <w:b w:val="false"/>
                <w:i w:val="false"/>
                <w:color w:val="000000"/>
                <w:sz w:val="22"/>
              </w:rPr>
              <w:t>(暂未实现)</w:t>
            </w:r>
          </w:p>
          <w:bookmarkEnd w:id="273"/>
        </w:tc>
        <w:tc>
          <w:tcPr>
            <w:tcW w:w="424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1779a3eb36786b8cbd56b7c15443fe5e" w:id="274"/>
          <w:p>
            <w:pPr>
              <w:spacing w:after="50" w:line="360" w:lineRule="auto" w:beforeLines="100"/>
              <w:ind w:left="0"/>
              <w:jc w:val="left"/>
            </w:pPr>
            <w:r>
              <w:rPr>
                <w:rFonts w:ascii="宋体" w:hAnsi="Times New Roman" w:eastAsia="宋体"/>
                <w:b w:val="false"/>
                <w:i w:val="false"/>
                <w:color w:val="000000"/>
                <w:sz w:val="22"/>
              </w:rPr>
              <w:t>13</w:t>
            </w:r>
          </w:p>
          <w:bookmarkEnd w:id="274"/>
        </w:tc>
      </w:tr>
      <w:tr>
        <w:trPr>
          <w:trHeight w:val="495" w:hRule="atLeast"/>
        </w:trPr>
        <w:tc>
          <w:tcPr>
            <w:tcW w:w="9394"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eee9de6f" w:id="275"/>
          <w:p>
            <w:pPr>
              <w:spacing w:after="50" w:line="360" w:lineRule="auto" w:beforeLines="100"/>
              <w:ind w:left="0"/>
              <w:jc w:val="left"/>
            </w:pPr>
            <w:r>
              <w:rPr>
                <w:rFonts w:ascii="宋体" w:hAnsi="Times New Roman" w:eastAsia="宋体"/>
                <w:b w:val="false"/>
                <w:i w:val="false"/>
                <w:color w:val="000000"/>
                <w:sz w:val="22"/>
              </w:rPr>
              <w:t>PROTOCOL_PROP_TYPE_ARRAY</w:t>
            </w:r>
            <w:r>
              <w:rPr>
                <w:rFonts w:ascii="宋体" w:hAnsi="Times New Roman" w:eastAsia="宋体"/>
                <w:b w:val="false"/>
                <w:i w:val="false"/>
                <w:color w:val="000000"/>
                <w:sz w:val="22"/>
              </w:rPr>
              <w:t>（数组）</w:t>
            </w:r>
          </w:p>
          <w:bookmarkEnd w:id="275"/>
        </w:tc>
        <w:tc>
          <w:tcPr>
            <w:tcW w:w="424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1974d71c" w:id="276"/>
          <w:p>
            <w:pPr>
              <w:spacing w:after="50" w:line="360" w:lineRule="auto" w:beforeLines="100"/>
              <w:ind w:left="0"/>
              <w:jc w:val="left"/>
            </w:pPr>
            <w:r>
              <w:rPr>
                <w:rFonts w:ascii="宋体" w:hAnsi="Times New Roman" w:eastAsia="宋体"/>
                <w:b w:val="false"/>
                <w:i w:val="false"/>
                <w:color w:val="000000"/>
                <w:sz w:val="22"/>
              </w:rPr>
              <w:t>14</w:t>
            </w:r>
          </w:p>
          <w:bookmarkEnd w:id="276"/>
        </w:tc>
      </w:tr>
      <w:tr>
        <w:trPr>
          <w:trHeight w:val="495" w:hRule="atLeast"/>
        </w:trPr>
        <w:tc>
          <w:tcPr>
            <w:tcW w:w="9394"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1fd40122" w:id="277"/>
          <w:p>
            <w:pPr>
              <w:spacing w:after="50" w:line="360" w:lineRule="auto" w:beforeLines="100"/>
              <w:ind w:left="0"/>
              <w:jc w:val="left"/>
            </w:pPr>
            <w:r>
              <w:rPr>
                <w:rFonts w:ascii="宋体" w:hAnsi="Times New Roman" w:eastAsia="宋体"/>
                <w:b w:val="false"/>
                <w:i w:val="false"/>
                <w:color w:val="000000"/>
                <w:sz w:val="22"/>
              </w:rPr>
              <w:t>PROTOCOL_PROP_TYPE_FLOAT_ONE_UINT16(保留一位小数的浮点转成无符号16位整型)</w:t>
            </w:r>
          </w:p>
          <w:bookmarkEnd w:id="277"/>
        </w:tc>
        <w:tc>
          <w:tcPr>
            <w:tcW w:w="424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5ec31804be416d71c0bf0d0ad4270acc" w:id="278"/>
          <w:p>
            <w:pPr>
              <w:spacing w:after="50" w:line="360" w:lineRule="auto" w:beforeLines="100"/>
              <w:ind w:left="0"/>
              <w:jc w:val="left"/>
            </w:pPr>
            <w:r>
              <w:rPr>
                <w:rFonts w:ascii="宋体" w:hAnsi="Times New Roman" w:eastAsia="宋体"/>
                <w:b w:val="false"/>
                <w:i w:val="false"/>
                <w:color w:val="000000"/>
                <w:sz w:val="22"/>
              </w:rPr>
              <w:t>15</w:t>
            </w:r>
          </w:p>
          <w:bookmarkEnd w:id="278"/>
        </w:tc>
      </w:tr>
      <w:tr>
        <w:trPr>
          <w:trHeight w:val="495" w:hRule="atLeast"/>
        </w:trPr>
        <w:tc>
          <w:tcPr>
            <w:tcW w:w="9394"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f54c39a1" w:id="279"/>
          <w:p>
            <w:pPr>
              <w:spacing w:after="50" w:line="360" w:lineRule="auto" w:beforeLines="100"/>
              <w:ind w:left="0"/>
              <w:jc w:val="left"/>
            </w:pPr>
            <w:r>
              <w:rPr>
                <w:rFonts w:ascii="宋体" w:hAnsi="Times New Roman" w:eastAsia="宋体"/>
                <w:b w:val="false"/>
                <w:i w:val="false"/>
                <w:color w:val="000000"/>
                <w:sz w:val="22"/>
              </w:rPr>
              <w:t>PROTOCOL_PROP_TYPE_FLOAT_TWO_UINT16</w:t>
            </w:r>
            <w:r>
              <w:rPr>
                <w:rFonts w:ascii="宋体" w:hAnsi="Times New Roman" w:eastAsia="宋体"/>
                <w:b w:val="false"/>
                <w:i w:val="false"/>
                <w:color w:val="000000"/>
                <w:sz w:val="22"/>
              </w:rPr>
              <w:t>(保留二位小数的浮点转成无符号16位整型)</w:t>
            </w:r>
          </w:p>
          <w:bookmarkEnd w:id="279"/>
        </w:tc>
        <w:tc>
          <w:tcPr>
            <w:tcW w:w="424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066cc3b5" w:id="280"/>
          <w:p>
            <w:pPr>
              <w:spacing w:after="50" w:line="360" w:lineRule="auto" w:beforeLines="100"/>
              <w:ind w:left="0"/>
              <w:jc w:val="left"/>
            </w:pPr>
            <w:r>
              <w:rPr>
                <w:rFonts w:ascii="宋体" w:hAnsi="Times New Roman" w:eastAsia="宋体"/>
                <w:b w:val="false"/>
                <w:i w:val="false"/>
                <w:color w:val="000000"/>
                <w:sz w:val="22"/>
              </w:rPr>
              <w:t>16</w:t>
            </w:r>
          </w:p>
          <w:bookmarkEnd w:id="280"/>
        </w:tc>
      </w:tr>
      <w:tr>
        <w:trPr>
          <w:trHeight w:val="495" w:hRule="atLeast"/>
        </w:trPr>
        <w:tc>
          <w:tcPr>
            <w:tcW w:w="9394"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ec52feb0" w:id="281"/>
          <w:p>
            <w:pPr>
              <w:spacing w:after="50" w:line="360" w:lineRule="auto" w:beforeLines="100"/>
              <w:ind w:left="0"/>
              <w:jc w:val="left"/>
            </w:pPr>
            <w:r>
              <w:rPr>
                <w:rFonts w:ascii="宋体" w:hAnsi="Times New Roman" w:eastAsia="宋体"/>
                <w:b w:val="false"/>
                <w:i w:val="false"/>
                <w:color w:val="000000"/>
                <w:sz w:val="22"/>
              </w:rPr>
              <w:t>PROTOCOL_PROP_TYPE_FLOAT_ONE_UINT32</w:t>
            </w:r>
            <w:r>
              <w:rPr>
                <w:rFonts w:ascii="宋体" w:hAnsi="Times New Roman" w:eastAsia="宋体"/>
                <w:b w:val="false"/>
                <w:i w:val="false"/>
                <w:color w:val="000000"/>
                <w:sz w:val="22"/>
              </w:rPr>
              <w:t>(保留一位小数的浮点转成无符号32位整型)</w:t>
            </w:r>
          </w:p>
          <w:bookmarkEnd w:id="281"/>
        </w:tc>
        <w:tc>
          <w:tcPr>
            <w:tcW w:w="424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9ad2072f" w:id="282"/>
          <w:p>
            <w:pPr>
              <w:spacing w:after="50" w:line="360" w:lineRule="auto" w:beforeLines="100"/>
              <w:ind w:left="0"/>
              <w:jc w:val="left"/>
            </w:pPr>
            <w:r>
              <w:rPr>
                <w:rFonts w:ascii="宋体" w:hAnsi="Times New Roman" w:eastAsia="宋体"/>
                <w:b w:val="false"/>
                <w:i w:val="false"/>
                <w:color w:val="000000"/>
                <w:sz w:val="22"/>
              </w:rPr>
              <w:t>17</w:t>
            </w:r>
          </w:p>
          <w:bookmarkEnd w:id="282"/>
        </w:tc>
      </w:tr>
      <w:tr>
        <w:trPr>
          <w:trHeight w:val="495" w:hRule="atLeast"/>
        </w:trPr>
        <w:tc>
          <w:tcPr>
            <w:tcW w:w="9394"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1f52fd6f" w:id="283"/>
          <w:p>
            <w:pPr>
              <w:spacing w:after="50" w:line="360" w:lineRule="auto" w:beforeLines="100"/>
              <w:ind w:left="0"/>
              <w:jc w:val="left"/>
            </w:pPr>
            <w:r>
              <w:rPr>
                <w:rFonts w:ascii="宋体" w:hAnsi="Times New Roman" w:eastAsia="宋体"/>
                <w:b w:val="false"/>
                <w:i w:val="false"/>
                <w:color w:val="000000"/>
                <w:sz w:val="22"/>
              </w:rPr>
              <w:t>PROTOCOL_PROP_TYPE_FLOAT_TWO_UINT32(保留二位小数的浮点转成无符号32位整型)</w:t>
            </w:r>
          </w:p>
          <w:bookmarkEnd w:id="283"/>
        </w:tc>
        <w:tc>
          <w:tcPr>
            <w:tcW w:w="424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6fb1a41d" w:id="284"/>
          <w:p>
            <w:pPr>
              <w:spacing w:after="50" w:line="360" w:lineRule="auto" w:beforeLines="100"/>
              <w:ind w:left="0"/>
              <w:jc w:val="left"/>
            </w:pPr>
            <w:r>
              <w:rPr>
                <w:rFonts w:ascii="宋体" w:hAnsi="Times New Roman" w:eastAsia="宋体"/>
                <w:b w:val="false"/>
                <w:i w:val="false"/>
                <w:color w:val="000000"/>
                <w:sz w:val="22"/>
              </w:rPr>
              <w:t>18</w:t>
            </w:r>
          </w:p>
          <w:bookmarkEnd w:id="284"/>
        </w:tc>
      </w:tr>
      <w:tr>
        <w:trPr>
          <w:trHeight w:val="495" w:hRule="atLeast"/>
        </w:trPr>
        <w:tc>
          <w:tcPr>
            <w:tcW w:w="9394"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2268524e" w:id="285"/>
          <w:p>
            <w:pPr>
              <w:spacing w:after="50" w:line="360" w:lineRule="auto" w:beforeLines="100"/>
              <w:ind w:left="0"/>
              <w:jc w:val="left"/>
            </w:pPr>
            <w:r>
              <w:rPr>
                <w:rFonts w:ascii="宋体" w:hAnsi="Times New Roman" w:eastAsia="宋体"/>
                <w:b w:val="false"/>
                <w:i w:val="false"/>
                <w:color w:val="000000"/>
                <w:sz w:val="22"/>
              </w:rPr>
              <w:t>PROTOCOL_PROP_TYPE_FLOAT_ONE_INT16(保留一位小数的浮点转成有符号16位整型)</w:t>
            </w:r>
          </w:p>
          <w:bookmarkEnd w:id="285"/>
        </w:tc>
        <w:tc>
          <w:tcPr>
            <w:tcW w:w="424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f6ae84a8" w:id="286"/>
          <w:p>
            <w:pPr>
              <w:spacing w:after="50" w:line="360" w:lineRule="auto" w:beforeLines="100"/>
              <w:ind w:left="0"/>
              <w:jc w:val="left"/>
            </w:pPr>
            <w:r>
              <w:rPr>
                <w:rFonts w:ascii="宋体" w:hAnsi="Times New Roman" w:eastAsia="宋体"/>
                <w:b w:val="false"/>
                <w:i w:val="false"/>
                <w:color w:val="000000"/>
                <w:sz w:val="22"/>
              </w:rPr>
              <w:t>19</w:t>
            </w:r>
          </w:p>
          <w:bookmarkEnd w:id="286"/>
        </w:tc>
      </w:tr>
      <w:tr>
        <w:trPr>
          <w:trHeight w:val="495" w:hRule="atLeast"/>
        </w:trPr>
        <w:tc>
          <w:tcPr>
            <w:tcW w:w="9394"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a1914804" w:id="287"/>
          <w:p>
            <w:pPr>
              <w:spacing w:after="50" w:line="360" w:lineRule="auto" w:beforeLines="100"/>
              <w:ind w:left="0"/>
              <w:jc w:val="left"/>
            </w:pPr>
            <w:r>
              <w:rPr>
                <w:rFonts w:ascii="宋体" w:hAnsi="Times New Roman" w:eastAsia="宋体"/>
                <w:b w:val="false"/>
                <w:i w:val="false"/>
                <w:color w:val="000000"/>
                <w:sz w:val="22"/>
              </w:rPr>
              <w:t>PROTOCOL_PROP_TYPE_FLOAT_TWO_INT16</w:t>
            </w:r>
            <w:r>
              <w:rPr>
                <w:rFonts w:ascii="宋体" w:hAnsi="Times New Roman" w:eastAsia="宋体"/>
                <w:b w:val="false"/>
                <w:i w:val="false"/>
                <w:color w:val="000000"/>
                <w:sz w:val="22"/>
              </w:rPr>
              <w:t>(保留二位小数的浮点转成有符号16位整型)</w:t>
            </w:r>
          </w:p>
          <w:bookmarkEnd w:id="287"/>
        </w:tc>
        <w:tc>
          <w:tcPr>
            <w:tcW w:w="424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54f29375" w:id="288"/>
          <w:p>
            <w:pPr>
              <w:spacing w:after="50" w:line="360" w:lineRule="auto" w:beforeLines="100"/>
              <w:ind w:left="0"/>
              <w:jc w:val="left"/>
            </w:pPr>
            <w:r>
              <w:rPr>
                <w:rFonts w:ascii="宋体" w:hAnsi="Times New Roman" w:eastAsia="宋体"/>
                <w:b w:val="false"/>
                <w:i w:val="false"/>
                <w:color w:val="000000"/>
                <w:sz w:val="22"/>
              </w:rPr>
              <w:t>20</w:t>
            </w:r>
          </w:p>
          <w:bookmarkEnd w:id="288"/>
        </w:tc>
      </w:tr>
      <w:tr>
        <w:trPr>
          <w:trHeight w:val="495" w:hRule="atLeast"/>
        </w:trPr>
        <w:tc>
          <w:tcPr>
            <w:tcW w:w="9394"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1424118a" w:id="289"/>
          <w:p>
            <w:pPr>
              <w:spacing w:after="50" w:line="360" w:lineRule="auto" w:beforeLines="100"/>
              <w:ind w:left="0"/>
              <w:jc w:val="left"/>
            </w:pPr>
            <w:r>
              <w:rPr>
                <w:rFonts w:ascii="宋体" w:hAnsi="Times New Roman" w:eastAsia="宋体"/>
                <w:b w:val="false"/>
                <w:i w:val="false"/>
                <w:color w:val="000000"/>
                <w:sz w:val="22"/>
              </w:rPr>
              <w:t>PROTOCOL_PROP_TYPE_FLOAT_ONE_INT32</w:t>
            </w:r>
            <w:r>
              <w:rPr>
                <w:rFonts w:ascii="宋体" w:hAnsi="Times New Roman" w:eastAsia="宋体"/>
                <w:b w:val="false"/>
                <w:i w:val="false"/>
                <w:color w:val="000000"/>
                <w:sz w:val="22"/>
              </w:rPr>
              <w:t>(保留一位小数的浮点转成有符号32位整型)</w:t>
            </w:r>
          </w:p>
          <w:bookmarkEnd w:id="289"/>
        </w:tc>
        <w:tc>
          <w:tcPr>
            <w:tcW w:w="424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bfb2a810" w:id="290"/>
          <w:p>
            <w:pPr>
              <w:spacing w:after="50" w:line="360" w:lineRule="auto" w:beforeLines="100"/>
              <w:ind w:left="0"/>
              <w:jc w:val="left"/>
            </w:pPr>
            <w:r>
              <w:rPr>
                <w:rFonts w:ascii="宋体" w:hAnsi="Times New Roman" w:eastAsia="宋体"/>
                <w:b w:val="false"/>
                <w:i w:val="false"/>
                <w:color w:val="000000"/>
                <w:sz w:val="22"/>
              </w:rPr>
              <w:t>21</w:t>
            </w:r>
          </w:p>
          <w:bookmarkEnd w:id="290"/>
        </w:tc>
      </w:tr>
      <w:tr>
        <w:trPr>
          <w:trHeight w:val="495" w:hRule="atLeast"/>
        </w:trPr>
        <w:tc>
          <w:tcPr>
            <w:tcW w:w="9394"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32cbe09c" w:id="291"/>
          <w:p>
            <w:pPr>
              <w:spacing w:after="50" w:line="360" w:lineRule="auto" w:beforeLines="100"/>
              <w:ind w:left="0"/>
              <w:jc w:val="left"/>
            </w:pPr>
            <w:r>
              <w:rPr>
                <w:rFonts w:ascii="宋体" w:hAnsi="Times New Roman" w:eastAsia="宋体"/>
                <w:b w:val="false"/>
                <w:i w:val="false"/>
                <w:color w:val="000000"/>
                <w:sz w:val="22"/>
              </w:rPr>
              <w:t>PROTOCOL_PROP_TYPE_FLOAT_TWO_INT32</w:t>
            </w:r>
            <w:r>
              <w:rPr>
                <w:rFonts w:ascii="宋体" w:hAnsi="Times New Roman" w:eastAsia="宋体"/>
                <w:b w:val="false"/>
                <w:i w:val="false"/>
                <w:color w:val="000000"/>
                <w:sz w:val="22"/>
              </w:rPr>
              <w:t>(保留二位小数的浮点转成有符号32位整型)</w:t>
            </w:r>
          </w:p>
          <w:bookmarkEnd w:id="291"/>
        </w:tc>
        <w:tc>
          <w:tcPr>
            <w:tcW w:w="424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47f2519f" w:id="292"/>
          <w:p>
            <w:pPr>
              <w:spacing w:after="50" w:line="360" w:lineRule="auto" w:beforeLines="100"/>
              <w:ind w:left="0"/>
              <w:jc w:val="left"/>
            </w:pPr>
            <w:r>
              <w:rPr>
                <w:rFonts w:ascii="宋体" w:hAnsi="Times New Roman" w:eastAsia="宋体"/>
                <w:b w:val="false"/>
                <w:i w:val="false"/>
                <w:color w:val="000000"/>
                <w:sz w:val="22"/>
              </w:rPr>
              <w:t>22</w:t>
            </w:r>
          </w:p>
          <w:bookmarkEnd w:id="292"/>
        </w:tc>
      </w:tr>
      <w:tr>
        <w:trPr>
          <w:trHeight w:val="495" w:hRule="atLeast"/>
        </w:trPr>
        <w:tc>
          <w:tcPr>
            <w:tcW w:w="93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dc23140" w:id="293"/>
          <w:p>
            <w:pPr>
              <w:spacing w:after="50" w:line="360" w:lineRule="auto" w:beforeLines="100"/>
              <w:ind w:left="0"/>
              <w:jc w:val="left"/>
            </w:pPr>
            <w:r>
              <w:rPr>
                <w:rFonts w:ascii="宋体" w:hAnsi="Times New Roman" w:eastAsia="宋体"/>
                <w:b w:val="false"/>
                <w:i w:val="false"/>
                <w:color w:val="000000"/>
                <w:sz w:val="22"/>
              </w:rPr>
              <w:t>PROTOCOL_PROP_TYPE_GROUP（组合类型，有同样格式的数据单元组成，详见说明4，目前仅支持上报，不支持下发控制）</w:t>
            </w:r>
          </w:p>
          <w:bookmarkEnd w:id="293"/>
        </w:tc>
        <w:tc>
          <w:tcPr>
            <w:tcW w:w="424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ce02f51" w:id="294"/>
          <w:p>
            <w:pPr>
              <w:spacing w:after="50" w:line="360" w:lineRule="auto" w:beforeLines="100"/>
              <w:ind w:left="0"/>
              <w:jc w:val="left"/>
            </w:pPr>
            <w:r>
              <w:rPr>
                <w:rFonts w:ascii="宋体" w:hAnsi="Times New Roman" w:eastAsia="宋体"/>
                <w:b w:val="false"/>
                <w:i w:val="false"/>
                <w:color w:val="000000"/>
                <w:sz w:val="22"/>
              </w:rPr>
              <w:t>23</w:t>
            </w:r>
          </w:p>
          <w:bookmarkEnd w:id="294"/>
        </w:tc>
      </w:tr>
      <w:tr>
        <w:trPr>
          <w:trHeight w:val="495" w:hRule="atLeast"/>
        </w:trPr>
        <w:tc>
          <w:tcPr>
            <w:tcW w:w="93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3dc37e3" w:id="295"/>
          <w:p>
            <w:pPr>
              <w:spacing w:after="50" w:line="360" w:lineRule="auto" w:beforeLines="100"/>
              <w:ind w:left="0"/>
              <w:jc w:val="left"/>
            </w:pPr>
            <w:r>
              <w:rPr>
                <w:rFonts w:ascii="宋体" w:hAnsi="Times New Roman" w:eastAsia="宋体"/>
                <w:b w:val="false"/>
                <w:i w:val="false"/>
                <w:color w:val="000000"/>
                <w:sz w:val="22"/>
              </w:rPr>
              <w:t>PROTOCOL_PROP_TYPE_STRING_ARRAY(字符串数据转换数组，仅支持纯数字类型字符串， 详见说明3）</w:t>
            </w:r>
          </w:p>
          <w:bookmarkEnd w:id="295"/>
        </w:tc>
        <w:tc>
          <w:tcPr>
            <w:tcW w:w="424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b7fd3e6" w:id="296"/>
          <w:p>
            <w:pPr>
              <w:spacing w:after="50" w:line="360" w:lineRule="auto" w:beforeLines="100"/>
              <w:ind w:left="0"/>
              <w:jc w:val="left"/>
            </w:pPr>
            <w:r>
              <w:rPr>
                <w:rFonts w:ascii="宋体" w:hAnsi="Times New Roman" w:eastAsia="宋体"/>
                <w:b w:val="false"/>
                <w:i w:val="false"/>
                <w:color w:val="000000"/>
                <w:sz w:val="22"/>
              </w:rPr>
              <w:t>24</w:t>
            </w:r>
          </w:p>
          <w:bookmarkEnd w:id="296"/>
        </w:tc>
      </w:tr>
    </w:tbl>
    <w:bookmarkEnd w:id="244"/>
    <w:bookmarkStart w:name="1f5e021949104a76e4119d189a709573" w:id="297"/>
    <w:p>
      <w:pPr>
        <w:spacing w:after="50" w:line="360" w:lineRule="auto" w:beforeLines="100"/>
        <w:ind w:left="0"/>
        <w:jc w:val="left"/>
      </w:pPr>
      <w:r>
        <w:rPr>
          <w:rFonts w:ascii="宋体" w:hAnsi="Times New Roman" w:eastAsia="宋体"/>
          <w:b w:val="false"/>
          <w:i w:val="false"/>
          <w:color w:val="000000"/>
          <w:sz w:val="22"/>
        </w:rPr>
        <w:t>说明：</w:t>
      </w:r>
    </w:p>
    <w:bookmarkEnd w:id="297"/>
    <w:bookmarkStart w:name="2b767638ef16d0e939217ab8c9bc1782" w:id="298"/>
    <w:p>
      <w:pPr>
        <w:numPr>
          <w:ilvl w:val="0"/>
          <w:numId w:val="7"/>
        </w:numPr>
        <w:spacing w:after="50" w:line="360" w:lineRule="auto" w:beforeLines="100"/>
        <w:ind w:left="360"/>
        <w:jc w:val="left"/>
      </w:pPr>
      <w:r>
        <w:rPr>
          <w:rFonts w:ascii="宋体" w:hAnsi="Times New Roman" w:eastAsia="宋体"/>
          <w:b w:val="false"/>
          <w:i w:val="false"/>
          <w:color w:val="000000"/>
          <w:sz w:val="22"/>
        </w:rPr>
        <w:t>枚举变量类型统一采用无符号8位整型，typeid为2</w:t>
      </w:r>
    </w:p>
    <w:bookmarkEnd w:id="298"/>
    <w:bookmarkStart w:name="u7db549e4" w:id="299"/>
    <w:p>
      <w:pPr>
        <w:numPr>
          <w:ilvl w:val="0"/>
          <w:numId w:val="7"/>
        </w:numPr>
        <w:spacing w:after="50" w:line="360" w:lineRule="auto" w:beforeLines="100"/>
        <w:ind w:left="360"/>
        <w:jc w:val="left"/>
      </w:pPr>
      <w:r>
        <w:rPr>
          <w:rFonts w:ascii="宋体" w:hAnsi="Times New Roman" w:eastAsia="宋体"/>
          <w:b w:val="false"/>
          <w:i w:val="false"/>
          <w:color w:val="000000"/>
          <w:sz w:val="22"/>
        </w:rPr>
        <w:t>200-255</w:t>
      </w:r>
      <w:r>
        <w:rPr>
          <w:rFonts w:ascii="宋体" w:hAnsi="Times New Roman" w:eastAsia="宋体"/>
          <w:b w:val="false"/>
          <w:i w:val="false"/>
          <w:color w:val="000000"/>
          <w:sz w:val="22"/>
        </w:rPr>
        <w:t>为系统保留</w:t>
      </w:r>
      <w:r>
        <w:rPr>
          <w:rFonts w:ascii="宋体" w:hAnsi="Times New Roman" w:eastAsia="宋体"/>
          <w:b w:val="false"/>
          <w:i w:val="false"/>
          <w:color w:val="000000"/>
          <w:sz w:val="22"/>
        </w:rPr>
        <w:t>attrid</w:t>
      </w:r>
      <w:r>
        <w:rPr>
          <w:rFonts w:ascii="宋体" w:hAnsi="Times New Roman" w:eastAsia="宋体"/>
          <w:b w:val="false"/>
          <w:i w:val="false"/>
          <w:color w:val="000000"/>
          <w:sz w:val="22"/>
        </w:rPr>
        <w:t>，见附录1</w:t>
      </w:r>
    </w:p>
    <w:bookmarkEnd w:id="299"/>
    <w:bookmarkStart w:name="u17bbec89" w:id="300"/>
    <w:p>
      <w:pPr>
        <w:numPr>
          <w:ilvl w:val="0"/>
          <w:numId w:val="7"/>
        </w:numPr>
        <w:spacing w:after="50" w:line="360" w:lineRule="auto" w:beforeLines="100"/>
        <w:ind w:left="360"/>
        <w:jc w:val="left"/>
      </w:pPr>
      <w:r>
        <w:rPr>
          <w:rFonts w:ascii="宋体" w:hAnsi="Times New Roman" w:eastAsia="宋体"/>
          <w:b w:val="false"/>
          <w:i w:val="false"/>
          <w:color w:val="000000"/>
          <w:sz w:val="22"/>
        </w:rPr>
        <w:t>字符串数据转换数组：为了降低字符串数据传输长度，纯数字字符串每两个字符转换为16进制，例：字符串345521转换为0x34,0x55,0x21</w:t>
      </w:r>
    </w:p>
    <w:bookmarkEnd w:id="300"/>
    <w:bookmarkStart w:name="u315e49fb" w:id="301"/>
    <w:p>
      <w:pPr>
        <w:numPr>
          <w:ilvl w:val="0"/>
          <w:numId w:val="7"/>
        </w:numPr>
        <w:spacing w:after="50" w:line="360" w:lineRule="auto" w:beforeLines="100"/>
        <w:ind w:left="360"/>
        <w:jc w:val="left"/>
      </w:pPr>
      <w:r>
        <w:rPr>
          <w:rFonts w:ascii="宋体" w:hAnsi="Times New Roman" w:eastAsia="宋体"/>
          <w:b w:val="false"/>
          <w:i w:val="false"/>
          <w:color w:val="000000"/>
          <w:sz w:val="22"/>
        </w:rPr>
        <w:t>组合类型，无需len字段，常用于数据列表，历史记录等场景，由于此属性的数据长度一般较长且长度不固定，可以不出现在快照中，通过后续上报进行补全，由于需要考虑到数据过长，mcu无法通过一次性上报所有数据，可以通过分包进行上报。</w:t>
      </w:r>
    </w:p>
    <w:bookmarkEnd w:id="301"/>
    <w:bookmarkStart w:name="u77a8dd7e" w:id="302"/>
    <w:p>
      <w:pPr>
        <w:spacing w:after="50" w:line="360" w:lineRule="auto" w:beforeLines="100"/>
        <w:ind w:left="0"/>
        <w:jc w:val="left"/>
      </w:pPr>
      <w:r>
        <w:rPr>
          <w:rFonts w:ascii="宋体" w:hAnsi="Times New Roman" w:eastAsia="宋体"/>
          <w:b w:val="false"/>
          <w:i w:val="false"/>
          <w:color w:val="000000"/>
          <w:sz w:val="22"/>
        </w:rPr>
        <w:t>组合数据由固定格式的数据单元组成，如下：</w:t>
      </w:r>
    </w:p>
    <w:bookmarkEnd w:id="302"/>
    <w:bookmarkStart w:name="PDVcs" w:id="303"/>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3091"/>
        <w:gridCol w:w="3004"/>
        <w:gridCol w:w="7539"/>
      </w:tblGrid>
      <w:tr>
        <w:trPr>
          <w:trHeight w:val="495" w:hRule="atLeast"/>
        </w:trPr>
        <w:tc>
          <w:tcPr>
            <w:tcW w:w="309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48d0681" w:id="304"/>
          <w:p>
            <w:pPr>
              <w:spacing w:after="50" w:line="360" w:lineRule="auto" w:beforeLines="100"/>
              <w:ind w:left="0"/>
              <w:jc w:val="left"/>
            </w:pPr>
            <w:r>
              <w:rPr>
                <w:rFonts w:ascii="宋体" w:hAnsi="Times New Roman" w:eastAsia="宋体"/>
                <w:b w:val="false"/>
                <w:i w:val="false"/>
                <w:color w:val="000000"/>
                <w:sz w:val="22"/>
              </w:rPr>
              <w:t>字段</w:t>
            </w:r>
          </w:p>
          <w:bookmarkEnd w:id="304"/>
        </w:tc>
        <w:tc>
          <w:tcPr>
            <w:tcW w:w="300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53bfa89" w:id="305"/>
          <w:p>
            <w:pPr>
              <w:spacing w:after="50" w:line="360" w:lineRule="auto" w:beforeLines="100"/>
              <w:ind w:left="0"/>
              <w:jc w:val="left"/>
            </w:pPr>
            <w:r>
              <w:rPr>
                <w:rFonts w:ascii="宋体" w:hAnsi="Times New Roman" w:eastAsia="宋体"/>
                <w:b w:val="false"/>
                <w:i w:val="false"/>
                <w:color w:val="000000"/>
                <w:sz w:val="22"/>
              </w:rPr>
              <w:t>长度（byte）</w:t>
            </w:r>
          </w:p>
          <w:bookmarkEnd w:id="305"/>
        </w:tc>
        <w:tc>
          <w:tcPr>
            <w:tcW w:w="753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d906d4a" w:id="306"/>
          <w:p>
            <w:pPr>
              <w:spacing w:after="50" w:line="360" w:lineRule="auto" w:beforeLines="100"/>
              <w:ind w:left="0"/>
              <w:jc w:val="left"/>
            </w:pPr>
            <w:r>
              <w:rPr>
                <w:rFonts w:ascii="宋体" w:hAnsi="Times New Roman" w:eastAsia="宋体"/>
                <w:b w:val="false"/>
                <w:i w:val="false"/>
                <w:color w:val="000000"/>
                <w:sz w:val="22"/>
              </w:rPr>
              <w:t>说明</w:t>
            </w:r>
          </w:p>
          <w:bookmarkEnd w:id="306"/>
        </w:tc>
      </w:tr>
      <w:tr>
        <w:trPr>
          <w:trHeight w:val="495" w:hRule="atLeast"/>
        </w:trPr>
        <w:tc>
          <w:tcPr>
            <w:tcW w:w="309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ea82dc8" w:id="307"/>
          <w:p>
            <w:pPr>
              <w:spacing w:after="50" w:line="360" w:lineRule="auto" w:beforeLines="100"/>
              <w:ind w:left="0"/>
              <w:jc w:val="left"/>
            </w:pPr>
            <w:r>
              <w:rPr>
                <w:rFonts w:ascii="宋体" w:hAnsi="Times New Roman" w:eastAsia="宋体"/>
                <w:b w:val="false"/>
                <w:i w:val="false"/>
                <w:color w:val="000000"/>
                <w:sz w:val="22"/>
              </w:rPr>
              <w:t>typeid</w:t>
            </w:r>
          </w:p>
          <w:bookmarkEnd w:id="307"/>
        </w:tc>
        <w:tc>
          <w:tcPr>
            <w:tcW w:w="300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b2f686b" w:id="308"/>
          <w:p>
            <w:pPr>
              <w:spacing w:after="50" w:line="360" w:lineRule="auto" w:beforeLines="100"/>
              <w:ind w:left="0"/>
              <w:jc w:val="left"/>
            </w:pPr>
            <w:r>
              <w:rPr>
                <w:rFonts w:ascii="宋体" w:hAnsi="Times New Roman" w:eastAsia="宋体"/>
                <w:b w:val="false"/>
                <w:i w:val="false"/>
                <w:color w:val="000000"/>
                <w:sz w:val="22"/>
              </w:rPr>
              <w:t>1</w:t>
            </w:r>
          </w:p>
          <w:bookmarkEnd w:id="308"/>
        </w:tc>
        <w:tc>
          <w:tcPr>
            <w:tcW w:w="753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d2385c3" w:id="309"/>
          <w:p>
            <w:pPr>
              <w:spacing w:after="50" w:line="360" w:lineRule="auto" w:beforeLines="100"/>
              <w:ind w:left="0"/>
              <w:jc w:val="left"/>
            </w:pPr>
            <w:r>
              <w:rPr>
                <w:rFonts w:ascii="宋体" w:hAnsi="Times New Roman" w:eastAsia="宋体"/>
                <w:b w:val="false"/>
                <w:i w:val="false"/>
                <w:color w:val="000000"/>
                <w:sz w:val="22"/>
              </w:rPr>
              <w:t>值为23， 表示数据类型为组合类型</w:t>
            </w:r>
          </w:p>
          <w:bookmarkEnd w:id="309"/>
        </w:tc>
      </w:tr>
      <w:tr>
        <w:trPr>
          <w:trHeight w:val="495" w:hRule="atLeast"/>
        </w:trPr>
        <w:tc>
          <w:tcPr>
            <w:tcW w:w="309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3c9e067" w:id="310"/>
          <w:p>
            <w:pPr>
              <w:spacing w:after="50" w:line="360" w:lineRule="auto" w:beforeLines="100"/>
              <w:ind w:left="0"/>
              <w:jc w:val="left"/>
            </w:pPr>
            <w:r>
              <w:rPr>
                <w:rFonts w:ascii="宋体" w:hAnsi="Times New Roman" w:eastAsia="宋体"/>
                <w:b w:val="false"/>
                <w:i w:val="false"/>
                <w:color w:val="000000"/>
                <w:sz w:val="22"/>
              </w:rPr>
              <w:t>attrid</w:t>
            </w:r>
          </w:p>
          <w:bookmarkEnd w:id="310"/>
        </w:tc>
        <w:tc>
          <w:tcPr>
            <w:tcW w:w="300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4f8654c" w:id="311"/>
          <w:p>
            <w:pPr>
              <w:spacing w:after="50" w:line="360" w:lineRule="auto" w:beforeLines="100"/>
              <w:ind w:left="0"/>
              <w:jc w:val="left"/>
            </w:pPr>
            <w:r>
              <w:rPr>
                <w:rFonts w:ascii="宋体" w:hAnsi="Times New Roman" w:eastAsia="宋体"/>
                <w:b w:val="false"/>
                <w:i w:val="false"/>
                <w:color w:val="000000"/>
                <w:sz w:val="22"/>
              </w:rPr>
              <w:t>1</w:t>
            </w:r>
          </w:p>
          <w:bookmarkEnd w:id="311"/>
        </w:tc>
        <w:tc>
          <w:tcPr>
            <w:tcW w:w="753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6d90b61" w:id="312"/>
          <w:p>
            <w:pPr>
              <w:spacing w:after="50" w:line="360" w:lineRule="auto" w:beforeLines="100"/>
              <w:ind w:left="0"/>
              <w:jc w:val="left"/>
            </w:pPr>
            <w:r>
              <w:rPr>
                <w:rFonts w:ascii="宋体" w:hAnsi="Times New Roman" w:eastAsia="宋体"/>
                <w:b w:val="false"/>
                <w:i w:val="false"/>
                <w:color w:val="000000"/>
                <w:sz w:val="22"/>
              </w:rPr>
              <w:t>根据实际情况填写</w:t>
            </w:r>
          </w:p>
          <w:bookmarkEnd w:id="312"/>
        </w:tc>
      </w:tr>
      <w:tr>
        <w:trPr>
          <w:trHeight w:val="495" w:hRule="atLeast"/>
        </w:trPr>
        <w:tc>
          <w:tcPr>
            <w:tcW w:w="309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a040f17" w:id="313"/>
          <w:p>
            <w:pPr>
              <w:spacing w:after="50" w:line="360" w:lineRule="auto" w:beforeLines="100"/>
              <w:ind w:left="0"/>
              <w:jc w:val="left"/>
            </w:pPr>
            <w:r>
              <w:rPr>
                <w:rFonts w:ascii="宋体" w:hAnsi="Times New Roman" w:eastAsia="宋体"/>
                <w:b w:val="false"/>
                <w:i w:val="false"/>
                <w:color w:val="000000"/>
                <w:sz w:val="22"/>
              </w:rPr>
              <w:t>packet_sum</w:t>
            </w:r>
          </w:p>
          <w:bookmarkEnd w:id="313"/>
        </w:tc>
        <w:tc>
          <w:tcPr>
            <w:tcW w:w="300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91c8c1d" w:id="314"/>
          <w:p>
            <w:pPr>
              <w:spacing w:after="50" w:line="360" w:lineRule="auto" w:beforeLines="100"/>
              <w:ind w:left="0"/>
              <w:jc w:val="left"/>
            </w:pPr>
            <w:r>
              <w:rPr>
                <w:rFonts w:ascii="宋体" w:hAnsi="Times New Roman" w:eastAsia="宋体"/>
                <w:b w:val="false"/>
                <w:i w:val="false"/>
                <w:color w:val="000000"/>
                <w:sz w:val="22"/>
              </w:rPr>
              <w:t>1</w:t>
            </w:r>
          </w:p>
          <w:bookmarkEnd w:id="314"/>
        </w:tc>
        <w:tc>
          <w:tcPr>
            <w:tcW w:w="753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0b74795" w:id="315"/>
          <w:p>
            <w:pPr>
              <w:spacing w:after="50" w:line="360" w:lineRule="auto" w:beforeLines="100"/>
              <w:ind w:left="0"/>
              <w:jc w:val="left"/>
            </w:pPr>
            <w:r>
              <w:rPr>
                <w:rFonts w:ascii="宋体" w:hAnsi="Times New Roman" w:eastAsia="宋体"/>
                <w:b w:val="false"/>
                <w:i w:val="false"/>
                <w:color w:val="000000"/>
                <w:sz w:val="22"/>
              </w:rPr>
              <w:t>表示总拆包数</w:t>
            </w:r>
          </w:p>
          <w:bookmarkEnd w:id="315"/>
        </w:tc>
      </w:tr>
      <w:tr>
        <w:trPr>
          <w:trHeight w:val="495" w:hRule="atLeast"/>
        </w:trPr>
        <w:tc>
          <w:tcPr>
            <w:tcW w:w="309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e9b3ad5" w:id="316"/>
          <w:p>
            <w:pPr>
              <w:spacing w:after="50" w:line="360" w:lineRule="auto" w:beforeLines="100"/>
              <w:ind w:left="0"/>
              <w:jc w:val="left"/>
            </w:pPr>
            <w:r>
              <w:rPr>
                <w:rFonts w:ascii="宋体" w:hAnsi="Times New Roman" w:eastAsia="宋体"/>
                <w:b w:val="false"/>
                <w:i w:val="false"/>
                <w:color w:val="000000"/>
                <w:sz w:val="22"/>
              </w:rPr>
              <w:t>packet_id</w:t>
            </w:r>
          </w:p>
          <w:bookmarkEnd w:id="316"/>
        </w:tc>
        <w:tc>
          <w:tcPr>
            <w:tcW w:w="300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823c7f6" w:id="317"/>
          <w:p>
            <w:pPr>
              <w:spacing w:after="50" w:line="360" w:lineRule="auto" w:beforeLines="100"/>
              <w:ind w:left="0"/>
              <w:jc w:val="left"/>
            </w:pPr>
            <w:r>
              <w:rPr>
                <w:rFonts w:ascii="宋体" w:hAnsi="Times New Roman" w:eastAsia="宋体"/>
                <w:b w:val="false"/>
                <w:i w:val="false"/>
                <w:color w:val="000000"/>
                <w:sz w:val="22"/>
              </w:rPr>
              <w:t>1</w:t>
            </w:r>
          </w:p>
          <w:bookmarkEnd w:id="317"/>
        </w:tc>
        <w:tc>
          <w:tcPr>
            <w:tcW w:w="753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eca011c" w:id="318"/>
          <w:p>
            <w:pPr>
              <w:spacing w:after="50" w:line="360" w:lineRule="auto" w:beforeLines="100"/>
              <w:ind w:left="0"/>
              <w:jc w:val="left"/>
            </w:pPr>
            <w:r>
              <w:rPr>
                <w:rFonts w:ascii="宋体" w:hAnsi="Times New Roman" w:eastAsia="宋体"/>
                <w:b w:val="false"/>
                <w:i w:val="false"/>
                <w:color w:val="000000"/>
                <w:sz w:val="22"/>
              </w:rPr>
              <w:t>表示包序号，从1开始计数</w:t>
            </w:r>
          </w:p>
          <w:bookmarkEnd w:id="318"/>
        </w:tc>
      </w:tr>
      <w:tr>
        <w:trPr>
          <w:trHeight w:val="495" w:hRule="atLeast"/>
        </w:trPr>
        <w:tc>
          <w:tcPr>
            <w:tcW w:w="309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e215b85" w:id="319"/>
          <w:p>
            <w:pPr>
              <w:spacing w:after="50" w:line="360" w:lineRule="auto" w:beforeLines="100"/>
              <w:ind w:left="0"/>
              <w:jc w:val="left"/>
            </w:pPr>
            <w:r>
              <w:rPr>
                <w:rFonts w:ascii="宋体" w:hAnsi="Times New Roman" w:eastAsia="宋体"/>
                <w:b w:val="false"/>
                <w:i w:val="false"/>
                <w:color w:val="000000"/>
                <w:sz w:val="22"/>
              </w:rPr>
              <w:t>unit_sum</w:t>
            </w:r>
          </w:p>
          <w:bookmarkEnd w:id="319"/>
        </w:tc>
        <w:tc>
          <w:tcPr>
            <w:tcW w:w="300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5a802f0" w:id="320"/>
          <w:p>
            <w:pPr>
              <w:spacing w:after="50" w:line="360" w:lineRule="auto" w:beforeLines="100"/>
              <w:ind w:left="0"/>
              <w:jc w:val="left"/>
            </w:pPr>
            <w:r>
              <w:rPr>
                <w:rFonts w:ascii="宋体" w:hAnsi="Times New Roman" w:eastAsia="宋体"/>
                <w:b w:val="false"/>
                <w:i w:val="false"/>
                <w:color w:val="000000"/>
                <w:sz w:val="22"/>
              </w:rPr>
              <w:t>1</w:t>
            </w:r>
          </w:p>
          <w:bookmarkEnd w:id="320"/>
        </w:tc>
        <w:tc>
          <w:tcPr>
            <w:tcW w:w="753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89d9ebc" w:id="321"/>
          <w:p>
            <w:pPr>
              <w:spacing w:after="50" w:line="360" w:lineRule="auto" w:beforeLines="100"/>
              <w:ind w:left="0"/>
              <w:jc w:val="left"/>
            </w:pPr>
            <w:r>
              <w:rPr>
                <w:rFonts w:ascii="宋体" w:hAnsi="Times New Roman" w:eastAsia="宋体"/>
                <w:b w:val="false"/>
                <w:i w:val="false"/>
                <w:color w:val="000000"/>
                <w:sz w:val="22"/>
              </w:rPr>
              <w:t>表示组合数据总共数据单元的数目</w:t>
            </w:r>
          </w:p>
          <w:bookmarkEnd w:id="321"/>
        </w:tc>
      </w:tr>
      <w:tr>
        <w:trPr>
          <w:trHeight w:val="495" w:hRule="atLeast"/>
        </w:trPr>
        <w:tc>
          <w:tcPr>
            <w:tcW w:w="309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cb78bba" w:id="322"/>
          <w:p>
            <w:pPr>
              <w:spacing w:after="50" w:line="360" w:lineRule="auto" w:beforeLines="100"/>
              <w:ind w:left="0"/>
              <w:jc w:val="left"/>
            </w:pPr>
            <w:r>
              <w:rPr>
                <w:rFonts w:ascii="宋体" w:hAnsi="Times New Roman" w:eastAsia="宋体"/>
                <w:b w:val="false"/>
                <w:i w:val="false"/>
                <w:color w:val="000000"/>
                <w:sz w:val="22"/>
              </w:rPr>
              <w:t>unit_num</w:t>
            </w:r>
          </w:p>
          <w:bookmarkEnd w:id="322"/>
        </w:tc>
        <w:tc>
          <w:tcPr>
            <w:tcW w:w="300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43b2b09" w:id="323"/>
          <w:p>
            <w:pPr>
              <w:spacing w:after="50" w:line="360" w:lineRule="auto" w:beforeLines="100"/>
              <w:ind w:left="0"/>
              <w:jc w:val="left"/>
            </w:pPr>
            <w:r>
              <w:rPr>
                <w:rFonts w:ascii="宋体" w:hAnsi="Times New Roman" w:eastAsia="宋体"/>
                <w:b w:val="false"/>
                <w:i w:val="false"/>
                <w:color w:val="000000"/>
                <w:sz w:val="22"/>
              </w:rPr>
              <w:t>1</w:t>
            </w:r>
          </w:p>
          <w:bookmarkEnd w:id="323"/>
        </w:tc>
        <w:tc>
          <w:tcPr>
            <w:tcW w:w="753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11222ca" w:id="324"/>
          <w:p>
            <w:pPr>
              <w:spacing w:after="50" w:line="360" w:lineRule="auto" w:beforeLines="100"/>
              <w:ind w:left="0"/>
              <w:jc w:val="left"/>
            </w:pPr>
            <w:r>
              <w:rPr>
                <w:rFonts w:ascii="宋体" w:hAnsi="Times New Roman" w:eastAsia="宋体"/>
                <w:b w:val="false"/>
                <w:i w:val="false"/>
                <w:color w:val="000000"/>
                <w:sz w:val="22"/>
              </w:rPr>
              <w:t>表示此次数据包含数据单元的数目</w:t>
            </w:r>
          </w:p>
          <w:bookmarkEnd w:id="324"/>
        </w:tc>
      </w:tr>
      <w:tr>
        <w:trPr>
          <w:trHeight w:val="495" w:hRule="atLeast"/>
        </w:trPr>
        <w:tc>
          <w:tcPr>
            <w:tcW w:w="309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6e42ff5" w:id="325"/>
          <w:p>
            <w:pPr>
              <w:spacing w:after="50" w:line="360" w:lineRule="auto" w:beforeLines="100"/>
              <w:ind w:left="0"/>
              <w:jc w:val="left"/>
            </w:pPr>
            <w:r>
              <w:rPr>
                <w:rFonts w:ascii="宋体" w:hAnsi="Times New Roman" w:eastAsia="宋体"/>
                <w:b w:val="false"/>
                <w:i w:val="false"/>
                <w:color w:val="000000"/>
                <w:sz w:val="22"/>
              </w:rPr>
              <w:t>unit_len</w:t>
            </w:r>
          </w:p>
          <w:bookmarkEnd w:id="325"/>
        </w:tc>
        <w:tc>
          <w:tcPr>
            <w:tcW w:w="300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83105b3" w:id="326"/>
          <w:p>
            <w:pPr>
              <w:spacing w:after="50" w:line="360" w:lineRule="auto" w:beforeLines="100"/>
              <w:ind w:left="0"/>
              <w:jc w:val="left"/>
            </w:pPr>
            <w:r>
              <w:rPr>
                <w:rFonts w:ascii="宋体" w:hAnsi="Times New Roman" w:eastAsia="宋体"/>
                <w:b w:val="false"/>
                <w:i w:val="false"/>
                <w:color w:val="000000"/>
                <w:sz w:val="22"/>
              </w:rPr>
              <w:t>1</w:t>
            </w:r>
          </w:p>
          <w:bookmarkEnd w:id="326"/>
        </w:tc>
        <w:tc>
          <w:tcPr>
            <w:tcW w:w="753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0bb9483" w:id="327"/>
          <w:p>
            <w:pPr>
              <w:spacing w:after="50" w:line="360" w:lineRule="auto" w:beforeLines="100"/>
              <w:ind w:left="0"/>
              <w:jc w:val="left"/>
            </w:pPr>
            <w:r>
              <w:rPr>
                <w:rFonts w:ascii="宋体" w:hAnsi="Times New Roman" w:eastAsia="宋体"/>
                <w:b w:val="false"/>
                <w:i w:val="false"/>
                <w:color w:val="000000"/>
                <w:sz w:val="22"/>
              </w:rPr>
              <w:t>表示数据每个数据单元的长度，即unit_data长度</w:t>
            </w:r>
          </w:p>
          <w:bookmarkEnd w:id="327"/>
        </w:tc>
      </w:tr>
      <w:tr>
        <w:trPr>
          <w:trHeight w:val="495" w:hRule="atLeast"/>
        </w:trPr>
        <w:tc>
          <w:tcPr>
            <w:tcW w:w="309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9125b8d" w:id="328"/>
          <w:p>
            <w:pPr>
              <w:spacing w:after="50" w:line="360" w:lineRule="auto" w:beforeLines="100"/>
              <w:ind w:left="0"/>
              <w:jc w:val="left"/>
            </w:pPr>
            <w:r>
              <w:rPr>
                <w:rFonts w:ascii="宋体" w:hAnsi="Times New Roman" w:eastAsia="宋体"/>
                <w:b w:val="false"/>
                <w:i w:val="false"/>
                <w:color w:val="000000"/>
                <w:sz w:val="22"/>
              </w:rPr>
              <w:t>unit_id（1）</w:t>
            </w:r>
          </w:p>
          <w:bookmarkEnd w:id="328"/>
        </w:tc>
        <w:tc>
          <w:tcPr>
            <w:tcW w:w="300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a68054f" w:id="329"/>
          <w:p>
            <w:pPr>
              <w:spacing w:after="50" w:line="360" w:lineRule="auto" w:beforeLines="100"/>
              <w:ind w:left="0"/>
              <w:jc w:val="left"/>
            </w:pPr>
            <w:r>
              <w:rPr>
                <w:rFonts w:ascii="宋体" w:hAnsi="Times New Roman" w:eastAsia="宋体"/>
                <w:b w:val="false"/>
                <w:i w:val="false"/>
                <w:color w:val="000000"/>
                <w:sz w:val="22"/>
              </w:rPr>
              <w:t>1</w:t>
            </w:r>
          </w:p>
          <w:bookmarkEnd w:id="329"/>
        </w:tc>
        <w:tc>
          <w:tcPr>
            <w:tcW w:w="753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7922e69" w:id="330"/>
          <w:p>
            <w:pPr>
              <w:spacing w:after="50" w:line="360" w:lineRule="auto" w:beforeLines="100"/>
              <w:ind w:left="0"/>
              <w:jc w:val="left"/>
            </w:pPr>
            <w:r>
              <w:rPr>
                <w:rFonts w:ascii="宋体" w:hAnsi="Times New Roman" w:eastAsia="宋体"/>
                <w:b w:val="false"/>
                <w:i w:val="false"/>
                <w:color w:val="000000"/>
                <w:sz w:val="22"/>
              </w:rPr>
              <w:t>表示数据单元id序号，可从0开始，此组合数据保证不重复</w:t>
            </w:r>
          </w:p>
          <w:bookmarkEnd w:id="330"/>
          <w:bookmarkStart w:name="uc3ce128b" w:id="331"/>
          <w:p>
            <w:pPr>
              <w:spacing w:after="50" w:line="360" w:lineRule="auto" w:beforeLines="100"/>
              <w:ind w:left="0"/>
              <w:jc w:val="left"/>
            </w:pPr>
            <w:r>
              <w:rPr>
                <w:rFonts w:ascii="宋体" w:hAnsi="Times New Roman" w:eastAsia="宋体"/>
                <w:b w:val="false"/>
                <w:i w:val="false"/>
                <w:color w:val="000000"/>
                <w:sz w:val="22"/>
              </w:rPr>
              <w:t>实际可根据具体应用可定义序号的编号和范围</w:t>
            </w:r>
          </w:p>
          <w:bookmarkEnd w:id="331"/>
        </w:tc>
      </w:tr>
      <w:tr>
        <w:trPr>
          <w:trHeight w:val="555" w:hRule="atLeast"/>
        </w:trPr>
        <w:tc>
          <w:tcPr>
            <w:tcW w:w="309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7f8b60b" w:id="332"/>
          <w:p>
            <w:pPr>
              <w:spacing w:after="50" w:line="360" w:lineRule="auto" w:beforeLines="100"/>
              <w:ind w:left="0"/>
              <w:jc w:val="left"/>
            </w:pPr>
            <w:r>
              <w:rPr>
                <w:rFonts w:ascii="宋体" w:hAnsi="Times New Roman" w:eastAsia="宋体"/>
                <w:b w:val="false"/>
                <w:i w:val="false"/>
                <w:color w:val="000000"/>
                <w:sz w:val="22"/>
              </w:rPr>
              <w:t>unit_data（1）</w:t>
            </w:r>
          </w:p>
          <w:bookmarkEnd w:id="332"/>
        </w:tc>
        <w:tc>
          <w:tcPr>
            <w:tcW w:w="300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08312fe" w:id="333"/>
          <w:p>
            <w:pPr>
              <w:spacing w:after="50" w:line="360" w:lineRule="auto" w:beforeLines="100"/>
              <w:ind w:left="0"/>
              <w:jc w:val="left"/>
            </w:pPr>
            <w:r>
              <w:rPr>
                <w:rFonts w:ascii="宋体" w:hAnsi="Times New Roman" w:eastAsia="宋体"/>
                <w:b w:val="false"/>
                <w:i w:val="false"/>
                <w:color w:val="000000"/>
                <w:sz w:val="22"/>
              </w:rPr>
              <w:t>根据实际情况填写</w:t>
            </w:r>
          </w:p>
          <w:bookmarkEnd w:id="333"/>
        </w:tc>
        <w:tc>
          <w:tcPr>
            <w:tcW w:w="753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6b8afae" w:id="334"/>
          <w:p>
            <w:pPr>
              <w:spacing w:after="50" w:line="360" w:lineRule="auto" w:beforeLines="100"/>
              <w:ind w:left="0"/>
              <w:jc w:val="left"/>
            </w:pPr>
            <w:r>
              <w:rPr>
                <w:rFonts w:ascii="宋体" w:hAnsi="Times New Roman" w:eastAsia="宋体"/>
                <w:b w:val="false"/>
                <w:i w:val="false"/>
                <w:color w:val="000000"/>
                <w:sz w:val="22"/>
              </w:rPr>
              <w:t>表示数据单元的内容体，根据具体项目进行自定义</w:t>
            </w:r>
          </w:p>
          <w:bookmarkEnd w:id="334"/>
        </w:tc>
      </w:tr>
      <w:tr>
        <w:trPr>
          <w:trHeight w:val="495" w:hRule="atLeast"/>
        </w:trPr>
        <w:tc>
          <w:tcPr>
            <w:tcW w:w="309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38342e0" w:id="335"/>
          <w:p>
            <w:pPr>
              <w:spacing w:after="50" w:line="360" w:lineRule="auto" w:beforeLines="100"/>
              <w:ind w:left="0"/>
              <w:jc w:val="left"/>
            </w:pPr>
            <w:r>
              <w:rPr>
                <w:rFonts w:ascii="宋体" w:hAnsi="Times New Roman" w:eastAsia="宋体"/>
                <w:b w:val="false"/>
                <w:i w:val="false"/>
                <w:color w:val="000000"/>
                <w:sz w:val="22"/>
              </w:rPr>
              <w:t>unit_id（2）</w:t>
            </w:r>
          </w:p>
          <w:bookmarkEnd w:id="335"/>
        </w:tc>
        <w:tc>
          <w:tcPr>
            <w:tcW w:w="300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000dbf6" w:id="336"/>
          <w:p>
            <w:pPr>
              <w:spacing w:after="50" w:line="360" w:lineRule="auto" w:beforeLines="100"/>
              <w:ind w:left="0"/>
              <w:jc w:val="left"/>
            </w:pPr>
            <w:r>
              <w:rPr>
                <w:rFonts w:ascii="宋体" w:hAnsi="Times New Roman" w:eastAsia="宋体"/>
                <w:b w:val="false"/>
                <w:i w:val="false"/>
                <w:color w:val="000000"/>
                <w:sz w:val="22"/>
              </w:rPr>
              <w:t>1</w:t>
            </w:r>
          </w:p>
          <w:bookmarkEnd w:id="336"/>
        </w:tc>
        <w:tc>
          <w:tcPr>
            <w:tcW w:w="753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0d26c1f" w:id="337"/>
          <w:p>
            <w:pPr>
              <w:spacing w:after="50" w:line="360" w:lineRule="auto" w:beforeLines="100"/>
              <w:ind w:left="0"/>
              <w:jc w:val="left"/>
            </w:pPr>
            <w:r>
              <w:rPr>
                <w:rFonts w:ascii="宋体" w:hAnsi="Times New Roman" w:eastAsia="宋体"/>
                <w:b w:val="false"/>
                <w:i w:val="false"/>
                <w:color w:val="000000"/>
                <w:sz w:val="22"/>
              </w:rPr>
              <w:t>表示数据单元id序号</w:t>
            </w:r>
          </w:p>
          <w:bookmarkEnd w:id="337"/>
        </w:tc>
      </w:tr>
      <w:tr>
        <w:trPr>
          <w:trHeight w:val="495" w:hRule="atLeast"/>
        </w:trPr>
        <w:tc>
          <w:tcPr>
            <w:tcW w:w="309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466f322" w:id="338"/>
          <w:p>
            <w:pPr>
              <w:spacing w:after="50" w:line="360" w:lineRule="auto" w:beforeLines="100"/>
              <w:ind w:left="0"/>
              <w:jc w:val="left"/>
            </w:pPr>
            <w:r>
              <w:rPr>
                <w:rFonts w:ascii="宋体" w:hAnsi="Times New Roman" w:eastAsia="宋体"/>
                <w:b w:val="false"/>
                <w:i w:val="false"/>
                <w:color w:val="000000"/>
                <w:sz w:val="22"/>
              </w:rPr>
              <w:t>unit_data（2）</w:t>
            </w:r>
          </w:p>
          <w:bookmarkEnd w:id="338"/>
        </w:tc>
        <w:tc>
          <w:tcPr>
            <w:tcW w:w="300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499df7f" w:id="339"/>
          <w:p>
            <w:pPr>
              <w:spacing w:after="50" w:line="360" w:lineRule="auto" w:beforeLines="100"/>
              <w:ind w:left="0"/>
              <w:jc w:val="left"/>
            </w:pPr>
            <w:r>
              <w:rPr>
                <w:rFonts w:ascii="宋体" w:hAnsi="Times New Roman" w:eastAsia="宋体"/>
                <w:b w:val="false"/>
                <w:i w:val="false"/>
                <w:color w:val="000000"/>
                <w:sz w:val="22"/>
              </w:rPr>
              <w:t>根据实际情况填写</w:t>
            </w:r>
          </w:p>
          <w:bookmarkEnd w:id="339"/>
        </w:tc>
        <w:tc>
          <w:tcPr>
            <w:tcW w:w="753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478822a" w:id="340"/>
          <w:p>
            <w:pPr>
              <w:spacing w:after="50" w:line="360" w:lineRule="auto" w:beforeLines="100"/>
              <w:ind w:left="0"/>
              <w:jc w:val="left"/>
            </w:pPr>
            <w:r>
              <w:rPr>
                <w:rFonts w:ascii="宋体" w:hAnsi="Times New Roman" w:eastAsia="宋体"/>
                <w:b w:val="false"/>
                <w:i w:val="false"/>
                <w:color w:val="000000"/>
                <w:sz w:val="22"/>
              </w:rPr>
              <w:t>表示数据单元的内容体</w:t>
            </w:r>
          </w:p>
          <w:bookmarkEnd w:id="340"/>
        </w:tc>
      </w:tr>
      <w:tr>
        <w:trPr>
          <w:trHeight w:val="495" w:hRule="atLeast"/>
        </w:trPr>
        <w:tc>
          <w:tcPr>
            <w:tcW w:w="309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789be49" w:id="341"/>
          <w:p>
            <w:pPr>
              <w:spacing w:after="50" w:line="360" w:lineRule="auto" w:beforeLines="100"/>
              <w:ind w:left="0"/>
              <w:jc w:val="left"/>
            </w:pPr>
            <w:r>
              <w:rPr>
                <w:rFonts w:ascii="宋体" w:hAnsi="Times New Roman" w:eastAsia="宋体"/>
                <w:b w:val="false"/>
                <w:i w:val="false"/>
                <w:color w:val="000000"/>
                <w:sz w:val="22"/>
              </w:rPr>
              <w:t>......</w:t>
            </w:r>
          </w:p>
          <w:bookmarkEnd w:id="341"/>
        </w:tc>
        <w:tc>
          <w:tcPr>
            <w:tcW w:w="300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p>
            <w:pPr>
              <w:spacing w:line="360" w:lineRule="auto" w:beforeLines="100" w:after="50"/>
              <w:ind w:left="0"/>
            </w:pPr>
          </w:p>
        </w:tc>
        <w:tc>
          <w:tcPr>
            <w:tcW w:w="753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p>
            <w:pPr>
              <w:spacing w:line="360" w:lineRule="auto" w:beforeLines="100" w:after="50"/>
              <w:ind w:left="0"/>
            </w:pPr>
          </w:p>
        </w:tc>
      </w:tr>
      <w:tr>
        <w:trPr>
          <w:trHeight w:val="495" w:hRule="atLeast"/>
        </w:trPr>
        <w:tc>
          <w:tcPr>
            <w:tcW w:w="309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e16b7ed" w:id="342"/>
          <w:p>
            <w:pPr>
              <w:spacing w:after="50" w:line="360" w:lineRule="auto" w:beforeLines="100"/>
              <w:ind w:left="0"/>
              <w:jc w:val="left"/>
            </w:pPr>
            <w:r>
              <w:rPr>
                <w:rFonts w:ascii="宋体" w:hAnsi="Times New Roman" w:eastAsia="宋体"/>
                <w:b w:val="false"/>
                <w:i w:val="false"/>
                <w:color w:val="000000"/>
                <w:sz w:val="22"/>
              </w:rPr>
              <w:t>......</w:t>
            </w:r>
          </w:p>
          <w:bookmarkEnd w:id="342"/>
        </w:tc>
        <w:tc>
          <w:tcPr>
            <w:tcW w:w="300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p>
            <w:pPr>
              <w:spacing w:line="360" w:lineRule="auto" w:beforeLines="100" w:after="50"/>
              <w:ind w:left="0"/>
            </w:pPr>
          </w:p>
        </w:tc>
        <w:tc>
          <w:tcPr>
            <w:tcW w:w="753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p>
            <w:pPr>
              <w:spacing w:line="360" w:lineRule="auto" w:beforeLines="100" w:after="50"/>
              <w:ind w:left="0"/>
            </w:pPr>
          </w:p>
        </w:tc>
      </w:tr>
    </w:tbl>
    <w:bookmarkEnd w:id="303"/>
    <w:bookmarkStart w:name="uf9c7de7b" w:id="343"/>
    <w:p>
      <w:pPr>
        <w:spacing w:after="50" w:line="360" w:lineRule="auto" w:beforeLines="100"/>
        <w:ind w:left="0"/>
        <w:jc w:val="left"/>
      </w:pPr>
      <w:r>
        <w:rPr>
          <w:rFonts w:ascii="宋体" w:hAnsi="Times New Roman" w:eastAsia="宋体"/>
          <w:b w:val="false"/>
          <w:i w:val="false"/>
          <w:color w:val="000000"/>
          <w:sz w:val="22"/>
        </w:rPr>
        <w:t>注：</w:t>
      </w:r>
    </w:p>
    <w:bookmarkEnd w:id="343"/>
    <w:bookmarkStart w:name="ue3a65421" w:id="344"/>
    <w:p>
      <w:pPr>
        <w:numPr>
          <w:ilvl w:val="0"/>
          <w:numId w:val="8"/>
        </w:numPr>
        <w:spacing w:after="50" w:line="360" w:lineRule="auto" w:beforeLines="100"/>
        <w:ind w:left="360"/>
        <w:jc w:val="left"/>
      </w:pPr>
      <w:r>
        <w:rPr>
          <w:rFonts w:ascii="宋体" w:hAnsi="Times New Roman" w:eastAsia="宋体"/>
          <w:b w:val="false"/>
          <w:i w:val="false"/>
          <w:color w:val="000000"/>
          <w:sz w:val="22"/>
        </w:rPr>
        <w:t>如果组合数据是单包进行上报，则字段packet_num和packet_id相同，都为1，字段unit_sum和unit_num相同</w:t>
      </w:r>
    </w:p>
    <w:bookmarkEnd w:id="344"/>
    <w:bookmarkStart w:name="ud6eb1b5a" w:id="345"/>
    <w:p>
      <w:pPr>
        <w:numPr>
          <w:ilvl w:val="0"/>
          <w:numId w:val="8"/>
        </w:numPr>
        <w:spacing w:after="50" w:line="360" w:lineRule="auto" w:beforeLines="100"/>
        <w:ind w:left="360"/>
        <w:jc w:val="left"/>
      </w:pPr>
      <w:r>
        <w:rPr>
          <w:rFonts w:ascii="宋体" w:hAnsi="Times New Roman" w:eastAsia="宋体"/>
          <w:b w:val="false"/>
          <w:i w:val="false"/>
          <w:color w:val="000000"/>
          <w:sz w:val="22"/>
        </w:rPr>
        <w:t>分包具体操作流程如下：</w:t>
      </w:r>
    </w:p>
    <w:bookmarkEnd w:id="345"/>
    <w:bookmarkStart w:name="o1scM" w:id="346"/>
    <w:p>
      <w:pPr>
        <w:spacing w:after="50" w:line="360" w:lineRule="auto" w:beforeLines="100"/>
        <w:ind w:left="0"/>
        <w:jc w:val="left"/>
      </w:pPr>
      <w:r>
        <w:rPr>
          <w:rFonts w:ascii="宋体" w:hAnsi="Times New Roman" w:eastAsia="宋体"/>
          <w:b w:val="false"/>
          <w:i w:val="false"/>
          <w:color w:val="000000"/>
          <w:sz w:val="22"/>
        </w:rPr>
        <w:t xml:space="preserve">
    </w:t>
      </w:r>
      <w:r>
        <w:rPr>
          <w:rFonts w:eastAsia="宋体" w:ascii="宋体"/>
        </w:rPr>
        <w:drawing>
          <wp:inline distT="0" distB="0" distL="0" distR="0">
            <wp:extent cx="4038600" cy="239077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0"/>
                    <a:stretch>
                      <a:fillRect/>
                    </a:stretch>
                  </pic:blipFill>
                  <pic:spPr>
                    <a:xfrm>
                      <a:off x="0" y="0"/>
                      <a:ext cx="4038600" cy="2390775"/>
                    </a:xfrm>
                    <a:prstGeom prst="rect">
                      <a:avLst/>
                    </a:prstGeom>
                  </pic:spPr>
                </pic:pic>
              </a:graphicData>
            </a:graphic>
          </wp:inline>
        </w:drawing>
      </w:r>
      <w:r>
        <w:rPr>
          <w:rFonts w:ascii="宋体" w:hAnsi="Times New Roman" w:eastAsia="宋体"/>
          <w:b w:val="false"/>
          <w:i w:val="false"/>
          <w:color w:val="000000"/>
          <w:sz w:val="22"/>
        </w:rPr>
        <w:t xml:space="preserve">
   </w:t>
      </w:r>
    </w:p>
    <w:bookmarkEnd w:id="346"/>
    <w:bookmarkStart w:name="u72344b0c" w:id="347"/>
    <w:p>
      <w:pPr>
        <w:spacing w:after="50" w:line="360" w:lineRule="auto" w:beforeLines="100"/>
        <w:ind w:left="0"/>
        <w:jc w:val="left"/>
      </w:pPr>
      <w:r>
        <w:rPr>
          <w:rFonts w:ascii="宋体" w:hAnsi="Times New Roman" w:eastAsia="宋体"/>
          <w:b w:val="false"/>
          <w:i w:val="false"/>
          <w:color w:val="000000"/>
          <w:sz w:val="22"/>
        </w:rPr>
        <w:t>注：</w:t>
      </w:r>
    </w:p>
    <w:bookmarkEnd w:id="347"/>
    <w:bookmarkStart w:name="uf88bd76f" w:id="348"/>
    <w:p>
      <w:pPr>
        <w:numPr>
          <w:ilvl w:val="0"/>
          <w:numId w:val="9"/>
        </w:numPr>
        <w:spacing w:after="50" w:line="360" w:lineRule="auto" w:beforeLines="100"/>
        <w:ind w:left="360"/>
        <w:jc w:val="left"/>
      </w:pPr>
      <w:r>
        <w:rPr>
          <w:rFonts w:ascii="宋体" w:hAnsi="Times New Roman" w:eastAsia="宋体"/>
          <w:b w:val="false"/>
          <w:i w:val="false"/>
          <w:color w:val="000000"/>
          <w:sz w:val="22"/>
        </w:rPr>
        <w:t>如果mcu未进行剩下分包数据上报，则模组不进行上报平台此属性数据</w:t>
      </w:r>
    </w:p>
    <w:bookmarkEnd w:id="348"/>
    <w:bookmarkStart w:name="u5e4c6516" w:id="349"/>
    <w:p>
      <w:pPr>
        <w:numPr>
          <w:ilvl w:val="0"/>
          <w:numId w:val="9"/>
        </w:numPr>
        <w:spacing w:after="50" w:line="360" w:lineRule="auto" w:beforeLines="100"/>
        <w:ind w:left="360"/>
        <w:jc w:val="left"/>
      </w:pPr>
      <w:r>
        <w:rPr>
          <w:rFonts w:ascii="宋体" w:hAnsi="Times New Roman" w:eastAsia="宋体"/>
          <w:b w:val="false"/>
          <w:i w:val="false"/>
          <w:color w:val="000000"/>
          <w:sz w:val="22"/>
        </w:rPr>
        <w:t>如果上报的数据单元总数不满足unit_sum，则模组不进行上报平台此属性数据</w:t>
      </w:r>
    </w:p>
    <w:bookmarkEnd w:id="349"/>
    <w:bookmarkStart w:name="u719d9cbe" w:id="350"/>
    <w:p>
      <w:pPr>
        <w:numPr>
          <w:ilvl w:val="0"/>
          <w:numId w:val="9"/>
        </w:numPr>
        <w:spacing w:after="50" w:line="360" w:lineRule="auto" w:beforeLines="100"/>
        <w:ind w:left="360"/>
        <w:jc w:val="left"/>
      </w:pPr>
      <w:r>
        <w:rPr>
          <w:rFonts w:ascii="宋体" w:hAnsi="Times New Roman" w:eastAsia="宋体"/>
          <w:b w:val="false"/>
          <w:i w:val="false"/>
          <w:color w:val="000000"/>
          <w:sz w:val="22"/>
        </w:rPr>
        <w:t>mcu分包上报流程中，包序号从1开始，则认为此次上报流程的开始</w:t>
      </w:r>
    </w:p>
    <w:bookmarkEnd w:id="350"/>
    <w:bookmarkStart w:name="0c84505b5e615e6f989fe021be658250" w:id="351"/>
    <w:p>
      <w:pPr>
        <w:pStyle w:val="Heading1"/>
        <w:spacing w:after="50" w:line="360" w:lineRule="auto" w:beforeLines="100"/>
        <w:ind w:left="0"/>
        <w:jc w:val="left"/>
      </w:pPr>
      <w:r>
        <w:rPr>
          <w:rFonts w:ascii="宋体" w:hAnsi="Times New Roman" w:eastAsia="宋体"/>
        </w:rPr>
        <w:t>5. 协议详述</w:t>
      </w:r>
    </w:p>
    <w:bookmarkEnd w:id="351"/>
    <w:bookmarkStart w:name="3ce7993a7553de63e40cef829c4aa814" w:id="352"/>
    <w:p>
      <w:pPr>
        <w:pStyle w:val="Heading2"/>
        <w:spacing w:after="50" w:line="360" w:lineRule="auto" w:beforeLines="100"/>
        <w:ind w:left="0"/>
        <w:jc w:val="left"/>
      </w:pPr>
      <w:r>
        <w:rPr>
          <w:rFonts w:ascii="宋体" w:hAnsi="Times New Roman" w:eastAsia="宋体"/>
        </w:rPr>
        <w:t>5.1 心跳检测</w:t>
      </w:r>
    </w:p>
    <w:bookmarkEnd w:id="352"/>
    <w:bookmarkStart w:name="22a66e981de1e0f924aaa40748af15fe" w:id="353"/>
    <w:p>
      <w:pPr>
        <w:spacing w:after="50" w:line="360" w:lineRule="auto" w:beforeLines="100"/>
        <w:ind w:left="0"/>
        <w:jc w:val="left"/>
      </w:pPr>
      <w:r>
        <w:rPr>
          <w:rFonts w:ascii="宋体" w:hAnsi="Times New Roman" w:eastAsia="宋体"/>
          <w:b w:val="false"/>
          <w:i w:val="false"/>
          <w:color w:val="000000"/>
          <w:sz w:val="22"/>
        </w:rPr>
        <w:t>模组用于检测MCU是否存在或者MCU是否重启复位，10s发送一次，如果MCU未回复心跳，则每隔1s重发心跳，</w:t>
      </w:r>
      <w:r>
        <w:rPr>
          <w:rFonts w:ascii="宋体" w:hAnsi="Times New Roman" w:eastAsia="宋体"/>
          <w:b w:val="false"/>
          <w:i w:val="false"/>
          <w:color w:val="000000"/>
          <w:sz w:val="22"/>
        </w:rPr>
        <w:t>直到</w:t>
      </w:r>
      <w:r>
        <w:rPr>
          <w:rFonts w:ascii="宋体" w:hAnsi="Times New Roman" w:eastAsia="宋体"/>
          <w:b w:val="false"/>
          <w:i w:val="false"/>
          <w:color w:val="000000"/>
          <w:sz w:val="22"/>
        </w:rPr>
        <w:t>MCU回复为止。</w:t>
      </w:r>
    </w:p>
    <w:bookmarkEnd w:id="353"/>
    <w:bookmarkStart w:name="39886ce3e0045c22477da3835bfa058f" w:id="354"/>
    <w:p>
      <w:pPr>
        <w:spacing w:after="50" w:line="360" w:lineRule="auto" w:beforeLines="100"/>
        <w:ind w:left="0"/>
        <w:jc w:val="left"/>
      </w:pPr>
      <w:r>
        <w:rPr>
          <w:rFonts w:ascii="宋体" w:hAnsi="Times New Roman" w:eastAsia="宋体"/>
          <w:b w:val="false"/>
          <w:i w:val="false"/>
          <w:color w:val="000000"/>
          <w:sz w:val="22"/>
        </w:rPr>
        <w:t>模组发送</w:t>
      </w:r>
    </w:p>
    <w:bookmarkEnd w:id="354"/>
    <w:bookmarkStart w:name="yzh5O" w:id="355"/>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60"/>
        <w:gridCol w:w="2715"/>
        <w:gridCol w:w="8259"/>
      </w:tblGrid>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0374325563fe7523fca15b2c5cf3f51d" w:id="356"/>
          <w:p>
            <w:pPr>
              <w:spacing w:after="50" w:line="360" w:lineRule="auto" w:beforeLines="100"/>
              <w:ind w:left="0"/>
              <w:jc w:val="left"/>
            </w:pPr>
            <w:r>
              <w:rPr>
                <w:rFonts w:ascii="宋体" w:hAnsi="Times New Roman" w:eastAsia="宋体"/>
                <w:b w:val="false"/>
                <w:i w:val="false"/>
                <w:color w:val="000000"/>
                <w:sz w:val="22"/>
              </w:rPr>
              <w:t>字段</w:t>
            </w:r>
          </w:p>
          <w:bookmarkEnd w:id="356"/>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2994bd2264f526634980f8ad3167df95" w:id="357"/>
          <w:p>
            <w:pPr>
              <w:spacing w:after="50" w:line="360" w:lineRule="auto" w:beforeLines="100"/>
              <w:ind w:left="0"/>
              <w:jc w:val="left"/>
            </w:pPr>
            <w:r>
              <w:rPr>
                <w:rFonts w:ascii="宋体" w:hAnsi="Times New Roman" w:eastAsia="宋体"/>
                <w:b w:val="false"/>
                <w:i w:val="false"/>
                <w:color w:val="000000"/>
                <w:sz w:val="22"/>
              </w:rPr>
              <w:t>长度（byte）</w:t>
            </w:r>
          </w:p>
          <w:bookmarkEnd w:id="357"/>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58a76b486d0761aa49f4c1828ead1be5" w:id="358"/>
          <w:p>
            <w:pPr>
              <w:spacing w:after="50" w:line="360" w:lineRule="auto" w:beforeLines="100"/>
              <w:ind w:left="0"/>
              <w:jc w:val="left"/>
            </w:pPr>
            <w:r>
              <w:rPr>
                <w:rFonts w:ascii="宋体" w:hAnsi="Times New Roman" w:eastAsia="宋体"/>
                <w:b w:val="false"/>
                <w:i w:val="false"/>
                <w:color w:val="000000"/>
                <w:sz w:val="22"/>
              </w:rPr>
              <w:t>说明</w:t>
            </w:r>
          </w:p>
          <w:bookmarkEnd w:id="358"/>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a322533a39796527091fdc92306765c4" w:id="359"/>
          <w:p>
            <w:pPr>
              <w:spacing w:after="50" w:line="360" w:lineRule="auto" w:beforeLines="100"/>
              <w:ind w:left="0"/>
              <w:jc w:val="left"/>
            </w:pPr>
            <w:r>
              <w:rPr>
                <w:rFonts w:ascii="宋体" w:hAnsi="Times New Roman" w:eastAsia="宋体"/>
                <w:b w:val="false"/>
                <w:i w:val="false"/>
                <w:color w:val="000000"/>
                <w:sz w:val="22"/>
              </w:rPr>
              <w:t>帧头</w:t>
            </w:r>
          </w:p>
          <w:bookmarkEnd w:id="359"/>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a61795edccc5b7547db60a85fbdd23ae" w:id="360"/>
          <w:p>
            <w:pPr>
              <w:spacing w:after="50" w:line="360" w:lineRule="auto" w:beforeLines="100"/>
              <w:ind w:left="0"/>
              <w:jc w:val="left"/>
            </w:pPr>
            <w:r>
              <w:rPr>
                <w:rFonts w:ascii="宋体" w:hAnsi="Times New Roman" w:eastAsia="宋体"/>
                <w:b w:val="false"/>
                <w:i w:val="false"/>
                <w:color w:val="000000"/>
                <w:sz w:val="22"/>
              </w:rPr>
              <w:t>2</w:t>
            </w:r>
          </w:p>
          <w:bookmarkEnd w:id="360"/>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6676e0e87c08c6c1302d045cabbeaf00" w:id="361"/>
          <w:p>
            <w:pPr>
              <w:spacing w:after="50" w:line="360" w:lineRule="auto" w:beforeLines="100"/>
              <w:ind w:left="0"/>
              <w:jc w:val="left"/>
            </w:pPr>
            <w:r>
              <w:rPr>
                <w:rFonts w:ascii="宋体" w:hAnsi="Times New Roman" w:eastAsia="宋体"/>
                <w:b w:val="false"/>
                <w:i w:val="false"/>
                <w:color w:val="000000"/>
                <w:sz w:val="22"/>
              </w:rPr>
              <w:t>0xA5A5</w:t>
            </w:r>
          </w:p>
          <w:bookmarkEnd w:id="361"/>
        </w:tc>
      </w:tr>
      <w:tr>
        <w:trPr>
          <w:trHeight w:val="495" w:hRule="atLeast"/>
        </w:trPr>
        <w:tc>
          <w:tcPr>
            <w:tcW w:w="266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3f9a70ed" w:id="362"/>
          <w:p>
            <w:pPr>
              <w:spacing w:after="50" w:line="360" w:lineRule="auto" w:beforeLines="100"/>
              <w:ind w:left="0"/>
              <w:jc w:val="left"/>
            </w:pPr>
            <w:r>
              <w:rPr>
                <w:rFonts w:ascii="宋体" w:hAnsi="Times New Roman" w:eastAsia="宋体"/>
                <w:b w:val="false"/>
                <w:i w:val="false"/>
                <w:color w:val="000000"/>
                <w:sz w:val="22"/>
              </w:rPr>
              <w:t>版本</w:t>
            </w:r>
          </w:p>
          <w:bookmarkEnd w:id="362"/>
        </w:tc>
        <w:tc>
          <w:tcPr>
            <w:tcW w:w="271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dd597d5da83a5d2a69f8df8351d4919d" w:id="363"/>
          <w:p>
            <w:pPr>
              <w:spacing w:after="50" w:line="360" w:lineRule="auto" w:beforeLines="100"/>
              <w:ind w:left="0"/>
              <w:jc w:val="left"/>
            </w:pPr>
            <w:r>
              <w:rPr>
                <w:rFonts w:ascii="宋体" w:hAnsi="Times New Roman" w:eastAsia="宋体"/>
                <w:b w:val="false"/>
                <w:i w:val="false"/>
                <w:color w:val="000000"/>
                <w:sz w:val="22"/>
              </w:rPr>
              <w:t>1</w:t>
            </w:r>
          </w:p>
          <w:bookmarkEnd w:id="363"/>
        </w:tc>
        <w:tc>
          <w:tcPr>
            <w:tcW w:w="8259"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d208fe4e5faab4af63f661f2ae4fc58f" w:id="364"/>
          <w:p>
            <w:pPr>
              <w:spacing w:after="50" w:line="360" w:lineRule="auto" w:beforeLines="100"/>
              <w:ind w:left="0"/>
              <w:jc w:val="left"/>
            </w:pPr>
            <w:r>
              <w:rPr>
                <w:rFonts w:ascii="宋体" w:hAnsi="Times New Roman" w:eastAsia="宋体"/>
                <w:b w:val="false"/>
                <w:i w:val="false"/>
                <w:color w:val="000000"/>
                <w:sz w:val="22"/>
              </w:rPr>
              <w:t>0x03</w:t>
            </w:r>
          </w:p>
          <w:bookmarkEnd w:id="364"/>
        </w:tc>
      </w:tr>
      <w:tr>
        <w:trPr>
          <w:trHeight w:val="495" w:hRule="atLeast"/>
        </w:trPr>
        <w:tc>
          <w:tcPr>
            <w:tcW w:w="266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da73765c" w:id="365"/>
          <w:p>
            <w:pPr>
              <w:spacing w:after="50" w:line="360" w:lineRule="auto" w:beforeLines="100"/>
              <w:ind w:left="0"/>
              <w:jc w:val="left"/>
            </w:pPr>
            <w:r>
              <w:rPr>
                <w:rFonts w:ascii="宋体" w:hAnsi="Times New Roman" w:eastAsia="宋体"/>
                <w:b w:val="false"/>
                <w:i w:val="false"/>
                <w:color w:val="000000"/>
                <w:sz w:val="22"/>
              </w:rPr>
              <w:t>命令字</w:t>
            </w:r>
          </w:p>
          <w:bookmarkEnd w:id="365"/>
        </w:tc>
        <w:tc>
          <w:tcPr>
            <w:tcW w:w="271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f40ce10dce174e920efcd902c0e9625d" w:id="366"/>
          <w:p>
            <w:pPr>
              <w:spacing w:after="50" w:line="360" w:lineRule="auto" w:beforeLines="100"/>
              <w:ind w:left="0"/>
              <w:jc w:val="left"/>
            </w:pPr>
            <w:r>
              <w:rPr>
                <w:rFonts w:ascii="宋体" w:hAnsi="Times New Roman" w:eastAsia="宋体"/>
                <w:b w:val="false"/>
                <w:i w:val="false"/>
                <w:color w:val="000000"/>
                <w:sz w:val="22"/>
              </w:rPr>
              <w:t>1</w:t>
            </w:r>
          </w:p>
          <w:bookmarkEnd w:id="366"/>
        </w:tc>
        <w:tc>
          <w:tcPr>
            <w:tcW w:w="8259"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fa1c5a911c0a7400e6be132261e79139" w:id="367"/>
          <w:p>
            <w:pPr>
              <w:spacing w:after="50" w:line="360" w:lineRule="auto" w:beforeLines="100"/>
              <w:ind w:left="0"/>
              <w:jc w:val="left"/>
            </w:pPr>
            <w:r>
              <w:rPr>
                <w:rFonts w:ascii="宋体" w:hAnsi="Times New Roman" w:eastAsia="宋体"/>
                <w:b w:val="false"/>
                <w:i w:val="false"/>
                <w:color w:val="000000"/>
                <w:sz w:val="22"/>
              </w:rPr>
              <w:t>0x20</w:t>
            </w:r>
          </w:p>
          <w:bookmarkEnd w:id="367"/>
        </w:tc>
      </w:tr>
      <w:tr>
        <w:trPr>
          <w:trHeight w:val="495" w:hRule="atLeast"/>
        </w:trPr>
        <w:tc>
          <w:tcPr>
            <w:tcW w:w="266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0b2c77c7" w:id="368"/>
          <w:p>
            <w:pPr>
              <w:spacing w:after="50" w:line="360" w:lineRule="auto" w:beforeLines="100"/>
              <w:ind w:left="0"/>
              <w:jc w:val="left"/>
            </w:pPr>
            <w:r>
              <w:rPr>
                <w:rFonts w:ascii="宋体" w:hAnsi="Times New Roman" w:eastAsia="宋体"/>
                <w:b w:val="false"/>
                <w:i w:val="false"/>
                <w:color w:val="000000"/>
                <w:sz w:val="22"/>
              </w:rPr>
              <w:t>数据长度</w:t>
            </w:r>
          </w:p>
          <w:bookmarkEnd w:id="368"/>
        </w:tc>
        <w:tc>
          <w:tcPr>
            <w:tcW w:w="271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fa51d68bf6f7f7db51b85a77bc6c4d2c" w:id="369"/>
          <w:p>
            <w:pPr>
              <w:spacing w:after="50" w:line="360" w:lineRule="auto" w:beforeLines="100"/>
              <w:ind w:left="0"/>
              <w:jc w:val="left"/>
            </w:pPr>
            <w:r>
              <w:rPr>
                <w:rFonts w:ascii="宋体" w:hAnsi="Times New Roman" w:eastAsia="宋体"/>
                <w:b w:val="false"/>
                <w:i w:val="false"/>
                <w:color w:val="000000"/>
                <w:sz w:val="22"/>
              </w:rPr>
              <w:t>2</w:t>
            </w:r>
          </w:p>
          <w:bookmarkEnd w:id="369"/>
        </w:tc>
        <w:tc>
          <w:tcPr>
            <w:tcW w:w="8259"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238e698df6602bee0bb7101096133081" w:id="370"/>
          <w:p>
            <w:pPr>
              <w:spacing w:after="50" w:line="360" w:lineRule="auto" w:beforeLines="100"/>
              <w:ind w:left="0"/>
              <w:jc w:val="left"/>
            </w:pPr>
            <w:r>
              <w:rPr>
                <w:rFonts w:ascii="宋体" w:hAnsi="Times New Roman" w:eastAsia="宋体"/>
                <w:b w:val="false"/>
                <w:i w:val="false"/>
                <w:color w:val="000000"/>
                <w:sz w:val="22"/>
              </w:rPr>
              <w:t>0x0001</w:t>
            </w:r>
          </w:p>
          <w:bookmarkEnd w:id="370"/>
        </w:tc>
      </w:tr>
      <w:tr>
        <w:trPr>
          <w:trHeight w:val="495" w:hRule="atLeast"/>
        </w:trPr>
        <w:tc>
          <w:tcPr>
            <w:tcW w:w="266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6d723835" w:id="371"/>
          <w:p>
            <w:pPr>
              <w:spacing w:after="50" w:line="360" w:lineRule="auto" w:beforeLines="100"/>
              <w:ind w:left="0"/>
              <w:jc w:val="left"/>
            </w:pPr>
            <w:r>
              <w:rPr>
                <w:rFonts w:ascii="宋体" w:hAnsi="Times New Roman" w:eastAsia="宋体"/>
                <w:b w:val="false"/>
                <w:i w:val="false"/>
                <w:color w:val="000000"/>
                <w:sz w:val="22"/>
              </w:rPr>
              <w:t>数据</w:t>
            </w:r>
          </w:p>
          <w:bookmarkEnd w:id="371"/>
        </w:tc>
        <w:tc>
          <w:tcPr>
            <w:tcW w:w="271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261d37f8" w:id="372"/>
          <w:p>
            <w:pPr>
              <w:spacing w:after="50" w:line="360" w:lineRule="auto" w:beforeLines="100"/>
              <w:ind w:left="0"/>
              <w:jc w:val="left"/>
            </w:pPr>
            <w:r>
              <w:rPr>
                <w:rFonts w:ascii="宋体" w:hAnsi="Times New Roman" w:eastAsia="宋体"/>
                <w:b w:val="false"/>
                <w:i w:val="false"/>
                <w:color w:val="000000"/>
                <w:sz w:val="22"/>
              </w:rPr>
              <w:t>1</w:t>
            </w:r>
          </w:p>
          <w:bookmarkEnd w:id="372"/>
        </w:tc>
        <w:tc>
          <w:tcPr>
            <w:tcW w:w="8259"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2f8ae592408a2e970ff3963a35f54993" w:id="373"/>
          <w:p>
            <w:pPr>
              <w:spacing w:after="50" w:line="360" w:lineRule="auto" w:beforeLines="100"/>
              <w:ind w:left="0"/>
              <w:jc w:val="left"/>
            </w:pPr>
            <w:r>
              <w:rPr>
                <w:rFonts w:ascii="宋体" w:hAnsi="Times New Roman" w:eastAsia="宋体"/>
                <w:b w:val="false"/>
                <w:i w:val="false"/>
                <w:color w:val="000000"/>
                <w:sz w:val="22"/>
              </w:rPr>
              <w:t>模组工作状态，详见5.4描述</w:t>
            </w:r>
          </w:p>
          <w:bookmarkEnd w:id="373"/>
        </w:tc>
      </w:tr>
      <w:tr>
        <w:trPr>
          <w:trHeight w:val="495" w:hRule="atLeast"/>
        </w:trPr>
        <w:tc>
          <w:tcPr>
            <w:tcW w:w="266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3ff5358e" w:id="374"/>
          <w:p>
            <w:pPr>
              <w:spacing w:after="50" w:line="360" w:lineRule="auto" w:beforeLines="100"/>
              <w:ind w:left="0"/>
              <w:jc w:val="left"/>
            </w:pPr>
            <w:r>
              <w:rPr>
                <w:rFonts w:ascii="宋体" w:hAnsi="Times New Roman" w:eastAsia="宋体"/>
                <w:b w:val="false"/>
                <w:i w:val="false"/>
                <w:color w:val="000000"/>
                <w:sz w:val="22"/>
              </w:rPr>
              <w:t>校验和</w:t>
            </w:r>
          </w:p>
          <w:bookmarkEnd w:id="374"/>
        </w:tc>
        <w:tc>
          <w:tcPr>
            <w:tcW w:w="271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1d5c3d1a" w:id="375"/>
          <w:p>
            <w:pPr>
              <w:spacing w:after="50" w:line="360" w:lineRule="auto" w:beforeLines="100"/>
              <w:ind w:left="0"/>
              <w:jc w:val="left"/>
            </w:pPr>
            <w:r>
              <w:rPr>
                <w:rFonts w:ascii="宋体" w:hAnsi="Times New Roman" w:eastAsia="宋体"/>
                <w:b w:val="false"/>
                <w:i w:val="false"/>
                <w:color w:val="000000"/>
                <w:sz w:val="22"/>
              </w:rPr>
              <w:t>1</w:t>
            </w:r>
          </w:p>
          <w:bookmarkEnd w:id="375"/>
        </w:tc>
        <w:tc>
          <w:tcPr>
            <w:tcW w:w="8259"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db1af7767bc1342c23aaae0892ac7be0" w:id="376"/>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376"/>
        </w:tc>
      </w:tr>
    </w:tbl>
    <w:bookmarkEnd w:id="355"/>
    <w:bookmarkStart w:name="1c87baf9eb326dc7bd60376689c1c6bf" w:id="377"/>
    <w:p>
      <w:pPr>
        <w:spacing w:after="50" w:line="360" w:lineRule="auto" w:beforeLines="100"/>
        <w:ind w:left="0"/>
        <w:jc w:val="left"/>
      </w:pPr>
      <w:r>
        <w:rPr>
          <w:rFonts w:ascii="宋体" w:hAnsi="Times New Roman" w:eastAsia="宋体"/>
          <w:b w:val="false"/>
          <w:i w:val="false"/>
          <w:color w:val="000000"/>
          <w:sz w:val="22"/>
        </w:rPr>
        <w:t>MCU回复</w:t>
      </w:r>
    </w:p>
    <w:bookmarkEnd w:id="377"/>
    <w:bookmarkStart w:name="B920l" w:id="378"/>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24"/>
        <w:gridCol w:w="2686"/>
        <w:gridCol w:w="8324"/>
      </w:tblGrid>
      <w:tr>
        <w:trPr>
          <w:trHeight w:val="495" w:hRule="atLeast"/>
        </w:trPr>
        <w:tc>
          <w:tcPr>
            <w:tcW w:w="262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e1374680958e5f76097aca36307ffd37" w:id="379"/>
          <w:p>
            <w:pPr>
              <w:spacing w:after="50" w:line="360" w:lineRule="auto" w:beforeLines="100"/>
              <w:ind w:left="0"/>
              <w:jc w:val="left"/>
            </w:pPr>
            <w:r>
              <w:rPr>
                <w:rFonts w:ascii="宋体" w:hAnsi="Times New Roman" w:eastAsia="宋体"/>
                <w:b w:val="false"/>
                <w:i w:val="false"/>
                <w:color w:val="000000"/>
                <w:sz w:val="22"/>
              </w:rPr>
              <w:t>字段</w:t>
            </w:r>
          </w:p>
          <w:bookmarkEnd w:id="379"/>
        </w:tc>
        <w:tc>
          <w:tcPr>
            <w:tcW w:w="268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d19a32fca8eaee0155c32f47c0277495" w:id="380"/>
          <w:p>
            <w:pPr>
              <w:spacing w:after="50" w:line="360" w:lineRule="auto" w:beforeLines="100"/>
              <w:ind w:left="0"/>
              <w:jc w:val="left"/>
            </w:pPr>
            <w:r>
              <w:rPr>
                <w:rFonts w:ascii="宋体" w:hAnsi="Times New Roman" w:eastAsia="宋体"/>
                <w:b w:val="false"/>
                <w:i w:val="false"/>
                <w:color w:val="000000"/>
                <w:sz w:val="22"/>
              </w:rPr>
              <w:t>长度（byte）</w:t>
            </w:r>
          </w:p>
          <w:bookmarkEnd w:id="380"/>
        </w:tc>
        <w:tc>
          <w:tcPr>
            <w:tcW w:w="832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302c6845a9c815af04c73350c9e2c49c" w:id="381"/>
          <w:p>
            <w:pPr>
              <w:spacing w:after="50" w:line="360" w:lineRule="auto" w:beforeLines="100"/>
              <w:ind w:left="0"/>
              <w:jc w:val="left"/>
            </w:pPr>
            <w:r>
              <w:rPr>
                <w:rFonts w:ascii="宋体" w:hAnsi="Times New Roman" w:eastAsia="宋体"/>
                <w:b w:val="false"/>
                <w:i w:val="false"/>
                <w:color w:val="000000"/>
                <w:sz w:val="22"/>
              </w:rPr>
              <w:t>说明</w:t>
            </w:r>
          </w:p>
          <w:bookmarkEnd w:id="381"/>
        </w:tc>
      </w:tr>
      <w:tr>
        <w:trPr>
          <w:trHeight w:val="495" w:hRule="atLeast"/>
        </w:trPr>
        <w:tc>
          <w:tcPr>
            <w:tcW w:w="262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1e3d665a3d774aa7e489f8938eb61e6b" w:id="382"/>
          <w:p>
            <w:pPr>
              <w:spacing w:after="50" w:line="360" w:lineRule="auto" w:beforeLines="100"/>
              <w:ind w:left="0"/>
              <w:jc w:val="left"/>
            </w:pPr>
            <w:r>
              <w:rPr>
                <w:rFonts w:ascii="宋体" w:hAnsi="Times New Roman" w:eastAsia="宋体"/>
                <w:b w:val="false"/>
                <w:i w:val="false"/>
                <w:color w:val="000000"/>
                <w:sz w:val="22"/>
              </w:rPr>
              <w:t>帧头</w:t>
            </w:r>
          </w:p>
          <w:bookmarkEnd w:id="382"/>
        </w:tc>
        <w:tc>
          <w:tcPr>
            <w:tcW w:w="268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368d8e041887610cb6a0e2062661ed4c" w:id="383"/>
          <w:p>
            <w:pPr>
              <w:spacing w:after="50" w:line="360" w:lineRule="auto" w:beforeLines="100"/>
              <w:ind w:left="0"/>
              <w:jc w:val="left"/>
            </w:pPr>
            <w:r>
              <w:rPr>
                <w:rFonts w:ascii="宋体" w:hAnsi="Times New Roman" w:eastAsia="宋体"/>
                <w:b w:val="false"/>
                <w:i w:val="false"/>
                <w:color w:val="000000"/>
                <w:sz w:val="22"/>
              </w:rPr>
              <w:t>2</w:t>
            </w:r>
          </w:p>
          <w:bookmarkEnd w:id="383"/>
        </w:tc>
        <w:tc>
          <w:tcPr>
            <w:tcW w:w="832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c07a7dc54ee8a55092e26e29026af126" w:id="384"/>
          <w:p>
            <w:pPr>
              <w:spacing w:after="50" w:line="360" w:lineRule="auto" w:beforeLines="100"/>
              <w:ind w:left="0"/>
              <w:jc w:val="left"/>
            </w:pPr>
            <w:r>
              <w:rPr>
                <w:rFonts w:ascii="宋体" w:hAnsi="Times New Roman" w:eastAsia="宋体"/>
                <w:b w:val="false"/>
                <w:i w:val="false"/>
                <w:color w:val="000000"/>
                <w:sz w:val="22"/>
              </w:rPr>
              <w:t>0xA5A5</w:t>
            </w:r>
          </w:p>
          <w:bookmarkEnd w:id="384"/>
        </w:tc>
      </w:tr>
      <w:tr>
        <w:trPr>
          <w:trHeight w:val="495" w:hRule="atLeast"/>
        </w:trPr>
        <w:tc>
          <w:tcPr>
            <w:tcW w:w="262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7db5859eb91b627267762723ae08d420" w:id="385"/>
          <w:p>
            <w:pPr>
              <w:spacing w:after="50" w:line="360" w:lineRule="auto" w:beforeLines="100"/>
              <w:ind w:left="0"/>
              <w:jc w:val="left"/>
            </w:pPr>
            <w:r>
              <w:rPr>
                <w:rFonts w:ascii="宋体" w:hAnsi="Times New Roman" w:eastAsia="宋体"/>
                <w:b w:val="false"/>
                <w:i w:val="false"/>
                <w:color w:val="000000"/>
                <w:sz w:val="22"/>
              </w:rPr>
              <w:t>版本</w:t>
            </w:r>
          </w:p>
          <w:bookmarkEnd w:id="385"/>
        </w:tc>
        <w:tc>
          <w:tcPr>
            <w:tcW w:w="268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7977815a4cf65f4593ae6b0e50a21693" w:id="386"/>
          <w:p>
            <w:pPr>
              <w:spacing w:after="50" w:line="360" w:lineRule="auto" w:beforeLines="100"/>
              <w:ind w:left="0"/>
              <w:jc w:val="left"/>
            </w:pPr>
            <w:r>
              <w:rPr>
                <w:rFonts w:ascii="宋体" w:hAnsi="Times New Roman" w:eastAsia="宋体"/>
                <w:b w:val="false"/>
                <w:i w:val="false"/>
                <w:color w:val="000000"/>
                <w:sz w:val="22"/>
              </w:rPr>
              <w:t>1</w:t>
            </w:r>
          </w:p>
          <w:bookmarkEnd w:id="386"/>
        </w:tc>
        <w:tc>
          <w:tcPr>
            <w:tcW w:w="832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08d3740c5cc145ebe4c399addeafb50a" w:id="387"/>
          <w:p>
            <w:pPr>
              <w:spacing w:after="50" w:line="360" w:lineRule="auto" w:beforeLines="100"/>
              <w:ind w:left="0"/>
              <w:jc w:val="left"/>
            </w:pPr>
            <w:r>
              <w:rPr>
                <w:rFonts w:ascii="宋体" w:hAnsi="Times New Roman" w:eastAsia="宋体"/>
                <w:b w:val="false"/>
                <w:i w:val="false"/>
                <w:color w:val="000000"/>
                <w:sz w:val="22"/>
              </w:rPr>
              <w:t>0x03</w:t>
            </w:r>
          </w:p>
          <w:bookmarkEnd w:id="387"/>
        </w:tc>
      </w:tr>
      <w:tr>
        <w:trPr>
          <w:trHeight w:val="495" w:hRule="atLeast"/>
        </w:trPr>
        <w:tc>
          <w:tcPr>
            <w:tcW w:w="262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14879d3a4362614da0ba23d466536eaa" w:id="388"/>
          <w:p>
            <w:pPr>
              <w:spacing w:after="50" w:line="360" w:lineRule="auto" w:beforeLines="100"/>
              <w:ind w:left="0"/>
              <w:jc w:val="left"/>
            </w:pPr>
            <w:r>
              <w:rPr>
                <w:rFonts w:ascii="宋体" w:hAnsi="Times New Roman" w:eastAsia="宋体"/>
                <w:b w:val="false"/>
                <w:i w:val="false"/>
                <w:color w:val="000000"/>
                <w:sz w:val="22"/>
              </w:rPr>
              <w:t>回复命令字</w:t>
            </w:r>
          </w:p>
          <w:bookmarkEnd w:id="388"/>
        </w:tc>
        <w:tc>
          <w:tcPr>
            <w:tcW w:w="268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bbacb22d713598e802f1a1d8f732ca23" w:id="389"/>
          <w:p>
            <w:pPr>
              <w:spacing w:after="50" w:line="360" w:lineRule="auto" w:beforeLines="100"/>
              <w:ind w:left="0"/>
              <w:jc w:val="left"/>
            </w:pPr>
            <w:r>
              <w:rPr>
                <w:rFonts w:ascii="宋体" w:hAnsi="Times New Roman" w:eastAsia="宋体"/>
                <w:b w:val="false"/>
                <w:i w:val="false"/>
                <w:color w:val="000000"/>
                <w:sz w:val="22"/>
              </w:rPr>
              <w:t>1</w:t>
            </w:r>
          </w:p>
          <w:bookmarkEnd w:id="389"/>
        </w:tc>
        <w:tc>
          <w:tcPr>
            <w:tcW w:w="832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86425d5e59447436df02da336e88e8c3" w:id="390"/>
          <w:p>
            <w:pPr>
              <w:spacing w:after="50" w:line="360" w:lineRule="auto" w:beforeLines="100"/>
              <w:ind w:left="0"/>
              <w:jc w:val="left"/>
            </w:pPr>
            <w:r>
              <w:rPr>
                <w:rFonts w:ascii="宋体" w:hAnsi="Times New Roman" w:eastAsia="宋体"/>
                <w:b w:val="false"/>
                <w:i w:val="false"/>
                <w:color w:val="000000"/>
                <w:sz w:val="22"/>
              </w:rPr>
              <w:t>0x20</w:t>
            </w:r>
          </w:p>
          <w:bookmarkEnd w:id="390"/>
        </w:tc>
      </w:tr>
      <w:tr>
        <w:trPr>
          <w:trHeight w:val="495" w:hRule="atLeast"/>
        </w:trPr>
        <w:tc>
          <w:tcPr>
            <w:tcW w:w="262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c9ca2177a3f118241fe8cbe8b9d6f469" w:id="391"/>
          <w:p>
            <w:pPr>
              <w:spacing w:after="50" w:line="360" w:lineRule="auto" w:beforeLines="100"/>
              <w:ind w:left="0"/>
              <w:jc w:val="left"/>
            </w:pPr>
            <w:r>
              <w:rPr>
                <w:rFonts w:ascii="宋体" w:hAnsi="Times New Roman" w:eastAsia="宋体"/>
                <w:b w:val="false"/>
                <w:i w:val="false"/>
                <w:color w:val="000000"/>
                <w:sz w:val="22"/>
              </w:rPr>
              <w:t>数据长度</w:t>
            </w:r>
          </w:p>
          <w:bookmarkEnd w:id="391"/>
        </w:tc>
        <w:tc>
          <w:tcPr>
            <w:tcW w:w="268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236b874316c0600914846a531da42c08" w:id="392"/>
          <w:p>
            <w:pPr>
              <w:spacing w:after="50" w:line="360" w:lineRule="auto" w:beforeLines="100"/>
              <w:ind w:left="0"/>
              <w:jc w:val="left"/>
            </w:pPr>
            <w:r>
              <w:rPr>
                <w:rFonts w:ascii="宋体" w:hAnsi="Times New Roman" w:eastAsia="宋体"/>
                <w:b w:val="false"/>
                <w:i w:val="false"/>
                <w:color w:val="000000"/>
                <w:sz w:val="22"/>
              </w:rPr>
              <w:t>2</w:t>
            </w:r>
          </w:p>
          <w:bookmarkEnd w:id="392"/>
        </w:tc>
        <w:tc>
          <w:tcPr>
            <w:tcW w:w="832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797d1d2" w:id="393"/>
          <w:p>
            <w:pPr>
              <w:spacing w:after="50" w:line="360" w:lineRule="auto" w:beforeLines="100"/>
              <w:ind w:left="0"/>
              <w:jc w:val="left"/>
            </w:pPr>
            <w:r>
              <w:rPr>
                <w:rFonts w:ascii="宋体" w:hAnsi="Times New Roman" w:eastAsia="宋体"/>
                <w:b w:val="false"/>
                <w:i w:val="false"/>
                <w:color w:val="404040"/>
                <w:sz w:val="22"/>
              </w:rPr>
              <w:t>0x0001</w:t>
            </w:r>
          </w:p>
          <w:bookmarkEnd w:id="393"/>
        </w:tc>
      </w:tr>
      <w:tr>
        <w:trPr>
          <w:trHeight w:val="495" w:hRule="atLeast"/>
        </w:trPr>
        <w:tc>
          <w:tcPr>
            <w:tcW w:w="2624"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fa43c64c" w:id="394"/>
          <w:p>
            <w:pPr>
              <w:spacing w:after="50" w:line="360" w:lineRule="auto" w:beforeLines="100"/>
              <w:ind w:left="0"/>
              <w:jc w:val="left"/>
            </w:pPr>
            <w:r>
              <w:rPr>
                <w:rFonts w:ascii="宋体" w:hAnsi="Times New Roman" w:eastAsia="宋体"/>
                <w:b w:val="false"/>
                <w:i w:val="false"/>
                <w:color w:val="000000"/>
                <w:sz w:val="22"/>
              </w:rPr>
              <w:t>数据</w:t>
            </w:r>
          </w:p>
          <w:bookmarkEnd w:id="394"/>
        </w:tc>
        <w:tc>
          <w:tcPr>
            <w:tcW w:w="2686"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dd4486c6" w:id="395"/>
          <w:p>
            <w:pPr>
              <w:spacing w:after="50" w:line="360" w:lineRule="auto" w:beforeLines="100"/>
              <w:ind w:left="0"/>
              <w:jc w:val="left"/>
            </w:pPr>
            <w:r>
              <w:rPr>
                <w:rFonts w:ascii="宋体" w:hAnsi="Times New Roman" w:eastAsia="宋体"/>
                <w:b w:val="false"/>
                <w:i w:val="false"/>
                <w:color w:val="000000"/>
                <w:sz w:val="22"/>
              </w:rPr>
              <w:t>1</w:t>
            </w:r>
          </w:p>
          <w:bookmarkEnd w:id="395"/>
        </w:tc>
        <w:tc>
          <w:tcPr>
            <w:tcW w:w="8324"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a11e8127" w:id="396"/>
          <w:p>
            <w:pPr>
              <w:spacing w:after="50" w:line="360" w:lineRule="auto" w:beforeLines="100"/>
              <w:ind w:left="0"/>
              <w:jc w:val="left"/>
            </w:pPr>
            <w:r>
              <w:rPr>
                <w:rFonts w:ascii="宋体" w:hAnsi="Times New Roman" w:eastAsia="宋体"/>
                <w:b w:val="false"/>
                <w:i w:val="false"/>
                <w:color w:val="000000"/>
                <w:sz w:val="22"/>
              </w:rPr>
              <w:t>0x00：MCU重启后第一次心跳返回值，仅发送一次，用于模块判断工作过程MCU是否重启</w:t>
            </w:r>
          </w:p>
          <w:bookmarkEnd w:id="396"/>
          <w:bookmarkStart w:name="349dbeeb56953461056b37acdf00bbb1" w:id="397"/>
          <w:p>
            <w:pPr>
              <w:spacing w:after="50" w:line="360" w:lineRule="auto" w:beforeLines="100"/>
              <w:ind w:left="0"/>
              <w:jc w:val="left"/>
            </w:pPr>
            <w:r>
              <w:rPr>
                <w:rFonts w:ascii="宋体" w:hAnsi="Times New Roman" w:eastAsia="宋体"/>
                <w:b w:val="false"/>
                <w:i w:val="false"/>
                <w:color w:val="000000"/>
                <w:sz w:val="22"/>
              </w:rPr>
              <w:t>0x01：除MCU重启后第一次返回0外，其余均返回此值</w:t>
            </w:r>
          </w:p>
          <w:bookmarkEnd w:id="397"/>
          <w:bookmarkStart w:name="u9ede484f" w:id="398"/>
          <w:p>
            <w:pPr>
              <w:spacing w:after="50" w:line="360" w:lineRule="auto" w:beforeLines="100"/>
              <w:ind w:left="0"/>
              <w:jc w:val="left"/>
            </w:pPr>
            <w:r>
              <w:rPr>
                <w:rFonts w:ascii="宋体" w:hAnsi="Times New Roman" w:eastAsia="宋体"/>
                <w:b w:val="false"/>
                <w:i w:val="false"/>
                <w:color w:val="000000"/>
                <w:sz w:val="22"/>
              </w:rPr>
              <w:t>0x02：表示MCU端正在升级中</w:t>
            </w:r>
          </w:p>
          <w:bookmarkEnd w:id="398"/>
        </w:tc>
      </w:tr>
      <w:tr>
        <w:trPr>
          <w:trHeight w:val="495" w:hRule="atLeast"/>
        </w:trPr>
        <w:tc>
          <w:tcPr>
            <w:tcW w:w="262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a671770663b7da056f5c7eeea10074d8" w:id="399"/>
          <w:p>
            <w:pPr>
              <w:spacing w:after="50" w:line="360" w:lineRule="auto" w:beforeLines="100"/>
              <w:ind w:left="0"/>
              <w:jc w:val="left"/>
            </w:pPr>
            <w:r>
              <w:rPr>
                <w:rFonts w:ascii="宋体" w:hAnsi="Times New Roman" w:eastAsia="宋体"/>
                <w:b w:val="false"/>
                <w:i w:val="false"/>
                <w:color w:val="000000"/>
                <w:sz w:val="22"/>
              </w:rPr>
              <w:t>校验和</w:t>
            </w:r>
          </w:p>
          <w:bookmarkEnd w:id="399"/>
        </w:tc>
        <w:tc>
          <w:tcPr>
            <w:tcW w:w="268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eff80c451ca7ac80cb929c40f2fc7853" w:id="400"/>
          <w:p>
            <w:pPr>
              <w:spacing w:after="50" w:line="360" w:lineRule="auto" w:beforeLines="100"/>
              <w:ind w:left="0"/>
              <w:jc w:val="left"/>
            </w:pPr>
            <w:r>
              <w:rPr>
                <w:rFonts w:ascii="宋体" w:hAnsi="Times New Roman" w:eastAsia="宋体"/>
                <w:b w:val="false"/>
                <w:i w:val="false"/>
                <w:color w:val="000000"/>
                <w:sz w:val="22"/>
              </w:rPr>
              <w:t>1</w:t>
            </w:r>
          </w:p>
          <w:bookmarkEnd w:id="400"/>
        </w:tc>
        <w:tc>
          <w:tcPr>
            <w:tcW w:w="832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a3461f22b58633ef556d415f029203cf" w:id="401"/>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401"/>
        </w:tc>
      </w:tr>
    </w:tbl>
    <w:bookmarkEnd w:id="378"/>
    <w:bookmarkStart w:name="bd1fc45229781e7bf5461d56d58f9f25" w:id="402"/>
    <w:p>
      <w:pPr>
        <w:pStyle w:val="Heading2"/>
        <w:spacing w:after="50" w:line="360" w:lineRule="auto" w:beforeLines="100"/>
        <w:ind w:left="0"/>
        <w:jc w:val="left"/>
      </w:pPr>
      <w:r>
        <w:rPr>
          <w:rFonts w:ascii="宋体" w:hAnsi="Times New Roman" w:eastAsia="宋体"/>
        </w:rPr>
        <w:t>5.2 查询设备信息</w:t>
      </w:r>
    </w:p>
    <w:bookmarkEnd w:id="402"/>
    <w:bookmarkStart w:name="a6ee3361a00423c9054369f1d3e89bcd" w:id="403"/>
    <w:p>
      <w:pPr>
        <w:spacing w:after="50" w:line="360" w:lineRule="auto" w:beforeLines="100"/>
        <w:ind w:left="0"/>
        <w:jc w:val="left"/>
      </w:pPr>
      <w:r>
        <w:rPr>
          <w:rFonts w:ascii="宋体" w:hAnsi="Times New Roman" w:eastAsia="宋体"/>
          <w:b w:val="false"/>
          <w:i w:val="false"/>
          <w:color w:val="000000"/>
          <w:sz w:val="22"/>
        </w:rPr>
        <w:t>模组发送</w:t>
      </w:r>
    </w:p>
    <w:bookmarkEnd w:id="403"/>
    <w:bookmarkStart w:name="7gI5B" w:id="404"/>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60"/>
        <w:gridCol w:w="2715"/>
        <w:gridCol w:w="8259"/>
      </w:tblGrid>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4d4755e5cbb4ccffb2a47f3a61ae8eab" w:id="405"/>
          <w:p>
            <w:pPr>
              <w:spacing w:after="50" w:line="360" w:lineRule="auto" w:beforeLines="100"/>
              <w:ind w:left="0"/>
              <w:jc w:val="left"/>
            </w:pPr>
            <w:r>
              <w:rPr>
                <w:rFonts w:ascii="宋体" w:hAnsi="Times New Roman" w:eastAsia="宋体"/>
                <w:b w:val="false"/>
                <w:i w:val="false"/>
                <w:color w:val="000000"/>
                <w:sz w:val="22"/>
              </w:rPr>
              <w:t>字段</w:t>
            </w:r>
          </w:p>
          <w:bookmarkEnd w:id="405"/>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dc35a6b14d081cbb28d52fbed8c817b3" w:id="406"/>
          <w:p>
            <w:pPr>
              <w:spacing w:after="50" w:line="360" w:lineRule="auto" w:beforeLines="100"/>
              <w:ind w:left="0"/>
              <w:jc w:val="left"/>
            </w:pPr>
            <w:r>
              <w:rPr>
                <w:rFonts w:ascii="宋体" w:hAnsi="Times New Roman" w:eastAsia="宋体"/>
                <w:b w:val="false"/>
                <w:i w:val="false"/>
                <w:color w:val="000000"/>
                <w:sz w:val="22"/>
              </w:rPr>
              <w:t>长度（byte）</w:t>
            </w:r>
          </w:p>
          <w:bookmarkEnd w:id="406"/>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3c09570b7b77a791e43b38e6a13a1c6e" w:id="407"/>
          <w:p>
            <w:pPr>
              <w:spacing w:after="50" w:line="360" w:lineRule="auto" w:beforeLines="100"/>
              <w:ind w:left="0"/>
              <w:jc w:val="left"/>
            </w:pPr>
            <w:r>
              <w:rPr>
                <w:rFonts w:ascii="宋体" w:hAnsi="Times New Roman" w:eastAsia="宋体"/>
                <w:b w:val="false"/>
                <w:i w:val="false"/>
                <w:color w:val="000000"/>
                <w:sz w:val="22"/>
              </w:rPr>
              <w:t>说明</w:t>
            </w:r>
          </w:p>
          <w:bookmarkEnd w:id="407"/>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52acfa8e23efc84761f486a84c3edd74" w:id="408"/>
          <w:p>
            <w:pPr>
              <w:spacing w:after="50" w:line="360" w:lineRule="auto" w:beforeLines="100"/>
              <w:ind w:left="0"/>
              <w:jc w:val="left"/>
            </w:pPr>
            <w:r>
              <w:rPr>
                <w:rFonts w:ascii="宋体" w:hAnsi="Times New Roman" w:eastAsia="宋体"/>
                <w:b w:val="false"/>
                <w:i w:val="false"/>
                <w:color w:val="000000"/>
                <w:sz w:val="22"/>
              </w:rPr>
              <w:t>帧头</w:t>
            </w:r>
          </w:p>
          <w:bookmarkEnd w:id="408"/>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656cfea94c5c5fb01a27008807450d64" w:id="409"/>
          <w:p>
            <w:pPr>
              <w:spacing w:after="50" w:line="360" w:lineRule="auto" w:beforeLines="100"/>
              <w:ind w:left="0"/>
              <w:jc w:val="left"/>
            </w:pPr>
            <w:r>
              <w:rPr>
                <w:rFonts w:ascii="宋体" w:hAnsi="Times New Roman" w:eastAsia="宋体"/>
                <w:b w:val="false"/>
                <w:i w:val="false"/>
                <w:color w:val="000000"/>
                <w:sz w:val="22"/>
              </w:rPr>
              <w:t>2</w:t>
            </w:r>
          </w:p>
          <w:bookmarkEnd w:id="409"/>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12d9b893b68c06cf71d2e9d71c682802" w:id="410"/>
          <w:p>
            <w:pPr>
              <w:spacing w:after="50" w:line="360" w:lineRule="auto" w:beforeLines="100"/>
              <w:ind w:left="0"/>
              <w:jc w:val="left"/>
            </w:pPr>
            <w:r>
              <w:rPr>
                <w:rFonts w:ascii="宋体" w:hAnsi="Times New Roman" w:eastAsia="宋体"/>
                <w:b w:val="false"/>
                <w:i w:val="false"/>
                <w:color w:val="000000"/>
                <w:sz w:val="22"/>
              </w:rPr>
              <w:t>0xA5A5</w:t>
            </w:r>
          </w:p>
          <w:bookmarkEnd w:id="410"/>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f281e853ac29e70ac52759de2f072ecc" w:id="411"/>
          <w:p>
            <w:pPr>
              <w:spacing w:after="50" w:line="360" w:lineRule="auto" w:beforeLines="100"/>
              <w:ind w:left="0"/>
              <w:jc w:val="left"/>
            </w:pPr>
            <w:r>
              <w:rPr>
                <w:rFonts w:ascii="宋体" w:hAnsi="Times New Roman" w:eastAsia="宋体"/>
                <w:b w:val="false"/>
                <w:i w:val="false"/>
                <w:color w:val="000000"/>
                <w:sz w:val="22"/>
              </w:rPr>
              <w:t>版本</w:t>
            </w:r>
          </w:p>
          <w:bookmarkEnd w:id="411"/>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7d2d765a91f84d41a106e66be17571ab" w:id="412"/>
          <w:p>
            <w:pPr>
              <w:spacing w:after="50" w:line="360" w:lineRule="auto" w:beforeLines="100"/>
              <w:ind w:left="0"/>
              <w:jc w:val="left"/>
            </w:pPr>
            <w:r>
              <w:rPr>
                <w:rFonts w:ascii="宋体" w:hAnsi="Times New Roman" w:eastAsia="宋体"/>
                <w:b w:val="false"/>
                <w:i w:val="false"/>
                <w:color w:val="000000"/>
                <w:sz w:val="22"/>
              </w:rPr>
              <w:t>1</w:t>
            </w:r>
          </w:p>
          <w:bookmarkEnd w:id="412"/>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90c3e7a93ddd52845ea2f697bc6dd74d" w:id="413"/>
          <w:p>
            <w:pPr>
              <w:spacing w:after="50" w:line="360" w:lineRule="auto" w:beforeLines="100"/>
              <w:ind w:left="0"/>
              <w:jc w:val="left"/>
            </w:pPr>
            <w:r>
              <w:rPr>
                <w:rFonts w:ascii="宋体" w:hAnsi="Times New Roman" w:eastAsia="宋体"/>
                <w:b w:val="false"/>
                <w:i w:val="false"/>
                <w:color w:val="000000"/>
                <w:sz w:val="22"/>
              </w:rPr>
              <w:t>0x03</w:t>
            </w:r>
          </w:p>
          <w:bookmarkEnd w:id="413"/>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ecd5ce3afbdd6f4abe1651d7b895f7e8" w:id="414"/>
          <w:p>
            <w:pPr>
              <w:spacing w:after="50" w:line="360" w:lineRule="auto" w:beforeLines="100"/>
              <w:ind w:left="0"/>
              <w:jc w:val="left"/>
            </w:pPr>
            <w:r>
              <w:rPr>
                <w:rFonts w:ascii="宋体" w:hAnsi="Times New Roman" w:eastAsia="宋体"/>
                <w:b w:val="false"/>
                <w:i w:val="false"/>
                <w:color w:val="000000"/>
                <w:sz w:val="22"/>
              </w:rPr>
              <w:t>命令字</w:t>
            </w:r>
          </w:p>
          <w:bookmarkEnd w:id="414"/>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9dcdd1752f3a6ed435d9bcb72a0e48b8" w:id="415"/>
          <w:p>
            <w:pPr>
              <w:spacing w:after="50" w:line="360" w:lineRule="auto" w:beforeLines="100"/>
              <w:ind w:left="0"/>
              <w:jc w:val="left"/>
            </w:pPr>
            <w:r>
              <w:rPr>
                <w:rFonts w:ascii="宋体" w:hAnsi="Times New Roman" w:eastAsia="宋体"/>
                <w:b w:val="false"/>
                <w:i w:val="false"/>
                <w:color w:val="000000"/>
                <w:sz w:val="22"/>
              </w:rPr>
              <w:t>1</w:t>
            </w:r>
          </w:p>
          <w:bookmarkEnd w:id="415"/>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5262985fd3ccd7e3b89ee4a62e418d88" w:id="416"/>
          <w:p>
            <w:pPr>
              <w:spacing w:after="50" w:line="360" w:lineRule="auto" w:beforeLines="100"/>
              <w:ind w:left="0"/>
              <w:jc w:val="left"/>
            </w:pPr>
            <w:r>
              <w:rPr>
                <w:rFonts w:ascii="宋体" w:hAnsi="Times New Roman" w:eastAsia="宋体"/>
                <w:b w:val="false"/>
                <w:i w:val="false"/>
                <w:color w:val="000000"/>
                <w:sz w:val="22"/>
              </w:rPr>
              <w:t>0x21</w:t>
            </w:r>
          </w:p>
          <w:bookmarkEnd w:id="416"/>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122c9e0decb6cf9a267aa94531b92af8" w:id="417"/>
          <w:p>
            <w:pPr>
              <w:spacing w:after="50" w:line="360" w:lineRule="auto" w:beforeLines="100"/>
              <w:ind w:left="0"/>
              <w:jc w:val="left"/>
            </w:pPr>
            <w:r>
              <w:rPr>
                <w:rFonts w:ascii="宋体" w:hAnsi="Times New Roman" w:eastAsia="宋体"/>
                <w:b w:val="false"/>
                <w:i w:val="false"/>
                <w:color w:val="000000"/>
                <w:sz w:val="22"/>
              </w:rPr>
              <w:t>数据长度</w:t>
            </w:r>
          </w:p>
          <w:bookmarkEnd w:id="417"/>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ff34348a28b82851696931c68daa00d2" w:id="418"/>
          <w:p>
            <w:pPr>
              <w:spacing w:after="50" w:line="360" w:lineRule="auto" w:beforeLines="100"/>
              <w:ind w:left="0"/>
              <w:jc w:val="left"/>
            </w:pPr>
            <w:r>
              <w:rPr>
                <w:rFonts w:ascii="宋体" w:hAnsi="Times New Roman" w:eastAsia="宋体"/>
                <w:b w:val="false"/>
                <w:i w:val="false"/>
                <w:color w:val="000000"/>
                <w:sz w:val="22"/>
              </w:rPr>
              <w:t>2</w:t>
            </w:r>
          </w:p>
          <w:bookmarkEnd w:id="418"/>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7ba9ea3d533dc500909cda0c35d0f52a" w:id="419"/>
          <w:p>
            <w:pPr>
              <w:spacing w:after="50" w:line="360" w:lineRule="auto" w:beforeLines="100"/>
              <w:ind w:left="0"/>
              <w:jc w:val="left"/>
            </w:pPr>
            <w:r>
              <w:rPr>
                <w:rFonts w:ascii="宋体" w:hAnsi="Times New Roman" w:eastAsia="宋体"/>
                <w:b w:val="false"/>
                <w:i w:val="false"/>
                <w:color w:val="000000"/>
                <w:sz w:val="22"/>
              </w:rPr>
              <w:t>0x0000</w:t>
            </w:r>
          </w:p>
          <w:bookmarkEnd w:id="419"/>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648ddfb456f7e94a95e4ad7514ff9c4d" w:id="420"/>
          <w:p>
            <w:pPr>
              <w:spacing w:after="50" w:line="360" w:lineRule="auto" w:beforeLines="100"/>
              <w:ind w:left="0"/>
              <w:jc w:val="left"/>
            </w:pPr>
            <w:r>
              <w:rPr>
                <w:rFonts w:ascii="宋体" w:hAnsi="Times New Roman" w:eastAsia="宋体"/>
                <w:b w:val="false"/>
                <w:i w:val="false"/>
                <w:color w:val="000000"/>
                <w:sz w:val="22"/>
              </w:rPr>
              <w:t>校验和</w:t>
            </w:r>
          </w:p>
          <w:bookmarkEnd w:id="420"/>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cf660eae9cc0c36a50fdb1e13df93f02" w:id="421"/>
          <w:p>
            <w:pPr>
              <w:spacing w:after="50" w:line="360" w:lineRule="auto" w:beforeLines="100"/>
              <w:ind w:left="0"/>
              <w:jc w:val="left"/>
            </w:pPr>
            <w:r>
              <w:rPr>
                <w:rFonts w:ascii="宋体" w:hAnsi="Times New Roman" w:eastAsia="宋体"/>
                <w:b w:val="false"/>
                <w:i w:val="false"/>
                <w:color w:val="000000"/>
                <w:sz w:val="22"/>
              </w:rPr>
              <w:t>1</w:t>
            </w:r>
          </w:p>
          <w:bookmarkEnd w:id="421"/>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7dcac851eb8d1cf8bac895eb34a013ad" w:id="422"/>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422"/>
        </w:tc>
      </w:tr>
    </w:tbl>
    <w:bookmarkEnd w:id="404"/>
    <w:bookmarkStart w:name="48e1c4a649b62a930f7b8a27d9a09825" w:id="423"/>
    <w:p>
      <w:pPr>
        <w:spacing w:after="50" w:line="360" w:lineRule="auto" w:beforeLines="100"/>
        <w:ind w:left="0"/>
        <w:jc w:val="left"/>
      </w:pPr>
      <w:r>
        <w:rPr>
          <w:rFonts w:ascii="宋体" w:hAnsi="Times New Roman" w:eastAsia="宋体"/>
          <w:b w:val="false"/>
          <w:i w:val="false"/>
          <w:color w:val="000000"/>
          <w:sz w:val="22"/>
        </w:rPr>
        <w:t>MUC回复</w:t>
      </w:r>
    </w:p>
    <w:bookmarkEnd w:id="423"/>
    <w:bookmarkStart w:name="VfG5V" w:id="424"/>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29"/>
        <w:gridCol w:w="2689"/>
        <w:gridCol w:w="8316"/>
      </w:tblGrid>
      <w:tr>
        <w:trPr>
          <w:trHeight w:val="495" w:hRule="atLeast"/>
        </w:trPr>
        <w:tc>
          <w:tcPr>
            <w:tcW w:w="26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5db0ea3bc10e44712d3f289988e10c95" w:id="425"/>
          <w:p>
            <w:pPr>
              <w:spacing w:after="50" w:line="360" w:lineRule="auto" w:beforeLines="100"/>
              <w:ind w:left="0"/>
              <w:jc w:val="left"/>
            </w:pPr>
            <w:r>
              <w:rPr>
                <w:rFonts w:ascii="宋体" w:hAnsi="Times New Roman" w:eastAsia="宋体"/>
                <w:b w:val="false"/>
                <w:i w:val="false"/>
                <w:color w:val="000000"/>
                <w:sz w:val="22"/>
              </w:rPr>
              <w:t>字段</w:t>
            </w:r>
          </w:p>
          <w:bookmarkEnd w:id="425"/>
        </w:tc>
        <w:tc>
          <w:tcPr>
            <w:tcW w:w="268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166cc2fcc8f70d85fc17d2c83e7f23f5" w:id="426"/>
          <w:p>
            <w:pPr>
              <w:spacing w:after="50" w:line="360" w:lineRule="auto" w:beforeLines="100"/>
              <w:ind w:left="0"/>
              <w:jc w:val="left"/>
            </w:pPr>
            <w:r>
              <w:rPr>
                <w:rFonts w:ascii="宋体" w:hAnsi="Times New Roman" w:eastAsia="宋体"/>
                <w:b w:val="false"/>
                <w:i w:val="false"/>
                <w:color w:val="000000"/>
                <w:sz w:val="22"/>
              </w:rPr>
              <w:t>长度（byte）</w:t>
            </w:r>
          </w:p>
          <w:bookmarkEnd w:id="426"/>
        </w:tc>
        <w:tc>
          <w:tcPr>
            <w:tcW w:w="831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2469d51368dd113e35ad1ef9a08e8018" w:id="427"/>
          <w:p>
            <w:pPr>
              <w:spacing w:after="50" w:line="360" w:lineRule="auto" w:beforeLines="100"/>
              <w:ind w:left="0"/>
              <w:jc w:val="left"/>
            </w:pPr>
            <w:r>
              <w:rPr>
                <w:rFonts w:ascii="宋体" w:hAnsi="Times New Roman" w:eastAsia="宋体"/>
                <w:b w:val="false"/>
                <w:i w:val="false"/>
                <w:color w:val="000000"/>
                <w:sz w:val="22"/>
              </w:rPr>
              <w:t>说明</w:t>
            </w:r>
          </w:p>
          <w:bookmarkEnd w:id="427"/>
        </w:tc>
      </w:tr>
      <w:tr>
        <w:trPr>
          <w:trHeight w:val="495" w:hRule="atLeast"/>
        </w:trPr>
        <w:tc>
          <w:tcPr>
            <w:tcW w:w="26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d05ede9a1fad99e28c6652d7e196ee8e" w:id="428"/>
          <w:p>
            <w:pPr>
              <w:spacing w:after="50" w:line="360" w:lineRule="auto" w:beforeLines="100"/>
              <w:ind w:left="0"/>
              <w:jc w:val="left"/>
            </w:pPr>
            <w:r>
              <w:rPr>
                <w:rFonts w:ascii="宋体" w:hAnsi="Times New Roman" w:eastAsia="宋体"/>
                <w:b w:val="false"/>
                <w:i w:val="false"/>
                <w:color w:val="000000"/>
                <w:sz w:val="22"/>
              </w:rPr>
              <w:t>帧头</w:t>
            </w:r>
          </w:p>
          <w:bookmarkEnd w:id="428"/>
        </w:tc>
        <w:tc>
          <w:tcPr>
            <w:tcW w:w="268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10318de56bae98569e7330c332c98c5e" w:id="429"/>
          <w:p>
            <w:pPr>
              <w:spacing w:after="50" w:line="360" w:lineRule="auto" w:beforeLines="100"/>
              <w:ind w:left="0"/>
              <w:jc w:val="left"/>
            </w:pPr>
            <w:r>
              <w:rPr>
                <w:rFonts w:ascii="宋体" w:hAnsi="Times New Roman" w:eastAsia="宋体"/>
                <w:b w:val="false"/>
                <w:i w:val="false"/>
                <w:color w:val="000000"/>
                <w:sz w:val="22"/>
              </w:rPr>
              <w:t>2</w:t>
            </w:r>
          </w:p>
          <w:bookmarkEnd w:id="429"/>
        </w:tc>
        <w:tc>
          <w:tcPr>
            <w:tcW w:w="831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945030889b61488e7612754ca3da2b39" w:id="430"/>
          <w:p>
            <w:pPr>
              <w:spacing w:after="50" w:line="360" w:lineRule="auto" w:beforeLines="100"/>
              <w:ind w:left="0"/>
              <w:jc w:val="left"/>
            </w:pPr>
            <w:r>
              <w:rPr>
                <w:rFonts w:ascii="宋体" w:hAnsi="Times New Roman" w:eastAsia="宋体"/>
                <w:b w:val="false"/>
                <w:i w:val="false"/>
                <w:color w:val="000000"/>
                <w:sz w:val="22"/>
              </w:rPr>
              <w:t>0xA5A5</w:t>
            </w:r>
          </w:p>
          <w:bookmarkEnd w:id="430"/>
        </w:tc>
      </w:tr>
      <w:tr>
        <w:trPr>
          <w:trHeight w:val="495" w:hRule="atLeast"/>
        </w:trPr>
        <w:tc>
          <w:tcPr>
            <w:tcW w:w="26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6620467f329dd611d8e5024c6a12877d" w:id="431"/>
          <w:p>
            <w:pPr>
              <w:spacing w:after="50" w:line="360" w:lineRule="auto" w:beforeLines="100"/>
              <w:ind w:left="0"/>
              <w:jc w:val="left"/>
            </w:pPr>
            <w:r>
              <w:rPr>
                <w:rFonts w:ascii="宋体" w:hAnsi="Times New Roman" w:eastAsia="宋体"/>
                <w:b w:val="false"/>
                <w:i w:val="false"/>
                <w:color w:val="000000"/>
                <w:sz w:val="22"/>
              </w:rPr>
              <w:t>版本</w:t>
            </w:r>
          </w:p>
          <w:bookmarkEnd w:id="431"/>
        </w:tc>
        <w:tc>
          <w:tcPr>
            <w:tcW w:w="268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adf8c3bb3b6fc9f32e17b95c8f16f3b1" w:id="432"/>
          <w:p>
            <w:pPr>
              <w:spacing w:after="50" w:line="360" w:lineRule="auto" w:beforeLines="100"/>
              <w:ind w:left="0"/>
              <w:jc w:val="left"/>
            </w:pPr>
            <w:r>
              <w:rPr>
                <w:rFonts w:ascii="宋体" w:hAnsi="Times New Roman" w:eastAsia="宋体"/>
                <w:b w:val="false"/>
                <w:i w:val="false"/>
                <w:color w:val="000000"/>
                <w:sz w:val="22"/>
              </w:rPr>
              <w:t>1</w:t>
            </w:r>
          </w:p>
          <w:bookmarkEnd w:id="432"/>
        </w:tc>
        <w:tc>
          <w:tcPr>
            <w:tcW w:w="831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c1096facfc46d88cdf277ccf4556653e" w:id="433"/>
          <w:p>
            <w:pPr>
              <w:spacing w:after="50" w:line="360" w:lineRule="auto" w:beforeLines="100"/>
              <w:ind w:left="0"/>
              <w:jc w:val="left"/>
            </w:pPr>
            <w:r>
              <w:rPr>
                <w:rFonts w:ascii="宋体" w:hAnsi="Times New Roman" w:eastAsia="宋体"/>
                <w:b w:val="false"/>
                <w:i w:val="false"/>
                <w:color w:val="000000"/>
                <w:sz w:val="22"/>
              </w:rPr>
              <w:t>0x03</w:t>
            </w:r>
          </w:p>
          <w:bookmarkEnd w:id="433"/>
        </w:tc>
      </w:tr>
      <w:tr>
        <w:trPr>
          <w:trHeight w:val="495" w:hRule="atLeast"/>
        </w:trPr>
        <w:tc>
          <w:tcPr>
            <w:tcW w:w="26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fb595f9f587835243d1c5c5f79d6ed71" w:id="434"/>
          <w:p>
            <w:pPr>
              <w:spacing w:after="50" w:line="360" w:lineRule="auto" w:beforeLines="100"/>
              <w:ind w:left="0"/>
              <w:jc w:val="left"/>
            </w:pPr>
            <w:r>
              <w:rPr>
                <w:rFonts w:ascii="宋体" w:hAnsi="Times New Roman" w:eastAsia="宋体"/>
                <w:b w:val="false"/>
                <w:i w:val="false"/>
                <w:color w:val="000000"/>
                <w:sz w:val="22"/>
              </w:rPr>
              <w:t>回复命令字</w:t>
            </w:r>
          </w:p>
          <w:bookmarkEnd w:id="434"/>
        </w:tc>
        <w:tc>
          <w:tcPr>
            <w:tcW w:w="268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214072196d424da610ec47ba987fa4ba" w:id="435"/>
          <w:p>
            <w:pPr>
              <w:spacing w:after="50" w:line="360" w:lineRule="auto" w:beforeLines="100"/>
              <w:ind w:left="0"/>
              <w:jc w:val="left"/>
            </w:pPr>
            <w:r>
              <w:rPr>
                <w:rFonts w:ascii="宋体" w:hAnsi="Times New Roman" w:eastAsia="宋体"/>
                <w:b w:val="false"/>
                <w:i w:val="false"/>
                <w:color w:val="000000"/>
                <w:sz w:val="22"/>
              </w:rPr>
              <w:t>1</w:t>
            </w:r>
          </w:p>
          <w:bookmarkEnd w:id="435"/>
        </w:tc>
        <w:tc>
          <w:tcPr>
            <w:tcW w:w="831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15408d33d19e3fcba73dfc4fe1926326" w:id="436"/>
          <w:p>
            <w:pPr>
              <w:spacing w:after="50" w:line="360" w:lineRule="auto" w:beforeLines="100"/>
              <w:ind w:left="0"/>
              <w:jc w:val="left"/>
            </w:pPr>
            <w:r>
              <w:rPr>
                <w:rFonts w:ascii="宋体" w:hAnsi="Times New Roman" w:eastAsia="宋体"/>
                <w:b w:val="false"/>
                <w:i w:val="false"/>
                <w:color w:val="000000"/>
                <w:sz w:val="22"/>
              </w:rPr>
              <w:t>0x21</w:t>
            </w:r>
          </w:p>
          <w:bookmarkEnd w:id="436"/>
        </w:tc>
      </w:tr>
      <w:tr>
        <w:trPr>
          <w:trHeight w:val="495" w:hRule="atLeast"/>
        </w:trPr>
        <w:tc>
          <w:tcPr>
            <w:tcW w:w="26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f131f3ba9963b6a21ca7da714cd7e32d" w:id="437"/>
          <w:p>
            <w:pPr>
              <w:spacing w:after="50" w:line="360" w:lineRule="auto" w:beforeLines="100"/>
              <w:ind w:left="0"/>
              <w:jc w:val="left"/>
            </w:pPr>
            <w:r>
              <w:rPr>
                <w:rFonts w:ascii="宋体" w:hAnsi="Times New Roman" w:eastAsia="宋体"/>
                <w:b w:val="false"/>
                <w:i w:val="false"/>
                <w:color w:val="000000"/>
                <w:sz w:val="22"/>
              </w:rPr>
              <w:t>数据长度</w:t>
            </w:r>
          </w:p>
          <w:bookmarkEnd w:id="437"/>
        </w:tc>
        <w:tc>
          <w:tcPr>
            <w:tcW w:w="268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dbb4634d3c98e7966e54414d0b0c742d" w:id="438"/>
          <w:p>
            <w:pPr>
              <w:spacing w:after="50" w:line="360" w:lineRule="auto" w:beforeLines="100"/>
              <w:ind w:left="0"/>
              <w:jc w:val="left"/>
            </w:pPr>
            <w:r>
              <w:rPr>
                <w:rFonts w:ascii="宋体" w:hAnsi="Times New Roman" w:eastAsia="宋体"/>
                <w:b w:val="false"/>
                <w:i w:val="false"/>
                <w:color w:val="000000"/>
                <w:sz w:val="22"/>
              </w:rPr>
              <w:t>2</w:t>
            </w:r>
          </w:p>
          <w:bookmarkEnd w:id="438"/>
        </w:tc>
        <w:tc>
          <w:tcPr>
            <w:tcW w:w="831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8661cbb133bc8304d4ce5c3c221e65b8" w:id="439"/>
          <w:p>
            <w:pPr>
              <w:spacing w:after="50" w:line="360" w:lineRule="auto" w:beforeLines="100"/>
              <w:ind w:left="0"/>
              <w:jc w:val="left"/>
            </w:pPr>
            <w:r>
              <w:rPr>
                <w:rFonts w:ascii="宋体" w:hAnsi="Times New Roman" w:eastAsia="宋体"/>
                <w:b w:val="false"/>
                <w:i w:val="false"/>
                <w:color w:val="000000"/>
                <w:sz w:val="22"/>
              </w:rPr>
              <w:t>0x0003</w:t>
            </w:r>
          </w:p>
          <w:bookmarkEnd w:id="439"/>
        </w:tc>
      </w:tr>
      <w:tr>
        <w:trPr>
          <w:trHeight w:val="495" w:hRule="atLeast"/>
        </w:trPr>
        <w:tc>
          <w:tcPr>
            <w:tcW w:w="2629"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bf7e096380147d3b9323da29eaaf404f" w:id="440"/>
          <w:p>
            <w:pPr>
              <w:spacing w:after="50" w:line="360" w:lineRule="auto" w:beforeLines="100"/>
              <w:ind w:left="0"/>
              <w:jc w:val="left"/>
            </w:pPr>
            <w:r>
              <w:rPr>
                <w:rFonts w:ascii="宋体" w:hAnsi="Times New Roman" w:eastAsia="宋体"/>
                <w:b w:val="false"/>
                <w:i w:val="false"/>
                <w:color w:val="000000"/>
                <w:sz w:val="22"/>
              </w:rPr>
              <w:t>设备版本</w:t>
            </w:r>
          </w:p>
          <w:bookmarkEnd w:id="440"/>
        </w:tc>
        <w:tc>
          <w:tcPr>
            <w:tcW w:w="2689"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8687bf4be68a97711450192d72cf3a60" w:id="441"/>
          <w:p>
            <w:pPr>
              <w:spacing w:after="50" w:line="360" w:lineRule="auto" w:beforeLines="100"/>
              <w:ind w:left="0"/>
              <w:jc w:val="left"/>
            </w:pPr>
            <w:r>
              <w:rPr>
                <w:rFonts w:ascii="宋体" w:hAnsi="Times New Roman" w:eastAsia="宋体"/>
                <w:b w:val="false"/>
                <w:i w:val="false"/>
                <w:color w:val="000000"/>
                <w:sz w:val="22"/>
              </w:rPr>
              <w:t>3</w:t>
            </w:r>
          </w:p>
          <w:bookmarkEnd w:id="441"/>
        </w:tc>
        <w:tc>
          <w:tcPr>
            <w:tcW w:w="8316"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888a6d92bfdbf7f25f8ac2b071c53fa4" w:id="442"/>
          <w:p>
            <w:pPr>
              <w:spacing w:after="50" w:line="360" w:lineRule="auto" w:beforeLines="100"/>
              <w:ind w:left="0"/>
              <w:jc w:val="left"/>
            </w:pPr>
            <w:r>
              <w:rPr>
                <w:rFonts w:ascii="宋体" w:hAnsi="Times New Roman" w:eastAsia="宋体"/>
                <w:b w:val="false"/>
                <w:i w:val="false"/>
                <w:color w:val="000000"/>
                <w:sz w:val="22"/>
              </w:rPr>
              <w:t>采用大端模式</w:t>
            </w:r>
          </w:p>
          <w:bookmarkEnd w:id="442"/>
          <w:bookmarkStart w:name="52fc6412c5f4e7c4114ec40e1c96f068" w:id="443"/>
          <w:p>
            <w:pPr>
              <w:spacing w:after="50" w:line="360" w:lineRule="auto" w:beforeLines="100"/>
              <w:ind w:left="0"/>
              <w:jc w:val="left"/>
            </w:pPr>
            <w:r>
              <w:rPr>
                <w:rFonts w:ascii="宋体" w:hAnsi="Times New Roman" w:eastAsia="宋体"/>
                <w:b w:val="false"/>
                <w:i w:val="false"/>
                <w:color w:val="000000"/>
                <w:sz w:val="22"/>
              </w:rPr>
              <w:t>第一个字节表示主版本号</w:t>
            </w:r>
          </w:p>
          <w:bookmarkEnd w:id="443"/>
          <w:bookmarkStart w:name="efc909f0ccc870a04d871c29b1ed0a38" w:id="444"/>
          <w:p>
            <w:pPr>
              <w:spacing w:after="50" w:line="360" w:lineRule="auto" w:beforeLines="100"/>
              <w:ind w:left="0"/>
              <w:jc w:val="left"/>
            </w:pPr>
            <w:r>
              <w:rPr>
                <w:rFonts w:ascii="宋体" w:hAnsi="Times New Roman" w:eastAsia="宋体"/>
                <w:b w:val="false"/>
                <w:i w:val="false"/>
                <w:color w:val="000000"/>
                <w:sz w:val="22"/>
              </w:rPr>
              <w:t>第二个字节表示次版本号</w:t>
            </w:r>
          </w:p>
          <w:bookmarkEnd w:id="444"/>
          <w:bookmarkStart w:name="90057eba013d2f2d3ccaf324e4bda047" w:id="445"/>
          <w:p>
            <w:pPr>
              <w:spacing w:after="50" w:line="360" w:lineRule="auto" w:beforeLines="100"/>
              <w:ind w:left="0"/>
              <w:jc w:val="left"/>
            </w:pPr>
            <w:r>
              <w:rPr>
                <w:rFonts w:ascii="宋体" w:hAnsi="Times New Roman" w:eastAsia="宋体"/>
                <w:b w:val="false"/>
                <w:i w:val="false"/>
                <w:color w:val="000000"/>
                <w:sz w:val="22"/>
              </w:rPr>
              <w:t>第三个字节表示修正版本号</w:t>
            </w:r>
          </w:p>
          <w:bookmarkEnd w:id="445"/>
          <w:bookmarkStart w:name="12a9a89316ba07a4416e99761c9455c7" w:id="446"/>
          <w:p>
            <w:pPr>
              <w:spacing w:after="50" w:line="360" w:lineRule="auto" w:beforeLines="100"/>
              <w:ind w:left="0"/>
              <w:jc w:val="left"/>
            </w:pPr>
            <w:r>
              <w:rPr>
                <w:rFonts w:ascii="宋体" w:hAnsi="Times New Roman" w:eastAsia="宋体"/>
                <w:b w:val="false"/>
                <w:i w:val="false"/>
                <w:color w:val="000000"/>
                <w:sz w:val="22"/>
              </w:rPr>
              <w:t>比如0x010001，表示版本为1.0.1，每个字节取值范围为</w:t>
            </w:r>
            <w:r>
              <w:rPr>
                <w:rFonts w:ascii="宋体" w:hAnsi="Times New Roman" w:eastAsia="宋体"/>
                <w:b w:val="false"/>
                <w:i w:val="false"/>
                <w:color w:val="000000"/>
                <w:sz w:val="22"/>
              </w:rPr>
              <w:t>0x00~0x63</w:t>
            </w:r>
          </w:p>
          <w:bookmarkEnd w:id="446"/>
        </w:tc>
      </w:tr>
      <w:tr>
        <w:trPr>
          <w:trHeight w:val="495" w:hRule="atLeast"/>
        </w:trPr>
        <w:tc>
          <w:tcPr>
            <w:tcW w:w="2629"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e3c374b2" w:id="447"/>
          <w:p>
            <w:pPr>
              <w:spacing w:after="50" w:line="360" w:lineRule="auto" w:beforeLines="100"/>
              <w:ind w:left="0"/>
              <w:jc w:val="left"/>
            </w:pPr>
            <w:r>
              <w:rPr>
                <w:rFonts w:ascii="宋体" w:hAnsi="Times New Roman" w:eastAsia="宋体"/>
                <w:b w:val="false"/>
                <w:i w:val="false"/>
                <w:color w:val="000000"/>
                <w:sz w:val="22"/>
              </w:rPr>
              <w:t>扩展信息</w:t>
            </w:r>
          </w:p>
          <w:bookmarkEnd w:id="447"/>
        </w:tc>
        <w:tc>
          <w:tcPr>
            <w:tcW w:w="2689"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39d49100" w:id="448"/>
          <w:p>
            <w:pPr>
              <w:spacing w:after="50" w:line="360" w:lineRule="auto" w:beforeLines="100"/>
              <w:ind w:left="0"/>
              <w:jc w:val="left"/>
            </w:pPr>
            <w:r>
              <w:rPr>
                <w:rFonts w:ascii="宋体" w:hAnsi="Times New Roman" w:eastAsia="宋体"/>
                <w:b w:val="false"/>
                <w:i w:val="false"/>
                <w:color w:val="000000"/>
                <w:sz w:val="22"/>
              </w:rPr>
              <w:t>n</w:t>
            </w:r>
          </w:p>
          <w:bookmarkEnd w:id="448"/>
        </w:tc>
        <w:tc>
          <w:tcPr>
            <w:tcW w:w="8316"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04d065a0fce13e7570d65dd16a4fedd1" w:id="449"/>
          <w:p>
            <w:pPr>
              <w:spacing w:after="50" w:line="360" w:lineRule="auto" w:beforeLines="100"/>
              <w:ind w:left="0"/>
              <w:jc w:val="left"/>
            </w:pPr>
            <w:r>
              <w:rPr>
                <w:rFonts w:ascii="宋体" w:hAnsi="Times New Roman" w:eastAsia="宋体"/>
                <w:b w:val="false"/>
                <w:i w:val="false"/>
                <w:color w:val="000000"/>
                <w:sz w:val="22"/>
              </w:rPr>
              <w:t>非必要字段，FAE根据产品需求进行改写，格式由完整data域组成,，支持的扩展信息见附录3</w:t>
            </w:r>
          </w:p>
          <w:bookmarkEnd w:id="449"/>
        </w:tc>
      </w:tr>
      <w:tr>
        <w:trPr>
          <w:trHeight w:val="495" w:hRule="atLeast"/>
        </w:trPr>
        <w:tc>
          <w:tcPr>
            <w:tcW w:w="26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ae78b76efdf6d813f4edf7eaf0540d99" w:id="450"/>
          <w:p>
            <w:pPr>
              <w:spacing w:after="50" w:line="360" w:lineRule="auto" w:beforeLines="100"/>
              <w:ind w:left="0"/>
              <w:jc w:val="left"/>
            </w:pPr>
            <w:r>
              <w:rPr>
                <w:rFonts w:ascii="宋体" w:hAnsi="Times New Roman" w:eastAsia="宋体"/>
                <w:b w:val="false"/>
                <w:i w:val="false"/>
                <w:color w:val="000000"/>
                <w:sz w:val="22"/>
              </w:rPr>
              <w:t>校验和</w:t>
            </w:r>
          </w:p>
          <w:bookmarkEnd w:id="450"/>
        </w:tc>
        <w:tc>
          <w:tcPr>
            <w:tcW w:w="268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79142fbd133f693dc90f688a825d6fa9" w:id="451"/>
          <w:p>
            <w:pPr>
              <w:spacing w:after="50" w:line="360" w:lineRule="auto" w:beforeLines="100"/>
              <w:ind w:left="0"/>
              <w:jc w:val="left"/>
            </w:pPr>
            <w:r>
              <w:rPr>
                <w:rFonts w:ascii="宋体" w:hAnsi="Times New Roman" w:eastAsia="宋体"/>
                <w:b w:val="false"/>
                <w:i w:val="false"/>
                <w:color w:val="000000"/>
                <w:sz w:val="22"/>
              </w:rPr>
              <w:t>1</w:t>
            </w:r>
          </w:p>
          <w:bookmarkEnd w:id="451"/>
        </w:tc>
        <w:tc>
          <w:tcPr>
            <w:tcW w:w="831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9bc6c19a08c2f71d0fd25528a2e24399" w:id="452"/>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452"/>
        </w:tc>
      </w:tr>
    </w:tbl>
    <w:bookmarkEnd w:id="424"/>
    <w:bookmarkStart w:name="91465da978d737d14415a27d83af8c66" w:id="453"/>
    <w:bookmarkEnd w:id="453"/>
    <w:bookmarkStart w:name="216fa24dde099ac4c56879a89fca4840" w:id="454"/>
    <w:p>
      <w:pPr>
        <w:pStyle w:val="Heading2"/>
        <w:spacing w:after="50" w:line="360" w:lineRule="auto" w:beforeLines="100"/>
        <w:ind w:left="0"/>
        <w:jc w:val="left"/>
      </w:pPr>
      <w:r>
        <w:rPr>
          <w:rFonts w:ascii="宋体" w:hAnsi="Times New Roman" w:eastAsia="宋体"/>
        </w:rPr>
        <w:t>5.3 设备配网</w:t>
      </w:r>
    </w:p>
    <w:bookmarkEnd w:id="454"/>
    <w:bookmarkStart w:name="251725590919e7a6c116ecea601fb4a0" w:id="455"/>
    <w:p>
      <w:pPr>
        <w:spacing w:after="50" w:line="360" w:lineRule="auto" w:beforeLines="100"/>
        <w:ind w:left="0"/>
        <w:jc w:val="left"/>
      </w:pPr>
      <w:r>
        <w:rPr>
          <w:rFonts w:ascii="宋体" w:hAnsi="Times New Roman" w:eastAsia="宋体"/>
          <w:b w:val="false"/>
          <w:i w:val="false"/>
          <w:color w:val="000000"/>
          <w:sz w:val="22"/>
        </w:rPr>
        <w:t>mcu发送</w:t>
      </w:r>
    </w:p>
    <w:bookmarkEnd w:id="455"/>
    <w:bookmarkStart w:name="lND5d" w:id="456"/>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60"/>
        <w:gridCol w:w="2715"/>
        <w:gridCol w:w="8259"/>
      </w:tblGrid>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5451780e302485911c68af289f82e073" w:id="457"/>
          <w:p>
            <w:pPr>
              <w:spacing w:after="50" w:line="360" w:lineRule="auto" w:beforeLines="100"/>
              <w:ind w:left="0"/>
              <w:jc w:val="left"/>
            </w:pPr>
            <w:r>
              <w:rPr>
                <w:rFonts w:ascii="宋体" w:hAnsi="Times New Roman" w:eastAsia="宋体"/>
                <w:b w:val="false"/>
                <w:i w:val="false"/>
                <w:color w:val="000000"/>
                <w:sz w:val="22"/>
              </w:rPr>
              <w:t>字段</w:t>
            </w:r>
          </w:p>
          <w:bookmarkEnd w:id="457"/>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241c89a8baca1872d2f029c6035eda85" w:id="458"/>
          <w:p>
            <w:pPr>
              <w:spacing w:after="50" w:line="360" w:lineRule="auto" w:beforeLines="100"/>
              <w:ind w:left="0"/>
              <w:jc w:val="left"/>
            </w:pPr>
            <w:r>
              <w:rPr>
                <w:rFonts w:ascii="宋体" w:hAnsi="Times New Roman" w:eastAsia="宋体"/>
                <w:b w:val="false"/>
                <w:i w:val="false"/>
                <w:color w:val="000000"/>
                <w:sz w:val="22"/>
              </w:rPr>
              <w:t>长度（byte）</w:t>
            </w:r>
          </w:p>
          <w:bookmarkEnd w:id="458"/>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fa19e11b79b6a5db2d55d3d3e7140099" w:id="459"/>
          <w:p>
            <w:pPr>
              <w:spacing w:after="50" w:line="360" w:lineRule="auto" w:beforeLines="100"/>
              <w:ind w:left="0"/>
              <w:jc w:val="left"/>
            </w:pPr>
            <w:r>
              <w:rPr>
                <w:rFonts w:ascii="宋体" w:hAnsi="Times New Roman" w:eastAsia="宋体"/>
                <w:b w:val="false"/>
                <w:i w:val="false"/>
                <w:color w:val="000000"/>
                <w:sz w:val="22"/>
              </w:rPr>
              <w:t>说明</w:t>
            </w:r>
          </w:p>
          <w:bookmarkEnd w:id="459"/>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841c89c84013db9b1b12ae32c28788d9" w:id="460"/>
          <w:p>
            <w:pPr>
              <w:spacing w:after="50" w:line="360" w:lineRule="auto" w:beforeLines="100"/>
              <w:ind w:left="0"/>
              <w:jc w:val="left"/>
            </w:pPr>
            <w:r>
              <w:rPr>
                <w:rFonts w:ascii="宋体" w:hAnsi="Times New Roman" w:eastAsia="宋体"/>
                <w:b w:val="false"/>
                <w:i w:val="false"/>
                <w:color w:val="000000"/>
                <w:sz w:val="22"/>
              </w:rPr>
              <w:t>帧头</w:t>
            </w:r>
          </w:p>
          <w:bookmarkEnd w:id="460"/>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2f0e437a04994825174a2f1fdcd2a63a" w:id="461"/>
          <w:p>
            <w:pPr>
              <w:spacing w:after="50" w:line="360" w:lineRule="auto" w:beforeLines="100"/>
              <w:ind w:left="0"/>
              <w:jc w:val="left"/>
            </w:pPr>
            <w:r>
              <w:rPr>
                <w:rFonts w:ascii="宋体" w:hAnsi="Times New Roman" w:eastAsia="宋体"/>
                <w:b w:val="false"/>
                <w:i w:val="false"/>
                <w:color w:val="000000"/>
                <w:sz w:val="22"/>
              </w:rPr>
              <w:t>2</w:t>
            </w:r>
          </w:p>
          <w:bookmarkEnd w:id="461"/>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7282151d99436696618c54e1fcc9cf0b" w:id="462"/>
          <w:p>
            <w:pPr>
              <w:spacing w:after="50" w:line="360" w:lineRule="auto" w:beforeLines="100"/>
              <w:ind w:left="0"/>
              <w:jc w:val="left"/>
            </w:pPr>
            <w:r>
              <w:rPr>
                <w:rFonts w:ascii="宋体" w:hAnsi="Times New Roman" w:eastAsia="宋体"/>
                <w:b w:val="false"/>
                <w:i w:val="false"/>
                <w:color w:val="000000"/>
                <w:sz w:val="22"/>
              </w:rPr>
              <w:t>0xA5A5</w:t>
            </w:r>
          </w:p>
          <w:bookmarkEnd w:id="462"/>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72d03f00d69de27a95c4d3d8858f22c2" w:id="463"/>
          <w:p>
            <w:pPr>
              <w:spacing w:after="50" w:line="360" w:lineRule="auto" w:beforeLines="100"/>
              <w:ind w:left="0"/>
              <w:jc w:val="left"/>
            </w:pPr>
            <w:r>
              <w:rPr>
                <w:rFonts w:ascii="宋体" w:hAnsi="Times New Roman" w:eastAsia="宋体"/>
                <w:b w:val="false"/>
                <w:i w:val="false"/>
                <w:color w:val="000000"/>
                <w:sz w:val="22"/>
              </w:rPr>
              <w:t>版本</w:t>
            </w:r>
          </w:p>
          <w:bookmarkEnd w:id="463"/>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6496fa87f797e1b8622281d0d699ba64" w:id="464"/>
          <w:p>
            <w:pPr>
              <w:spacing w:after="50" w:line="360" w:lineRule="auto" w:beforeLines="100"/>
              <w:ind w:left="0"/>
              <w:jc w:val="left"/>
            </w:pPr>
            <w:r>
              <w:rPr>
                <w:rFonts w:ascii="宋体" w:hAnsi="Times New Roman" w:eastAsia="宋体"/>
                <w:b w:val="false"/>
                <w:i w:val="false"/>
                <w:color w:val="000000"/>
                <w:sz w:val="22"/>
              </w:rPr>
              <w:t>1</w:t>
            </w:r>
          </w:p>
          <w:bookmarkEnd w:id="464"/>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b2822ccc8e80fb7e33b908c17c841d5c" w:id="465"/>
          <w:p>
            <w:pPr>
              <w:spacing w:after="50" w:line="360" w:lineRule="auto" w:beforeLines="100"/>
              <w:ind w:left="0"/>
              <w:jc w:val="left"/>
            </w:pPr>
            <w:r>
              <w:rPr>
                <w:rFonts w:ascii="宋体" w:hAnsi="Times New Roman" w:eastAsia="宋体"/>
                <w:b w:val="false"/>
                <w:i w:val="false"/>
                <w:color w:val="000000"/>
                <w:sz w:val="22"/>
              </w:rPr>
              <w:t>0x03</w:t>
            </w:r>
          </w:p>
          <w:bookmarkEnd w:id="465"/>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34bb3f150a806d9ff6ba30c4350bccf0" w:id="466"/>
          <w:p>
            <w:pPr>
              <w:spacing w:after="50" w:line="360" w:lineRule="auto" w:beforeLines="100"/>
              <w:ind w:left="0"/>
              <w:jc w:val="left"/>
            </w:pPr>
            <w:r>
              <w:rPr>
                <w:rFonts w:ascii="宋体" w:hAnsi="Times New Roman" w:eastAsia="宋体"/>
                <w:b w:val="false"/>
                <w:i w:val="false"/>
                <w:color w:val="000000"/>
                <w:sz w:val="22"/>
              </w:rPr>
              <w:t>命令字</w:t>
            </w:r>
          </w:p>
          <w:bookmarkEnd w:id="466"/>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e79d777181f0a9cdd5c3b9426fd3e27d" w:id="467"/>
          <w:p>
            <w:pPr>
              <w:spacing w:after="50" w:line="360" w:lineRule="auto" w:beforeLines="100"/>
              <w:ind w:left="0"/>
              <w:jc w:val="left"/>
            </w:pPr>
            <w:r>
              <w:rPr>
                <w:rFonts w:ascii="宋体" w:hAnsi="Times New Roman" w:eastAsia="宋体"/>
                <w:b w:val="false"/>
                <w:i w:val="false"/>
                <w:color w:val="000000"/>
                <w:sz w:val="22"/>
              </w:rPr>
              <w:t>1</w:t>
            </w:r>
          </w:p>
          <w:bookmarkEnd w:id="467"/>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1ff8b9c3b946de0cbb1b02e50e10690d" w:id="468"/>
          <w:p>
            <w:pPr>
              <w:spacing w:after="50" w:line="360" w:lineRule="auto" w:beforeLines="100"/>
              <w:ind w:left="0"/>
              <w:jc w:val="left"/>
            </w:pPr>
            <w:r>
              <w:rPr>
                <w:rFonts w:ascii="宋体" w:hAnsi="Times New Roman" w:eastAsia="宋体"/>
                <w:b w:val="false"/>
                <w:i w:val="false"/>
                <w:color w:val="000000"/>
                <w:sz w:val="22"/>
              </w:rPr>
              <w:t>0x23</w:t>
            </w:r>
          </w:p>
          <w:bookmarkEnd w:id="468"/>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95ffc4c5d1da57ba1e29e323a5d43c74" w:id="469"/>
          <w:p>
            <w:pPr>
              <w:spacing w:after="50" w:line="360" w:lineRule="auto" w:beforeLines="100"/>
              <w:ind w:left="0"/>
              <w:jc w:val="left"/>
            </w:pPr>
            <w:r>
              <w:rPr>
                <w:rFonts w:ascii="宋体" w:hAnsi="Times New Roman" w:eastAsia="宋体"/>
                <w:b w:val="false"/>
                <w:i w:val="false"/>
                <w:color w:val="000000"/>
                <w:sz w:val="22"/>
              </w:rPr>
              <w:t>数据长度</w:t>
            </w:r>
          </w:p>
          <w:bookmarkEnd w:id="469"/>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1588d0b94d46b48d91355b9df2e66258" w:id="470"/>
          <w:p>
            <w:pPr>
              <w:spacing w:after="50" w:line="360" w:lineRule="auto" w:beforeLines="100"/>
              <w:ind w:left="0"/>
              <w:jc w:val="left"/>
            </w:pPr>
            <w:r>
              <w:rPr>
                <w:rFonts w:ascii="宋体" w:hAnsi="Times New Roman" w:eastAsia="宋体"/>
                <w:b w:val="false"/>
                <w:i w:val="false"/>
                <w:color w:val="000000"/>
                <w:sz w:val="22"/>
              </w:rPr>
              <w:t>2</w:t>
            </w:r>
          </w:p>
          <w:bookmarkEnd w:id="470"/>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47fbe4c0114fc9e373aedde12d2dbb6c" w:id="471"/>
          <w:p>
            <w:pPr>
              <w:spacing w:after="50" w:line="360" w:lineRule="auto" w:beforeLines="100"/>
              <w:ind w:left="0"/>
              <w:jc w:val="left"/>
            </w:pPr>
            <w:r>
              <w:rPr>
                <w:rFonts w:ascii="宋体" w:hAnsi="Times New Roman" w:eastAsia="宋体"/>
                <w:b w:val="false"/>
                <w:i w:val="false"/>
                <w:color w:val="000000"/>
                <w:sz w:val="22"/>
              </w:rPr>
              <w:t>0x0001</w:t>
            </w:r>
          </w:p>
          <w:bookmarkEnd w:id="471"/>
        </w:tc>
      </w:tr>
      <w:tr>
        <w:trPr>
          <w:trHeight w:val="495" w:hRule="atLeast"/>
        </w:trPr>
        <w:tc>
          <w:tcPr>
            <w:tcW w:w="266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cb11fc3c" w:id="472"/>
          <w:p>
            <w:pPr>
              <w:spacing w:after="50" w:line="360" w:lineRule="auto" w:beforeLines="100"/>
              <w:ind w:left="0"/>
              <w:jc w:val="left"/>
            </w:pPr>
            <w:r>
              <w:rPr>
                <w:rFonts w:ascii="宋体" w:hAnsi="Times New Roman" w:eastAsia="宋体"/>
                <w:b w:val="false"/>
                <w:i w:val="false"/>
                <w:color w:val="000000"/>
                <w:sz w:val="22"/>
              </w:rPr>
              <w:t>数据</w:t>
            </w:r>
          </w:p>
          <w:bookmarkEnd w:id="472"/>
        </w:tc>
        <w:tc>
          <w:tcPr>
            <w:tcW w:w="271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d0d75e0c" w:id="473"/>
          <w:p>
            <w:pPr>
              <w:spacing w:after="50" w:line="360" w:lineRule="auto" w:beforeLines="100"/>
              <w:ind w:left="0"/>
              <w:jc w:val="left"/>
            </w:pPr>
            <w:r>
              <w:rPr>
                <w:rFonts w:ascii="宋体" w:hAnsi="Times New Roman" w:eastAsia="宋体"/>
                <w:b w:val="false"/>
                <w:i w:val="false"/>
                <w:color w:val="000000"/>
                <w:sz w:val="22"/>
              </w:rPr>
              <w:t>1</w:t>
            </w:r>
          </w:p>
          <w:bookmarkEnd w:id="473"/>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6d2b7922afae73bd268727e4ec8e249f" w:id="474"/>
          <w:p>
            <w:pPr>
              <w:spacing w:after="50" w:line="360" w:lineRule="auto" w:beforeLines="100"/>
              <w:ind w:left="0"/>
              <w:jc w:val="left"/>
            </w:pPr>
            <w:r>
              <w:rPr>
                <w:rFonts w:ascii="宋体" w:hAnsi="Times New Roman" w:eastAsia="宋体"/>
                <w:b w:val="false"/>
                <w:i w:val="false"/>
                <w:color w:val="262626"/>
                <w:sz w:val="22"/>
              </w:rPr>
              <w:t>0x01：默认配网</w:t>
            </w:r>
          </w:p>
          <w:bookmarkEnd w:id="474"/>
          <w:bookmarkStart w:name="daff1dfc89313c929caf96c42eb8fd5a" w:id="475"/>
          <w:p>
            <w:pPr>
              <w:spacing w:after="50" w:line="360" w:lineRule="auto" w:beforeLines="100"/>
              <w:ind w:left="0"/>
              <w:jc w:val="left"/>
            </w:pPr>
            <w:r>
              <w:rPr>
                <w:rFonts w:ascii="宋体" w:hAnsi="Times New Roman" w:eastAsia="宋体"/>
                <w:b w:val="false"/>
                <w:i w:val="false"/>
                <w:color w:val="000000"/>
                <w:sz w:val="22"/>
              </w:rPr>
              <w:t>0x02：一键配网</w:t>
            </w:r>
          </w:p>
          <w:bookmarkEnd w:id="475"/>
          <w:bookmarkStart w:name="b623147d8bd8da4598082c8a65cf33a6" w:id="476"/>
          <w:p>
            <w:pPr>
              <w:spacing w:after="50" w:line="360" w:lineRule="auto" w:beforeLines="100"/>
              <w:ind w:left="0"/>
              <w:jc w:val="left"/>
            </w:pPr>
            <w:r>
              <w:rPr>
                <w:rFonts w:ascii="宋体" w:hAnsi="Times New Roman" w:eastAsia="宋体"/>
                <w:b w:val="false"/>
                <w:i w:val="false"/>
                <w:color w:val="000000"/>
                <w:sz w:val="22"/>
              </w:rPr>
              <w:t>0x03：AP配网</w:t>
            </w:r>
          </w:p>
          <w:bookmarkEnd w:id="476"/>
          <w:bookmarkStart w:name="5cc8cc9951a69377a979b6f54349776f" w:id="477"/>
          <w:p>
            <w:pPr>
              <w:spacing w:after="50" w:line="360" w:lineRule="auto" w:beforeLines="100"/>
              <w:ind w:left="0"/>
              <w:jc w:val="left"/>
            </w:pPr>
            <w:r>
              <w:rPr>
                <w:rFonts w:ascii="宋体" w:hAnsi="Times New Roman" w:eastAsia="宋体"/>
                <w:b w:val="false"/>
                <w:i w:val="false"/>
                <w:color w:val="000000"/>
                <w:sz w:val="22"/>
              </w:rPr>
              <w:t>0x04：零配</w:t>
            </w:r>
          </w:p>
          <w:bookmarkEnd w:id="477"/>
          <w:bookmarkStart w:name="08d34f411caea389ea3f244d28518664" w:id="478"/>
          <w:p>
            <w:pPr>
              <w:spacing w:after="50" w:line="360" w:lineRule="auto" w:beforeLines="100"/>
              <w:ind w:left="0"/>
              <w:jc w:val="left"/>
            </w:pPr>
            <w:r>
              <w:rPr>
                <w:rFonts w:ascii="宋体" w:hAnsi="Times New Roman" w:eastAsia="宋体"/>
                <w:b w:val="false"/>
                <w:i w:val="false"/>
                <w:color w:val="000000"/>
                <w:sz w:val="22"/>
              </w:rPr>
              <w:t>0x05：蓝牙配网</w:t>
            </w:r>
          </w:p>
          <w:bookmarkEnd w:id="478"/>
          <w:bookmarkStart w:name="uf5fe821b" w:id="479"/>
          <w:p>
            <w:pPr>
              <w:spacing w:after="50" w:line="360" w:lineRule="auto" w:beforeLines="100"/>
              <w:ind w:left="0"/>
              <w:jc w:val="left"/>
            </w:pPr>
            <w:r>
              <w:rPr>
                <w:rFonts w:ascii="宋体" w:hAnsi="Times New Roman" w:eastAsia="宋体"/>
                <w:b w:val="false"/>
                <w:i w:val="false"/>
                <w:color w:val="000000"/>
                <w:sz w:val="22"/>
              </w:rPr>
              <w:t>0x06：遥控器配对</w:t>
            </w:r>
          </w:p>
          <w:bookmarkEnd w:id="479"/>
          <w:bookmarkStart w:name="u52c23fdb" w:id="480"/>
          <w:p>
            <w:pPr>
              <w:spacing w:after="50" w:line="360" w:lineRule="auto" w:beforeLines="100"/>
              <w:ind w:left="0"/>
              <w:jc w:val="left"/>
            </w:pPr>
            <w:r>
              <w:rPr>
                <w:rFonts w:ascii="宋体" w:hAnsi="Times New Roman" w:eastAsia="宋体"/>
                <w:b w:val="false"/>
                <w:i w:val="false"/>
                <w:color w:val="000000"/>
                <w:sz w:val="22"/>
              </w:rPr>
              <w:t>0x07：蓝牙配网确认</w:t>
            </w:r>
          </w:p>
          <w:bookmarkEnd w:id="480"/>
          <w:bookmarkStart w:name="3ad8a614122c1b299215ca2acfa8645e" w:id="481"/>
          <w:p>
            <w:pPr>
              <w:spacing w:after="50" w:line="360" w:lineRule="auto" w:beforeLines="100"/>
              <w:ind w:left="0"/>
              <w:jc w:val="left"/>
            </w:pPr>
            <w:r>
              <w:rPr>
                <w:rFonts w:ascii="宋体" w:hAnsi="Times New Roman" w:eastAsia="宋体"/>
                <w:b w:val="false"/>
                <w:i w:val="false"/>
                <w:color w:val="000000"/>
                <w:sz w:val="22"/>
                <w:shd w:fill="fbde28"/>
              </w:rPr>
              <w:t>一般情况下使用默认配网</w:t>
            </w:r>
          </w:p>
          <w:bookmarkEnd w:id="481"/>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b73f96f1d1a213a3f9b6b19222972e48" w:id="482"/>
          <w:p>
            <w:pPr>
              <w:spacing w:after="50" w:line="360" w:lineRule="auto" w:beforeLines="100"/>
              <w:ind w:left="0"/>
              <w:jc w:val="left"/>
            </w:pPr>
            <w:r>
              <w:rPr>
                <w:rFonts w:ascii="宋体" w:hAnsi="Times New Roman" w:eastAsia="宋体"/>
                <w:b w:val="false"/>
                <w:i w:val="false"/>
                <w:color w:val="000000"/>
                <w:sz w:val="22"/>
              </w:rPr>
              <w:t>校验和</w:t>
            </w:r>
          </w:p>
          <w:bookmarkEnd w:id="482"/>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37c826a3222fe0dba6096d9aa4adfb85" w:id="483"/>
          <w:p>
            <w:pPr>
              <w:spacing w:after="50" w:line="360" w:lineRule="auto" w:beforeLines="100"/>
              <w:ind w:left="0"/>
              <w:jc w:val="left"/>
            </w:pPr>
            <w:r>
              <w:rPr>
                <w:rFonts w:ascii="宋体" w:hAnsi="Times New Roman" w:eastAsia="宋体"/>
                <w:b w:val="false"/>
                <w:i w:val="false"/>
                <w:color w:val="000000"/>
                <w:sz w:val="22"/>
              </w:rPr>
              <w:t>1</w:t>
            </w:r>
          </w:p>
          <w:bookmarkEnd w:id="483"/>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d1c70ee86e43278e0a14c6f089662c04" w:id="484"/>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484"/>
        </w:tc>
      </w:tr>
    </w:tbl>
    <w:bookmarkEnd w:id="456"/>
    <w:bookmarkStart w:name="fa961a8c731014da80b93b0e17e2920b" w:id="485"/>
    <w:p>
      <w:pPr>
        <w:spacing w:after="50" w:line="360" w:lineRule="auto" w:beforeLines="100"/>
        <w:ind w:left="0"/>
        <w:jc w:val="left"/>
      </w:pPr>
      <w:r>
        <w:rPr>
          <w:rFonts w:ascii="宋体" w:hAnsi="Times New Roman" w:eastAsia="宋体"/>
          <w:b w:val="false"/>
          <w:i w:val="false"/>
          <w:color w:val="000000"/>
          <w:sz w:val="22"/>
        </w:rPr>
        <w:t>模组回复</w:t>
      </w:r>
    </w:p>
    <w:bookmarkEnd w:id="485"/>
    <w:bookmarkStart w:name="eunoe" w:id="486"/>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60"/>
        <w:gridCol w:w="2715"/>
        <w:gridCol w:w="8259"/>
      </w:tblGrid>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146d8d103631b1c53f418bac12795da1" w:id="487"/>
          <w:p>
            <w:pPr>
              <w:spacing w:after="50" w:line="360" w:lineRule="auto" w:beforeLines="100"/>
              <w:ind w:left="0"/>
              <w:jc w:val="left"/>
            </w:pPr>
            <w:r>
              <w:rPr>
                <w:rFonts w:ascii="宋体" w:hAnsi="Times New Roman" w:eastAsia="宋体"/>
                <w:b w:val="false"/>
                <w:i w:val="false"/>
                <w:color w:val="000000"/>
                <w:sz w:val="22"/>
              </w:rPr>
              <w:t>字段</w:t>
            </w:r>
          </w:p>
          <w:bookmarkEnd w:id="487"/>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026d1bdfa2aec208d90384f5ac718fdd" w:id="488"/>
          <w:p>
            <w:pPr>
              <w:spacing w:after="50" w:line="360" w:lineRule="auto" w:beforeLines="100"/>
              <w:ind w:left="0"/>
              <w:jc w:val="left"/>
            </w:pPr>
            <w:r>
              <w:rPr>
                <w:rFonts w:ascii="宋体" w:hAnsi="Times New Roman" w:eastAsia="宋体"/>
                <w:b w:val="false"/>
                <w:i w:val="false"/>
                <w:color w:val="000000"/>
                <w:sz w:val="22"/>
              </w:rPr>
              <w:t>长度（byte）</w:t>
            </w:r>
          </w:p>
          <w:bookmarkEnd w:id="488"/>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fe4d1d2cd18636188f88045bf785524f" w:id="489"/>
          <w:p>
            <w:pPr>
              <w:spacing w:after="50" w:line="360" w:lineRule="auto" w:beforeLines="100"/>
              <w:ind w:left="0"/>
              <w:jc w:val="left"/>
            </w:pPr>
            <w:r>
              <w:rPr>
                <w:rFonts w:ascii="宋体" w:hAnsi="Times New Roman" w:eastAsia="宋体"/>
                <w:b w:val="false"/>
                <w:i w:val="false"/>
                <w:color w:val="000000"/>
                <w:sz w:val="22"/>
              </w:rPr>
              <w:t>说明</w:t>
            </w:r>
          </w:p>
          <w:bookmarkEnd w:id="489"/>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34b07c3debd4e0fcdbf84383215b1174" w:id="490"/>
          <w:p>
            <w:pPr>
              <w:spacing w:after="50" w:line="360" w:lineRule="auto" w:beforeLines="100"/>
              <w:ind w:left="0"/>
              <w:jc w:val="left"/>
            </w:pPr>
            <w:r>
              <w:rPr>
                <w:rFonts w:ascii="宋体" w:hAnsi="Times New Roman" w:eastAsia="宋体"/>
                <w:b w:val="false"/>
                <w:i w:val="false"/>
                <w:color w:val="000000"/>
                <w:sz w:val="22"/>
              </w:rPr>
              <w:t>帧头</w:t>
            </w:r>
          </w:p>
          <w:bookmarkEnd w:id="490"/>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789892c8db2d1af03a5cc55b9524aa9e" w:id="491"/>
          <w:p>
            <w:pPr>
              <w:spacing w:after="50" w:line="360" w:lineRule="auto" w:beforeLines="100"/>
              <w:ind w:left="0"/>
              <w:jc w:val="left"/>
            </w:pPr>
            <w:r>
              <w:rPr>
                <w:rFonts w:ascii="宋体" w:hAnsi="Times New Roman" w:eastAsia="宋体"/>
                <w:b w:val="false"/>
                <w:i w:val="false"/>
                <w:color w:val="000000"/>
                <w:sz w:val="22"/>
              </w:rPr>
              <w:t>2</w:t>
            </w:r>
          </w:p>
          <w:bookmarkEnd w:id="491"/>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aaf44244ef89894cc619a3d55f5d1dce" w:id="492"/>
          <w:p>
            <w:pPr>
              <w:spacing w:after="50" w:line="360" w:lineRule="auto" w:beforeLines="100"/>
              <w:ind w:left="0"/>
              <w:jc w:val="left"/>
            </w:pPr>
            <w:r>
              <w:rPr>
                <w:rFonts w:ascii="宋体" w:hAnsi="Times New Roman" w:eastAsia="宋体"/>
                <w:b w:val="false"/>
                <w:i w:val="false"/>
                <w:color w:val="000000"/>
                <w:sz w:val="22"/>
              </w:rPr>
              <w:t>0xA5A5</w:t>
            </w:r>
          </w:p>
          <w:bookmarkEnd w:id="492"/>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b490aa209395314bb885d33147637d53" w:id="493"/>
          <w:p>
            <w:pPr>
              <w:spacing w:after="50" w:line="360" w:lineRule="auto" w:beforeLines="100"/>
              <w:ind w:left="0"/>
              <w:jc w:val="left"/>
            </w:pPr>
            <w:r>
              <w:rPr>
                <w:rFonts w:ascii="宋体" w:hAnsi="Times New Roman" w:eastAsia="宋体"/>
                <w:b w:val="false"/>
                <w:i w:val="false"/>
                <w:color w:val="000000"/>
                <w:sz w:val="22"/>
              </w:rPr>
              <w:t>版本</w:t>
            </w:r>
          </w:p>
          <w:bookmarkEnd w:id="493"/>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b79b64905e91eba2107c48ede17ae429" w:id="494"/>
          <w:p>
            <w:pPr>
              <w:spacing w:after="50" w:line="360" w:lineRule="auto" w:beforeLines="100"/>
              <w:ind w:left="0"/>
              <w:jc w:val="left"/>
            </w:pPr>
            <w:r>
              <w:rPr>
                <w:rFonts w:ascii="宋体" w:hAnsi="Times New Roman" w:eastAsia="宋体"/>
                <w:b w:val="false"/>
                <w:i w:val="false"/>
                <w:color w:val="000000"/>
                <w:sz w:val="22"/>
              </w:rPr>
              <w:t>1</w:t>
            </w:r>
          </w:p>
          <w:bookmarkEnd w:id="494"/>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d278ed6f5f629e3d5bf85c324fcdbf3e" w:id="495"/>
          <w:p>
            <w:pPr>
              <w:spacing w:after="50" w:line="360" w:lineRule="auto" w:beforeLines="100"/>
              <w:ind w:left="0"/>
              <w:jc w:val="left"/>
            </w:pPr>
            <w:r>
              <w:rPr>
                <w:rFonts w:ascii="宋体" w:hAnsi="Times New Roman" w:eastAsia="宋体"/>
                <w:b w:val="false"/>
                <w:i w:val="false"/>
                <w:color w:val="000000"/>
                <w:sz w:val="22"/>
              </w:rPr>
              <w:t>0x03</w:t>
            </w:r>
          </w:p>
          <w:bookmarkEnd w:id="495"/>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0036ef4815b7574d764e870b0dbd5cf5" w:id="496"/>
          <w:p>
            <w:pPr>
              <w:spacing w:after="50" w:line="360" w:lineRule="auto" w:beforeLines="100"/>
              <w:ind w:left="0"/>
              <w:jc w:val="left"/>
            </w:pPr>
            <w:r>
              <w:rPr>
                <w:rFonts w:ascii="宋体" w:hAnsi="Times New Roman" w:eastAsia="宋体"/>
                <w:b w:val="false"/>
                <w:i w:val="false"/>
                <w:color w:val="000000"/>
                <w:sz w:val="22"/>
              </w:rPr>
              <w:t>回复命令字</w:t>
            </w:r>
          </w:p>
          <w:bookmarkEnd w:id="496"/>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188f3b73d4b1cba11199902dc43f20cc" w:id="497"/>
          <w:p>
            <w:pPr>
              <w:spacing w:after="50" w:line="360" w:lineRule="auto" w:beforeLines="100"/>
              <w:ind w:left="0"/>
              <w:jc w:val="left"/>
            </w:pPr>
            <w:r>
              <w:rPr>
                <w:rFonts w:ascii="宋体" w:hAnsi="Times New Roman" w:eastAsia="宋体"/>
                <w:b w:val="false"/>
                <w:i w:val="false"/>
                <w:color w:val="000000"/>
                <w:sz w:val="22"/>
              </w:rPr>
              <w:t>1</w:t>
            </w:r>
          </w:p>
          <w:bookmarkEnd w:id="497"/>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be054513c014677e0628b0ccebedd238" w:id="498"/>
          <w:p>
            <w:pPr>
              <w:spacing w:after="50" w:line="360" w:lineRule="auto" w:beforeLines="100"/>
              <w:ind w:left="0"/>
              <w:jc w:val="left"/>
            </w:pPr>
            <w:r>
              <w:rPr>
                <w:rFonts w:ascii="宋体" w:hAnsi="Times New Roman" w:eastAsia="宋体"/>
                <w:b w:val="false"/>
                <w:i w:val="false"/>
                <w:color w:val="000000"/>
                <w:sz w:val="22"/>
              </w:rPr>
              <w:t>0x23</w:t>
            </w:r>
          </w:p>
          <w:bookmarkEnd w:id="498"/>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c3125bb7b07995823278b1303cdd3503" w:id="499"/>
          <w:p>
            <w:pPr>
              <w:spacing w:after="50" w:line="360" w:lineRule="auto" w:beforeLines="100"/>
              <w:ind w:left="0"/>
              <w:jc w:val="left"/>
            </w:pPr>
            <w:r>
              <w:rPr>
                <w:rFonts w:ascii="宋体" w:hAnsi="Times New Roman" w:eastAsia="宋体"/>
                <w:b w:val="false"/>
                <w:i w:val="false"/>
                <w:color w:val="000000"/>
                <w:sz w:val="22"/>
              </w:rPr>
              <w:t>数据长度</w:t>
            </w:r>
          </w:p>
          <w:bookmarkEnd w:id="499"/>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85cad8d20d03c196b130b503122247cf" w:id="500"/>
          <w:p>
            <w:pPr>
              <w:spacing w:after="50" w:line="360" w:lineRule="auto" w:beforeLines="100"/>
              <w:ind w:left="0"/>
              <w:jc w:val="left"/>
            </w:pPr>
            <w:r>
              <w:rPr>
                <w:rFonts w:ascii="宋体" w:hAnsi="Times New Roman" w:eastAsia="宋体"/>
                <w:b w:val="false"/>
                <w:i w:val="false"/>
                <w:color w:val="000000"/>
                <w:sz w:val="22"/>
              </w:rPr>
              <w:t>2</w:t>
            </w:r>
          </w:p>
          <w:bookmarkEnd w:id="500"/>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e0c69f3d8e54c52ce86f820df23dc991" w:id="501"/>
          <w:p>
            <w:pPr>
              <w:spacing w:after="50" w:line="360" w:lineRule="auto" w:beforeLines="100"/>
              <w:ind w:left="0"/>
              <w:jc w:val="left"/>
            </w:pPr>
            <w:r>
              <w:rPr>
                <w:rFonts w:ascii="宋体" w:hAnsi="Times New Roman" w:eastAsia="宋体"/>
                <w:b w:val="false"/>
                <w:i w:val="false"/>
                <w:color w:val="000000"/>
                <w:sz w:val="22"/>
              </w:rPr>
              <w:t>0x0000</w:t>
            </w:r>
          </w:p>
          <w:bookmarkEnd w:id="501"/>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7027a231bb72ef8a32fb7b7eff97a058" w:id="502"/>
          <w:p>
            <w:pPr>
              <w:spacing w:after="50" w:line="360" w:lineRule="auto" w:beforeLines="100"/>
              <w:ind w:left="0"/>
              <w:jc w:val="left"/>
            </w:pPr>
            <w:r>
              <w:rPr>
                <w:rFonts w:ascii="宋体" w:hAnsi="Times New Roman" w:eastAsia="宋体"/>
                <w:b w:val="false"/>
                <w:i w:val="false"/>
                <w:color w:val="000000"/>
                <w:sz w:val="22"/>
              </w:rPr>
              <w:t>校验和</w:t>
            </w:r>
          </w:p>
          <w:bookmarkEnd w:id="502"/>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a77da1af5bb503d96fec839480b74609" w:id="503"/>
          <w:p>
            <w:pPr>
              <w:spacing w:after="50" w:line="360" w:lineRule="auto" w:beforeLines="100"/>
              <w:ind w:left="0"/>
              <w:jc w:val="left"/>
            </w:pPr>
            <w:r>
              <w:rPr>
                <w:rFonts w:ascii="宋体" w:hAnsi="Times New Roman" w:eastAsia="宋体"/>
                <w:b w:val="false"/>
                <w:i w:val="false"/>
                <w:color w:val="000000"/>
                <w:sz w:val="22"/>
              </w:rPr>
              <w:t>1</w:t>
            </w:r>
          </w:p>
          <w:bookmarkEnd w:id="503"/>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5bb3955bbe2b39167d73cfe7fce2d046" w:id="504"/>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504"/>
        </w:tc>
      </w:tr>
    </w:tbl>
    <w:bookmarkEnd w:id="486"/>
    <w:bookmarkStart w:name="a57b2f45d4ef9c25a22db17b0d2023cb" w:id="505"/>
    <w:p>
      <w:pPr>
        <w:spacing w:after="50" w:line="360" w:lineRule="auto" w:beforeLines="100"/>
        <w:ind w:left="0"/>
        <w:jc w:val="left"/>
      </w:pPr>
      <w:r>
        <w:rPr>
          <w:rFonts w:ascii="宋体" w:hAnsi="Times New Roman" w:eastAsia="宋体"/>
          <w:b w:val="false"/>
          <w:i w:val="false"/>
          <w:color w:val="000000"/>
          <w:sz w:val="22"/>
        </w:rPr>
        <w:t>具体操作流程如下：</w:t>
      </w:r>
    </w:p>
    <w:bookmarkEnd w:id="505"/>
    <w:bookmarkStart w:name="giz30" w:id="506"/>
    <w:p>
      <w:pPr>
        <w:spacing w:after="50" w:line="360" w:lineRule="auto" w:beforeLines="100"/>
        <w:ind w:left="0"/>
        <w:jc w:val="left"/>
      </w:pPr>
      <w:r>
        <w:rPr>
          <w:rFonts w:ascii="宋体" w:hAnsi="Times New Roman" w:eastAsia="宋体"/>
          <w:b w:val="false"/>
          <w:i w:val="false"/>
          <w:color w:val="000000"/>
          <w:sz w:val="22"/>
        </w:rPr>
        <w:t xml:space="preserve">
    </w:t>
      </w:r>
      <w:r>
        <w:rPr>
          <w:rFonts w:eastAsia="宋体" w:ascii="宋体"/>
        </w:rPr>
        <w:drawing>
          <wp:inline distT="0" distB="0" distL="0" distR="0">
            <wp:extent cx="2209800" cy="206692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1"/>
                    <a:stretch>
                      <a:fillRect/>
                    </a:stretch>
                  </pic:blipFill>
                  <pic:spPr>
                    <a:xfrm>
                      <a:off x="0" y="0"/>
                      <a:ext cx="2209800" cy="2066925"/>
                    </a:xfrm>
                    <a:prstGeom prst="rect">
                      <a:avLst/>
                    </a:prstGeom>
                  </pic:spPr>
                </pic:pic>
              </a:graphicData>
            </a:graphic>
          </wp:inline>
        </w:drawing>
      </w:r>
      <w:r>
        <w:rPr>
          <w:rFonts w:ascii="宋体" w:hAnsi="Times New Roman" w:eastAsia="宋体"/>
          <w:b w:val="false"/>
          <w:i w:val="false"/>
          <w:color w:val="000000"/>
          <w:sz w:val="22"/>
        </w:rPr>
        <w:t xml:space="preserve">
   </w:t>
      </w:r>
    </w:p>
    <w:bookmarkEnd w:id="506"/>
    <w:bookmarkStart w:name="9b959bf212b28a0e180cc0181826975f" w:id="507"/>
    <w:p>
      <w:pPr>
        <w:spacing w:after="50" w:line="360" w:lineRule="auto" w:beforeLines="100"/>
        <w:ind w:left="0"/>
        <w:jc w:val="left"/>
      </w:pPr>
      <w:r>
        <w:rPr>
          <w:rFonts w:ascii="宋体" w:hAnsi="Times New Roman" w:eastAsia="宋体"/>
          <w:b w:val="false"/>
          <w:i w:val="false"/>
          <w:color w:val="000000"/>
          <w:sz w:val="22"/>
        </w:rPr>
        <w:t>说明：</w:t>
      </w:r>
    </w:p>
    <w:bookmarkEnd w:id="507"/>
    <w:bookmarkStart w:name="1be411c759397898bf2d76cf52491d7f" w:id="508"/>
    <w:p>
      <w:pPr>
        <w:numPr>
          <w:ilvl w:val="0"/>
          <w:numId w:val="10"/>
        </w:numPr>
        <w:spacing w:after="50" w:line="360" w:lineRule="auto" w:beforeLines="100"/>
        <w:ind w:left="360"/>
        <w:jc w:val="left"/>
      </w:pPr>
      <w:r>
        <w:rPr>
          <w:rFonts w:ascii="宋体" w:hAnsi="Times New Roman" w:eastAsia="宋体"/>
          <w:b w:val="false"/>
          <w:i w:val="false"/>
          <w:color w:val="000000"/>
          <w:sz w:val="22"/>
        </w:rPr>
        <w:t>步骤1 MCU发送配网命令后，此时并未正在进入配网状态，必须等待步骤4模组发送配网状态命令后方可认为进入配网状态，</w:t>
      </w:r>
      <w:r>
        <w:rPr>
          <w:rFonts w:ascii="宋体" w:hAnsi="Times New Roman" w:eastAsia="宋体"/>
          <w:b w:val="false"/>
          <w:i w:val="false"/>
          <w:color w:val="000000"/>
          <w:sz w:val="22"/>
        </w:rPr>
        <w:t>配网状态命令详见4.3</w:t>
      </w:r>
    </w:p>
    <w:bookmarkEnd w:id="508"/>
    <w:bookmarkStart w:name="1f3ad3a17263e6c35de055169a250d89" w:id="509"/>
    <w:p>
      <w:pPr>
        <w:numPr>
          <w:ilvl w:val="0"/>
          <w:numId w:val="10"/>
        </w:numPr>
        <w:spacing w:after="50" w:line="360" w:lineRule="auto" w:beforeLines="100"/>
        <w:ind w:left="360"/>
        <w:jc w:val="left"/>
      </w:pPr>
      <w:r>
        <w:rPr>
          <w:rFonts w:ascii="宋体" w:hAnsi="Times New Roman" w:eastAsia="宋体"/>
          <w:b w:val="false"/>
          <w:i w:val="false"/>
          <w:color w:val="000000"/>
          <w:sz w:val="22"/>
        </w:rPr>
        <w:t>有些产品模组在从未配网的情况下，初始上电默认进入配网状态，此时模组直接步骤4发送配网状态到MCU，MCU再进行相应操作</w:t>
      </w:r>
    </w:p>
    <w:bookmarkEnd w:id="509"/>
    <w:bookmarkStart w:name="1c598bef0f1f98c2d70472b18d05c4d8" w:id="510"/>
    <w:p>
      <w:pPr>
        <w:pStyle w:val="Heading2"/>
        <w:spacing w:after="50" w:line="360" w:lineRule="auto" w:beforeLines="100"/>
        <w:ind w:left="0"/>
        <w:jc w:val="left"/>
      </w:pPr>
      <w:r>
        <w:rPr>
          <w:rFonts w:ascii="宋体" w:hAnsi="Times New Roman" w:eastAsia="宋体"/>
        </w:rPr>
        <w:t>5.4 报告模组工作状态</w:t>
      </w:r>
    </w:p>
    <w:bookmarkEnd w:id="510"/>
    <w:bookmarkStart w:name="1158d42e626c33049bd037cd64ff4ba2" w:id="511"/>
    <w:p>
      <w:pPr>
        <w:spacing w:after="50" w:line="360" w:lineRule="auto" w:beforeLines="100"/>
        <w:ind w:left="0"/>
        <w:jc w:val="left"/>
      </w:pPr>
      <w:r>
        <w:rPr>
          <w:rFonts w:ascii="宋体" w:hAnsi="Times New Roman" w:eastAsia="宋体"/>
          <w:b w:val="false"/>
          <w:i w:val="false"/>
          <w:color w:val="000000"/>
          <w:sz w:val="22"/>
        </w:rPr>
        <w:t>模组主动检测自身状态变化，将变化后的状态值及时告知MCU</w:t>
      </w:r>
    </w:p>
    <w:bookmarkEnd w:id="511"/>
    <w:bookmarkStart w:name="08a89c45e37110dc81ad73450c4fd63d" w:id="512"/>
    <w:p>
      <w:pPr>
        <w:spacing w:after="50" w:line="360" w:lineRule="auto" w:beforeLines="100"/>
        <w:ind w:left="0"/>
        <w:jc w:val="left"/>
      </w:pPr>
      <w:r>
        <w:rPr>
          <w:rFonts w:ascii="宋体" w:hAnsi="Times New Roman" w:eastAsia="宋体"/>
          <w:b w:val="false"/>
          <w:i w:val="false"/>
          <w:color w:val="000000"/>
          <w:sz w:val="22"/>
        </w:rPr>
        <w:t>模组发送</w:t>
      </w:r>
    </w:p>
    <w:bookmarkEnd w:id="512"/>
    <w:bookmarkStart w:name="SOCLq" w:id="513"/>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60"/>
        <w:gridCol w:w="2715"/>
        <w:gridCol w:w="8259"/>
      </w:tblGrid>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f51bc25eb45a3e28f7bedd830cd8c817" w:id="514"/>
          <w:p>
            <w:pPr>
              <w:spacing w:after="50" w:line="360" w:lineRule="auto" w:beforeLines="100"/>
              <w:ind w:left="0"/>
              <w:jc w:val="left"/>
            </w:pPr>
            <w:r>
              <w:rPr>
                <w:rFonts w:ascii="宋体" w:hAnsi="Times New Roman" w:eastAsia="宋体"/>
                <w:b w:val="false"/>
                <w:i w:val="false"/>
                <w:color w:val="000000"/>
                <w:sz w:val="22"/>
              </w:rPr>
              <w:t>字段</w:t>
            </w:r>
          </w:p>
          <w:bookmarkEnd w:id="514"/>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b823bb0e9ebd0e30c3616293aec9270d" w:id="515"/>
          <w:p>
            <w:pPr>
              <w:spacing w:after="50" w:line="360" w:lineRule="auto" w:beforeLines="100"/>
              <w:ind w:left="0"/>
              <w:jc w:val="left"/>
            </w:pPr>
            <w:r>
              <w:rPr>
                <w:rFonts w:ascii="宋体" w:hAnsi="Times New Roman" w:eastAsia="宋体"/>
                <w:b w:val="false"/>
                <w:i w:val="false"/>
                <w:color w:val="000000"/>
                <w:sz w:val="22"/>
              </w:rPr>
              <w:t>长度（byte）</w:t>
            </w:r>
          </w:p>
          <w:bookmarkEnd w:id="515"/>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bebfe4395433826bc524e44558eb9ee8" w:id="516"/>
          <w:p>
            <w:pPr>
              <w:spacing w:after="50" w:line="360" w:lineRule="auto" w:beforeLines="100"/>
              <w:ind w:left="0"/>
              <w:jc w:val="left"/>
            </w:pPr>
            <w:r>
              <w:rPr>
                <w:rFonts w:ascii="宋体" w:hAnsi="Times New Roman" w:eastAsia="宋体"/>
                <w:b w:val="false"/>
                <w:i w:val="false"/>
                <w:color w:val="000000"/>
                <w:sz w:val="22"/>
              </w:rPr>
              <w:t>说明</w:t>
            </w:r>
          </w:p>
          <w:bookmarkEnd w:id="516"/>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6eb313545e9d08dd73069f86bc8d09f9" w:id="517"/>
          <w:p>
            <w:pPr>
              <w:spacing w:after="50" w:line="360" w:lineRule="auto" w:beforeLines="100"/>
              <w:ind w:left="0"/>
              <w:jc w:val="left"/>
            </w:pPr>
            <w:r>
              <w:rPr>
                <w:rFonts w:ascii="宋体" w:hAnsi="Times New Roman" w:eastAsia="宋体"/>
                <w:b w:val="false"/>
                <w:i w:val="false"/>
                <w:color w:val="000000"/>
                <w:sz w:val="22"/>
              </w:rPr>
              <w:t>帧头</w:t>
            </w:r>
          </w:p>
          <w:bookmarkEnd w:id="517"/>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21c74768e8d227cf08337f35f8ede456" w:id="518"/>
          <w:p>
            <w:pPr>
              <w:spacing w:after="50" w:line="360" w:lineRule="auto" w:beforeLines="100"/>
              <w:ind w:left="0"/>
              <w:jc w:val="left"/>
            </w:pPr>
            <w:r>
              <w:rPr>
                <w:rFonts w:ascii="宋体" w:hAnsi="Times New Roman" w:eastAsia="宋体"/>
                <w:b w:val="false"/>
                <w:i w:val="false"/>
                <w:color w:val="000000"/>
                <w:sz w:val="22"/>
              </w:rPr>
              <w:t>2</w:t>
            </w:r>
          </w:p>
          <w:bookmarkEnd w:id="518"/>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a016b04020cf4d3466b4df848617edec" w:id="519"/>
          <w:p>
            <w:pPr>
              <w:spacing w:after="50" w:line="360" w:lineRule="auto" w:beforeLines="100"/>
              <w:ind w:left="0"/>
              <w:jc w:val="left"/>
            </w:pPr>
            <w:r>
              <w:rPr>
                <w:rFonts w:ascii="宋体" w:hAnsi="Times New Roman" w:eastAsia="宋体"/>
                <w:b w:val="false"/>
                <w:i w:val="false"/>
                <w:color w:val="000000"/>
                <w:sz w:val="22"/>
              </w:rPr>
              <w:t>0xA5A5</w:t>
            </w:r>
          </w:p>
          <w:bookmarkEnd w:id="519"/>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33f4f762c8566af6ba6b6aa1d7710c06" w:id="520"/>
          <w:p>
            <w:pPr>
              <w:spacing w:after="50" w:line="360" w:lineRule="auto" w:beforeLines="100"/>
              <w:ind w:left="0"/>
              <w:jc w:val="left"/>
            </w:pPr>
            <w:r>
              <w:rPr>
                <w:rFonts w:ascii="宋体" w:hAnsi="Times New Roman" w:eastAsia="宋体"/>
                <w:b w:val="false"/>
                <w:i w:val="false"/>
                <w:color w:val="000000"/>
                <w:sz w:val="22"/>
              </w:rPr>
              <w:t>版本</w:t>
            </w:r>
          </w:p>
          <w:bookmarkEnd w:id="520"/>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9c6570a413d64d9c62a957801d97052f" w:id="521"/>
          <w:p>
            <w:pPr>
              <w:spacing w:after="50" w:line="360" w:lineRule="auto" w:beforeLines="100"/>
              <w:ind w:left="0"/>
              <w:jc w:val="left"/>
            </w:pPr>
            <w:r>
              <w:rPr>
                <w:rFonts w:ascii="宋体" w:hAnsi="Times New Roman" w:eastAsia="宋体"/>
                <w:b w:val="false"/>
                <w:i w:val="false"/>
                <w:color w:val="000000"/>
                <w:sz w:val="22"/>
              </w:rPr>
              <w:t>1</w:t>
            </w:r>
          </w:p>
          <w:bookmarkEnd w:id="521"/>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8fd7d5b805d5cf6acbe5a7f2470c8371" w:id="522"/>
          <w:p>
            <w:pPr>
              <w:spacing w:after="50" w:line="360" w:lineRule="auto" w:beforeLines="100"/>
              <w:ind w:left="0"/>
              <w:jc w:val="left"/>
            </w:pPr>
            <w:r>
              <w:rPr>
                <w:rFonts w:ascii="宋体" w:hAnsi="Times New Roman" w:eastAsia="宋体"/>
                <w:b w:val="false"/>
                <w:i w:val="false"/>
                <w:color w:val="000000"/>
                <w:sz w:val="22"/>
              </w:rPr>
              <w:t>0x03</w:t>
            </w:r>
          </w:p>
          <w:bookmarkEnd w:id="522"/>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41aab3387674e9472da5ebfc5002a71b" w:id="523"/>
          <w:p>
            <w:pPr>
              <w:spacing w:after="50" w:line="360" w:lineRule="auto" w:beforeLines="100"/>
              <w:ind w:left="0"/>
              <w:jc w:val="left"/>
            </w:pPr>
            <w:r>
              <w:rPr>
                <w:rFonts w:ascii="宋体" w:hAnsi="Times New Roman" w:eastAsia="宋体"/>
                <w:b w:val="false"/>
                <w:i w:val="false"/>
                <w:color w:val="000000"/>
                <w:sz w:val="22"/>
              </w:rPr>
              <w:t>命令字</w:t>
            </w:r>
          </w:p>
          <w:bookmarkEnd w:id="523"/>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8283731e4a25771ac1d22b8b8eefdbd6" w:id="524"/>
          <w:p>
            <w:pPr>
              <w:spacing w:after="50" w:line="360" w:lineRule="auto" w:beforeLines="100"/>
              <w:ind w:left="0"/>
              <w:jc w:val="left"/>
            </w:pPr>
            <w:r>
              <w:rPr>
                <w:rFonts w:ascii="宋体" w:hAnsi="Times New Roman" w:eastAsia="宋体"/>
                <w:b w:val="false"/>
                <w:i w:val="false"/>
                <w:color w:val="000000"/>
                <w:sz w:val="22"/>
              </w:rPr>
              <w:t>1</w:t>
            </w:r>
          </w:p>
          <w:bookmarkEnd w:id="524"/>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a65c460e1cc537e4b6e2aacae7ecfae4" w:id="525"/>
          <w:p>
            <w:pPr>
              <w:spacing w:after="50" w:line="360" w:lineRule="auto" w:beforeLines="100"/>
              <w:ind w:left="0"/>
              <w:jc w:val="left"/>
            </w:pPr>
            <w:r>
              <w:rPr>
                <w:rFonts w:ascii="宋体" w:hAnsi="Times New Roman" w:eastAsia="宋体"/>
                <w:b w:val="false"/>
                <w:i w:val="false"/>
                <w:color w:val="000000"/>
                <w:sz w:val="22"/>
              </w:rPr>
              <w:t>0x22</w:t>
            </w:r>
          </w:p>
          <w:bookmarkEnd w:id="525"/>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5a2cf6240d97c8d81472d93b1f721b7a" w:id="526"/>
          <w:p>
            <w:pPr>
              <w:spacing w:after="50" w:line="360" w:lineRule="auto" w:beforeLines="100"/>
              <w:ind w:left="0"/>
              <w:jc w:val="left"/>
            </w:pPr>
            <w:r>
              <w:rPr>
                <w:rFonts w:ascii="宋体" w:hAnsi="Times New Roman" w:eastAsia="宋体"/>
                <w:b w:val="false"/>
                <w:i w:val="false"/>
                <w:color w:val="000000"/>
                <w:sz w:val="22"/>
              </w:rPr>
              <w:t>数据长度</w:t>
            </w:r>
          </w:p>
          <w:bookmarkEnd w:id="526"/>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49338527b18edd2655f5a96a789843e7" w:id="527"/>
          <w:p>
            <w:pPr>
              <w:spacing w:after="50" w:line="360" w:lineRule="auto" w:beforeLines="100"/>
              <w:ind w:left="0"/>
              <w:jc w:val="left"/>
            </w:pPr>
            <w:r>
              <w:rPr>
                <w:rFonts w:ascii="宋体" w:hAnsi="Times New Roman" w:eastAsia="宋体"/>
                <w:b w:val="false"/>
                <w:i w:val="false"/>
                <w:color w:val="000000"/>
                <w:sz w:val="22"/>
              </w:rPr>
              <w:t>2</w:t>
            </w:r>
          </w:p>
          <w:bookmarkEnd w:id="527"/>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b151b179d646caed733d2880ef0bc29e" w:id="528"/>
          <w:p>
            <w:pPr>
              <w:spacing w:after="50" w:line="360" w:lineRule="auto" w:beforeLines="100"/>
              <w:ind w:left="0"/>
              <w:jc w:val="left"/>
            </w:pPr>
            <w:r>
              <w:rPr>
                <w:rFonts w:ascii="宋体" w:hAnsi="Times New Roman" w:eastAsia="宋体"/>
                <w:b w:val="false"/>
                <w:i w:val="false"/>
                <w:color w:val="000000"/>
                <w:sz w:val="22"/>
              </w:rPr>
              <w:t>0x0001</w:t>
            </w:r>
          </w:p>
          <w:bookmarkEnd w:id="528"/>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3c28dd2c34e81fad26c111d27740cac7" w:id="529"/>
          <w:p>
            <w:pPr>
              <w:spacing w:after="50" w:line="360" w:lineRule="auto" w:beforeLines="100"/>
              <w:ind w:left="0"/>
              <w:jc w:val="left"/>
            </w:pPr>
            <w:r>
              <w:rPr>
                <w:rFonts w:ascii="宋体" w:hAnsi="Times New Roman" w:eastAsia="宋体"/>
                <w:b w:val="false"/>
                <w:i w:val="false"/>
                <w:color w:val="000000"/>
                <w:sz w:val="22"/>
              </w:rPr>
              <w:t>数据</w:t>
            </w:r>
          </w:p>
          <w:bookmarkEnd w:id="529"/>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60cf91e6a758647382dc65024744c530" w:id="530"/>
          <w:p>
            <w:pPr>
              <w:spacing w:after="50" w:line="360" w:lineRule="auto" w:beforeLines="100"/>
              <w:ind w:left="0"/>
              <w:jc w:val="left"/>
            </w:pPr>
            <w:r>
              <w:rPr>
                <w:rFonts w:ascii="宋体" w:hAnsi="Times New Roman" w:eastAsia="宋体"/>
                <w:b w:val="false"/>
                <w:i w:val="false"/>
                <w:color w:val="000000"/>
                <w:sz w:val="22"/>
              </w:rPr>
              <w:t>1</w:t>
            </w:r>
          </w:p>
          <w:bookmarkEnd w:id="530"/>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3cf0de3db03872b11db748ccbf4bb2eb" w:id="531"/>
          <w:p>
            <w:pPr>
              <w:spacing w:after="50" w:line="360" w:lineRule="auto" w:beforeLines="100"/>
              <w:ind w:left="0"/>
              <w:jc w:val="left"/>
            </w:pPr>
            <w:r>
              <w:rPr>
                <w:rFonts w:ascii="宋体" w:hAnsi="Times New Roman" w:eastAsia="宋体"/>
                <w:b w:val="false"/>
                <w:i w:val="false"/>
                <w:color w:val="000000"/>
                <w:sz w:val="22"/>
              </w:rPr>
              <w:t>模组工作状态</w:t>
            </w:r>
          </w:p>
          <w:bookmarkEnd w:id="531"/>
          <w:bookmarkStart w:name="eeaa8256a91a96e0de812775bd956398" w:id="532"/>
          <w:p>
            <w:pPr>
              <w:spacing w:after="50" w:line="360" w:lineRule="auto" w:beforeLines="100"/>
              <w:ind w:left="0"/>
              <w:jc w:val="left"/>
            </w:pPr>
            <w:r>
              <w:rPr>
                <w:rFonts w:ascii="宋体" w:hAnsi="Times New Roman" w:eastAsia="宋体"/>
                <w:b w:val="false"/>
                <w:i w:val="false"/>
                <w:color w:val="000000"/>
                <w:sz w:val="22"/>
              </w:rPr>
              <w:t>0x00-</w:t>
            </w:r>
            <w:r>
              <w:rPr>
                <w:rFonts w:ascii="宋体" w:hAnsi="Times New Roman" w:eastAsia="宋体"/>
                <w:b w:val="false"/>
                <w:i w:val="false"/>
                <w:color w:val="000000"/>
                <w:sz w:val="22"/>
              </w:rPr>
              <w:t>设备连接到云平台成功</w:t>
            </w:r>
          </w:p>
          <w:bookmarkEnd w:id="532"/>
          <w:bookmarkStart w:name="25dce834a9f87b02cec9c88524aa6133" w:id="533"/>
          <w:p>
            <w:pPr>
              <w:spacing w:after="50" w:line="360" w:lineRule="auto" w:beforeLines="100"/>
              <w:ind w:left="0"/>
              <w:jc w:val="left"/>
            </w:pPr>
            <w:r>
              <w:rPr>
                <w:rFonts w:ascii="宋体" w:hAnsi="Times New Roman" w:eastAsia="宋体"/>
                <w:b w:val="false"/>
                <w:i w:val="false"/>
                <w:color w:val="000000"/>
                <w:sz w:val="22"/>
              </w:rPr>
              <w:t xml:space="preserve"> </w:t>
            </w:r>
          </w:p>
          <w:bookmarkEnd w:id="533"/>
          <w:bookmarkStart w:name="26d5ea059af4422c8c0651fac4a3b68e" w:id="534"/>
          <w:p>
            <w:pPr>
              <w:spacing w:after="50" w:line="360" w:lineRule="auto" w:beforeLines="100"/>
              <w:ind w:left="0"/>
              <w:jc w:val="left"/>
            </w:pPr>
            <w:r>
              <w:rPr>
                <w:rFonts w:ascii="宋体" w:hAnsi="Times New Roman" w:eastAsia="宋体"/>
                <w:b w:val="false"/>
                <w:i w:val="false"/>
                <w:color w:val="000000"/>
                <w:sz w:val="22"/>
              </w:rPr>
              <w:t>0x01 -模组配置成功正在连接路由器或者未连上路由器</w:t>
            </w:r>
          </w:p>
          <w:bookmarkEnd w:id="534"/>
          <w:bookmarkStart w:name="c5cb11e2c63a2b722b9600cca9203af2" w:id="535"/>
          <w:p>
            <w:pPr>
              <w:spacing w:after="50" w:line="360" w:lineRule="auto" w:beforeLines="100"/>
              <w:ind w:left="0"/>
              <w:jc w:val="left"/>
            </w:pPr>
            <w:r>
              <w:rPr>
                <w:rFonts w:ascii="宋体" w:hAnsi="Times New Roman" w:eastAsia="宋体"/>
                <w:b w:val="false"/>
                <w:i w:val="false"/>
                <w:color w:val="000000"/>
                <w:sz w:val="22"/>
              </w:rPr>
              <w:t>0x02 -成功连接路由器正在连接云平台或者未连上云平台</w:t>
            </w:r>
          </w:p>
          <w:bookmarkEnd w:id="535"/>
          <w:bookmarkStart w:name="47153c91b72082ce223d5bcb77cbd4c9" w:id="536"/>
          <w:p>
            <w:pPr>
              <w:spacing w:after="50" w:line="360" w:lineRule="auto" w:beforeLines="100"/>
              <w:ind w:left="0"/>
              <w:jc w:val="left"/>
            </w:pPr>
            <w:r>
              <w:rPr>
                <w:rFonts w:ascii="宋体" w:hAnsi="Times New Roman" w:eastAsia="宋体"/>
                <w:b w:val="false"/>
                <w:i w:val="false"/>
                <w:color w:val="000000"/>
                <w:sz w:val="22"/>
              </w:rPr>
              <w:t>0x03 - 正在配网</w:t>
            </w:r>
          </w:p>
          <w:bookmarkEnd w:id="536"/>
          <w:bookmarkStart w:name="6dd3043e27be38a2498eb0842db07da3" w:id="537"/>
          <w:p>
            <w:pPr>
              <w:spacing w:after="50" w:line="360" w:lineRule="auto" w:beforeLines="100"/>
              <w:ind w:left="0"/>
              <w:jc w:val="left"/>
            </w:pPr>
            <w:r>
              <w:rPr>
                <w:rFonts w:ascii="宋体" w:hAnsi="Times New Roman" w:eastAsia="宋体"/>
                <w:b w:val="false"/>
                <w:i w:val="false"/>
                <w:color w:val="000000"/>
                <w:sz w:val="22"/>
              </w:rPr>
              <w:t xml:space="preserve">0x04 - </w:t>
            </w:r>
            <w:r>
              <w:rPr>
                <w:rFonts w:ascii="宋体" w:hAnsi="Times New Roman" w:eastAsia="宋体"/>
                <w:b w:val="false"/>
                <w:i w:val="false"/>
                <w:color w:val="000000"/>
                <w:sz w:val="22"/>
              </w:rPr>
              <w:t>配网失败或者未配网</w:t>
            </w:r>
          </w:p>
          <w:bookmarkEnd w:id="537"/>
          <w:bookmarkStart w:name="167590f276a0fc8b42143b60b01dfa16" w:id="538"/>
          <w:p>
            <w:pPr>
              <w:spacing w:after="50" w:line="360" w:lineRule="auto" w:beforeLines="100"/>
              <w:ind w:left="0"/>
              <w:jc w:val="left"/>
            </w:pPr>
            <w:r>
              <w:rPr>
                <w:rFonts w:ascii="宋体" w:hAnsi="Times New Roman" w:eastAsia="宋体"/>
                <w:b w:val="false"/>
                <w:i w:val="false"/>
                <w:color w:val="000000"/>
                <w:sz w:val="22"/>
              </w:rPr>
              <w:t>0x05 -进入低功耗休眠状态</w:t>
            </w:r>
          </w:p>
          <w:bookmarkEnd w:id="538"/>
          <w:bookmarkStart w:name="0503a6b6d56be85fa5397b1a846b1e58" w:id="539"/>
          <w:p>
            <w:pPr>
              <w:spacing w:after="50" w:line="360" w:lineRule="auto" w:beforeLines="100"/>
              <w:ind w:left="0"/>
              <w:jc w:val="left"/>
            </w:pPr>
            <w:r>
              <w:rPr>
                <w:rFonts w:ascii="宋体" w:hAnsi="Times New Roman" w:eastAsia="宋体"/>
                <w:b w:val="false"/>
                <w:i w:val="false"/>
                <w:color w:val="000000"/>
                <w:sz w:val="22"/>
              </w:rPr>
              <w:t>0x06 -进入模组升级状态（此时要保持模组供电稳定）</w:t>
            </w:r>
          </w:p>
          <w:bookmarkEnd w:id="539"/>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2e2da4ec478f013f998131b151b68b92" w:id="540"/>
          <w:p>
            <w:pPr>
              <w:spacing w:after="50" w:line="360" w:lineRule="auto" w:beforeLines="100"/>
              <w:ind w:left="0"/>
              <w:jc w:val="left"/>
            </w:pPr>
            <w:r>
              <w:rPr>
                <w:rFonts w:ascii="宋体" w:hAnsi="Times New Roman" w:eastAsia="宋体"/>
                <w:b w:val="false"/>
                <w:i w:val="false"/>
                <w:color w:val="000000"/>
                <w:sz w:val="22"/>
              </w:rPr>
              <w:t>校验和</w:t>
            </w:r>
          </w:p>
          <w:bookmarkEnd w:id="540"/>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40dbefde29e3520b14f03d6807b53ea7" w:id="541"/>
          <w:p>
            <w:pPr>
              <w:spacing w:after="50" w:line="360" w:lineRule="auto" w:beforeLines="100"/>
              <w:ind w:left="0"/>
              <w:jc w:val="left"/>
            </w:pPr>
            <w:r>
              <w:rPr>
                <w:rFonts w:ascii="宋体" w:hAnsi="Times New Roman" w:eastAsia="宋体"/>
                <w:b w:val="false"/>
                <w:i w:val="false"/>
                <w:color w:val="000000"/>
                <w:sz w:val="22"/>
              </w:rPr>
              <w:t>1</w:t>
            </w:r>
          </w:p>
          <w:bookmarkEnd w:id="541"/>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65176b32f62212b8592cf187ede8deb1" w:id="542"/>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542"/>
        </w:tc>
      </w:tr>
    </w:tbl>
    <w:bookmarkEnd w:id="513"/>
    <w:bookmarkStart w:name="50b45acd3b679aeac4edbc960c5ec1ac" w:id="543"/>
    <w:p>
      <w:pPr>
        <w:spacing w:after="50" w:line="360" w:lineRule="auto" w:beforeLines="100"/>
        <w:ind w:left="0"/>
        <w:jc w:val="left"/>
      </w:pPr>
      <w:r>
        <w:rPr>
          <w:rFonts w:ascii="宋体" w:hAnsi="Times New Roman" w:eastAsia="宋体"/>
          <w:b w:val="false"/>
          <w:i w:val="false"/>
          <w:color w:val="000000"/>
          <w:sz w:val="22"/>
        </w:rPr>
        <w:t>mcu回复</w:t>
      </w:r>
    </w:p>
    <w:bookmarkEnd w:id="543"/>
    <w:bookmarkStart w:name="kTekL" w:id="544"/>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60"/>
        <w:gridCol w:w="2715"/>
        <w:gridCol w:w="8259"/>
      </w:tblGrid>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c7ddf51d42e421bb5d59daf7b9634a1e" w:id="545"/>
          <w:p>
            <w:pPr>
              <w:spacing w:after="50" w:line="360" w:lineRule="auto" w:beforeLines="100"/>
              <w:ind w:left="0"/>
              <w:jc w:val="left"/>
            </w:pPr>
            <w:r>
              <w:rPr>
                <w:rFonts w:ascii="宋体" w:hAnsi="Times New Roman" w:eastAsia="宋体"/>
                <w:b w:val="false"/>
                <w:i w:val="false"/>
                <w:color w:val="000000"/>
                <w:sz w:val="22"/>
              </w:rPr>
              <w:t>字段</w:t>
            </w:r>
          </w:p>
          <w:bookmarkEnd w:id="545"/>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43479911c20ac81432299aa09d99f763" w:id="546"/>
          <w:p>
            <w:pPr>
              <w:spacing w:after="50" w:line="360" w:lineRule="auto" w:beforeLines="100"/>
              <w:ind w:left="0"/>
              <w:jc w:val="left"/>
            </w:pPr>
            <w:r>
              <w:rPr>
                <w:rFonts w:ascii="宋体" w:hAnsi="Times New Roman" w:eastAsia="宋体"/>
                <w:b w:val="false"/>
                <w:i w:val="false"/>
                <w:color w:val="000000"/>
                <w:sz w:val="22"/>
              </w:rPr>
              <w:t>长度（byte）</w:t>
            </w:r>
          </w:p>
          <w:bookmarkEnd w:id="546"/>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2a4627bb3eeefe8c0148a8b0882cbd32" w:id="547"/>
          <w:p>
            <w:pPr>
              <w:spacing w:after="50" w:line="360" w:lineRule="auto" w:beforeLines="100"/>
              <w:ind w:left="0"/>
              <w:jc w:val="left"/>
            </w:pPr>
            <w:r>
              <w:rPr>
                <w:rFonts w:ascii="宋体" w:hAnsi="Times New Roman" w:eastAsia="宋体"/>
                <w:b w:val="false"/>
                <w:i w:val="false"/>
                <w:color w:val="000000"/>
                <w:sz w:val="22"/>
              </w:rPr>
              <w:t>说明</w:t>
            </w:r>
          </w:p>
          <w:bookmarkEnd w:id="547"/>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fc5e1ce5ac3d23804ce419250b7bb801" w:id="548"/>
          <w:p>
            <w:pPr>
              <w:spacing w:after="50" w:line="360" w:lineRule="auto" w:beforeLines="100"/>
              <w:ind w:left="0"/>
              <w:jc w:val="left"/>
            </w:pPr>
            <w:r>
              <w:rPr>
                <w:rFonts w:ascii="宋体" w:hAnsi="Times New Roman" w:eastAsia="宋体"/>
                <w:b w:val="false"/>
                <w:i w:val="false"/>
                <w:color w:val="000000"/>
                <w:sz w:val="22"/>
              </w:rPr>
              <w:t>帧头</w:t>
            </w:r>
          </w:p>
          <w:bookmarkEnd w:id="548"/>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a10fb0a7a9bb133065ed9aea93a7134a" w:id="549"/>
          <w:p>
            <w:pPr>
              <w:spacing w:after="50" w:line="360" w:lineRule="auto" w:beforeLines="100"/>
              <w:ind w:left="0"/>
              <w:jc w:val="left"/>
            </w:pPr>
            <w:r>
              <w:rPr>
                <w:rFonts w:ascii="宋体" w:hAnsi="Times New Roman" w:eastAsia="宋体"/>
                <w:b w:val="false"/>
                <w:i w:val="false"/>
                <w:color w:val="000000"/>
                <w:sz w:val="22"/>
              </w:rPr>
              <w:t>2</w:t>
            </w:r>
          </w:p>
          <w:bookmarkEnd w:id="549"/>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38c874bde06b4600e9d2984ed9a713e6" w:id="550"/>
          <w:p>
            <w:pPr>
              <w:spacing w:after="50" w:line="360" w:lineRule="auto" w:beforeLines="100"/>
              <w:ind w:left="0"/>
              <w:jc w:val="left"/>
            </w:pPr>
            <w:r>
              <w:rPr>
                <w:rFonts w:ascii="宋体" w:hAnsi="Times New Roman" w:eastAsia="宋体"/>
                <w:b w:val="false"/>
                <w:i w:val="false"/>
                <w:color w:val="000000"/>
                <w:sz w:val="22"/>
              </w:rPr>
              <w:t>0xA5A5</w:t>
            </w:r>
          </w:p>
          <w:bookmarkEnd w:id="550"/>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c689f460d567852ce2de899e04a7b4e9" w:id="551"/>
          <w:p>
            <w:pPr>
              <w:spacing w:after="50" w:line="360" w:lineRule="auto" w:beforeLines="100"/>
              <w:ind w:left="0"/>
              <w:jc w:val="left"/>
            </w:pPr>
            <w:r>
              <w:rPr>
                <w:rFonts w:ascii="宋体" w:hAnsi="Times New Roman" w:eastAsia="宋体"/>
                <w:b w:val="false"/>
                <w:i w:val="false"/>
                <w:color w:val="000000"/>
                <w:sz w:val="22"/>
              </w:rPr>
              <w:t>版本</w:t>
            </w:r>
          </w:p>
          <w:bookmarkEnd w:id="551"/>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472385954654f77c72fe6dcac4d456c4" w:id="552"/>
          <w:p>
            <w:pPr>
              <w:spacing w:after="50" w:line="360" w:lineRule="auto" w:beforeLines="100"/>
              <w:ind w:left="0"/>
              <w:jc w:val="left"/>
            </w:pPr>
            <w:r>
              <w:rPr>
                <w:rFonts w:ascii="宋体" w:hAnsi="Times New Roman" w:eastAsia="宋体"/>
                <w:b w:val="false"/>
                <w:i w:val="false"/>
                <w:color w:val="000000"/>
                <w:sz w:val="22"/>
              </w:rPr>
              <w:t>1</w:t>
            </w:r>
          </w:p>
          <w:bookmarkEnd w:id="552"/>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108a99e6417e45d569ee800b4f72553a" w:id="553"/>
          <w:p>
            <w:pPr>
              <w:spacing w:after="50" w:line="360" w:lineRule="auto" w:beforeLines="100"/>
              <w:ind w:left="0"/>
              <w:jc w:val="left"/>
            </w:pPr>
            <w:r>
              <w:rPr>
                <w:rFonts w:ascii="宋体" w:hAnsi="Times New Roman" w:eastAsia="宋体"/>
                <w:b w:val="false"/>
                <w:i w:val="false"/>
                <w:color w:val="000000"/>
                <w:sz w:val="22"/>
              </w:rPr>
              <w:t>0x03</w:t>
            </w:r>
          </w:p>
          <w:bookmarkEnd w:id="553"/>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8ead9f1efa449762ab3b22e59948e9d7" w:id="554"/>
          <w:p>
            <w:pPr>
              <w:spacing w:after="50" w:line="360" w:lineRule="auto" w:beforeLines="100"/>
              <w:ind w:left="0"/>
              <w:jc w:val="left"/>
            </w:pPr>
            <w:r>
              <w:rPr>
                <w:rFonts w:ascii="宋体" w:hAnsi="Times New Roman" w:eastAsia="宋体"/>
                <w:b w:val="false"/>
                <w:i w:val="false"/>
                <w:color w:val="000000"/>
                <w:sz w:val="22"/>
              </w:rPr>
              <w:t>回复命令字</w:t>
            </w:r>
          </w:p>
          <w:bookmarkEnd w:id="554"/>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463453637cf2046d1c4d0e57f89b59f9" w:id="555"/>
          <w:p>
            <w:pPr>
              <w:spacing w:after="50" w:line="360" w:lineRule="auto" w:beforeLines="100"/>
              <w:ind w:left="0"/>
              <w:jc w:val="left"/>
            </w:pPr>
            <w:r>
              <w:rPr>
                <w:rFonts w:ascii="宋体" w:hAnsi="Times New Roman" w:eastAsia="宋体"/>
                <w:b w:val="false"/>
                <w:i w:val="false"/>
                <w:color w:val="000000"/>
                <w:sz w:val="22"/>
              </w:rPr>
              <w:t>1</w:t>
            </w:r>
          </w:p>
          <w:bookmarkEnd w:id="555"/>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25206de5dd28f58e3dcd8e54d160615d" w:id="556"/>
          <w:p>
            <w:pPr>
              <w:spacing w:after="50" w:line="360" w:lineRule="auto" w:beforeLines="100"/>
              <w:ind w:left="0"/>
              <w:jc w:val="left"/>
            </w:pPr>
            <w:r>
              <w:rPr>
                <w:rFonts w:ascii="宋体" w:hAnsi="Times New Roman" w:eastAsia="宋体"/>
                <w:b w:val="false"/>
                <w:i w:val="false"/>
                <w:color w:val="000000"/>
                <w:sz w:val="22"/>
              </w:rPr>
              <w:t>0x22</w:t>
            </w:r>
          </w:p>
          <w:bookmarkEnd w:id="556"/>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4d3aa57b5f15124c2c4c37f9d0a0d3cd" w:id="557"/>
          <w:p>
            <w:pPr>
              <w:spacing w:after="50" w:line="360" w:lineRule="auto" w:beforeLines="100"/>
              <w:ind w:left="0"/>
              <w:jc w:val="left"/>
            </w:pPr>
            <w:r>
              <w:rPr>
                <w:rFonts w:ascii="宋体" w:hAnsi="Times New Roman" w:eastAsia="宋体"/>
                <w:b w:val="false"/>
                <w:i w:val="false"/>
                <w:color w:val="000000"/>
                <w:sz w:val="22"/>
              </w:rPr>
              <w:t>数据长度</w:t>
            </w:r>
          </w:p>
          <w:bookmarkEnd w:id="557"/>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ae4a846f65717162ad32ec5873c30639" w:id="558"/>
          <w:p>
            <w:pPr>
              <w:spacing w:after="50" w:line="360" w:lineRule="auto" w:beforeLines="100"/>
              <w:ind w:left="0"/>
              <w:jc w:val="left"/>
            </w:pPr>
            <w:r>
              <w:rPr>
                <w:rFonts w:ascii="宋体" w:hAnsi="Times New Roman" w:eastAsia="宋体"/>
                <w:b w:val="false"/>
                <w:i w:val="false"/>
                <w:color w:val="000000"/>
                <w:sz w:val="22"/>
              </w:rPr>
              <w:t>2</w:t>
            </w:r>
          </w:p>
          <w:bookmarkEnd w:id="558"/>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356e01d9637b35ac137cc0dbf997d218" w:id="559"/>
          <w:p>
            <w:pPr>
              <w:spacing w:after="50" w:line="360" w:lineRule="auto" w:beforeLines="100"/>
              <w:ind w:left="0"/>
              <w:jc w:val="left"/>
            </w:pPr>
            <w:r>
              <w:rPr>
                <w:rFonts w:ascii="宋体" w:hAnsi="Times New Roman" w:eastAsia="宋体"/>
                <w:b w:val="false"/>
                <w:i w:val="false"/>
                <w:color w:val="000000"/>
                <w:sz w:val="22"/>
              </w:rPr>
              <w:t>0x0000</w:t>
            </w:r>
          </w:p>
          <w:bookmarkEnd w:id="559"/>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fa013fd37cf64c495e5fad1e8410eb47" w:id="560"/>
          <w:p>
            <w:pPr>
              <w:spacing w:after="50" w:line="360" w:lineRule="auto" w:beforeLines="100"/>
              <w:ind w:left="0"/>
              <w:jc w:val="left"/>
            </w:pPr>
            <w:r>
              <w:rPr>
                <w:rFonts w:ascii="宋体" w:hAnsi="Times New Roman" w:eastAsia="宋体"/>
                <w:b w:val="false"/>
                <w:i w:val="false"/>
                <w:color w:val="000000"/>
                <w:sz w:val="22"/>
              </w:rPr>
              <w:t>校验和</w:t>
            </w:r>
          </w:p>
          <w:bookmarkEnd w:id="560"/>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f80e26d1a7944c71e098836223cf91fa" w:id="561"/>
          <w:p>
            <w:pPr>
              <w:spacing w:after="50" w:line="360" w:lineRule="auto" w:beforeLines="100"/>
              <w:ind w:left="0"/>
              <w:jc w:val="left"/>
            </w:pPr>
            <w:r>
              <w:rPr>
                <w:rFonts w:ascii="宋体" w:hAnsi="Times New Roman" w:eastAsia="宋体"/>
                <w:b w:val="false"/>
                <w:i w:val="false"/>
                <w:color w:val="000000"/>
                <w:sz w:val="22"/>
              </w:rPr>
              <w:t>1</w:t>
            </w:r>
          </w:p>
          <w:bookmarkEnd w:id="561"/>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0ef920ce960a8c508bfb5936a59ee5d9" w:id="562"/>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562"/>
        </w:tc>
      </w:tr>
    </w:tbl>
    <w:bookmarkEnd w:id="544"/>
    <w:bookmarkStart w:name="5543c6ae0bc68ec77c0708d3968ae90b" w:id="563"/>
    <w:p>
      <w:pPr>
        <w:pStyle w:val="Heading2"/>
        <w:spacing w:after="50" w:line="360" w:lineRule="auto" w:beforeLines="100"/>
        <w:ind w:left="0"/>
        <w:jc w:val="left"/>
      </w:pPr>
      <w:r>
        <w:rPr>
          <w:rFonts w:ascii="宋体" w:hAnsi="Times New Roman" w:eastAsia="宋体"/>
        </w:rPr>
        <w:t xml:space="preserve">5.5 </w:t>
      </w:r>
      <w:r>
        <w:rPr>
          <w:rFonts w:ascii="宋体" w:hAnsi="Times New Roman" w:eastAsia="宋体"/>
        </w:rPr>
        <w:t>命令下发</w:t>
      </w:r>
    </w:p>
    <w:bookmarkEnd w:id="563"/>
    <w:bookmarkStart w:name="u80df9346" w:id="564"/>
    <w:p>
      <w:pPr>
        <w:spacing w:after="50" w:line="360" w:lineRule="auto" w:beforeLines="100"/>
        <w:ind w:left="0"/>
        <w:jc w:val="left"/>
      </w:pPr>
      <w:r>
        <w:rPr>
          <w:rFonts w:ascii="宋体" w:hAnsi="Times New Roman" w:eastAsia="宋体"/>
          <w:b w:val="false"/>
          <w:i w:val="false"/>
          <w:color w:val="000000"/>
          <w:sz w:val="22"/>
        </w:rPr>
        <w:t>模组发送</w:t>
      </w:r>
    </w:p>
    <w:bookmarkEnd w:id="564"/>
    <w:bookmarkStart w:name="ZURsx" w:id="565"/>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80"/>
        <w:gridCol w:w="2710"/>
        <w:gridCol w:w="8244"/>
      </w:tblGrid>
      <w:tr>
        <w:trPr>
          <w:trHeight w:val="495" w:hRule="atLeast"/>
        </w:trPr>
        <w:tc>
          <w:tcPr>
            <w:tcW w:w="268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74b6e7d" w:id="566"/>
          <w:p>
            <w:pPr>
              <w:spacing w:after="50" w:line="360" w:lineRule="auto" w:beforeLines="100"/>
              <w:ind w:left="0"/>
              <w:jc w:val="left"/>
            </w:pPr>
            <w:r>
              <w:rPr>
                <w:rFonts w:ascii="宋体" w:hAnsi="Times New Roman" w:eastAsia="宋体"/>
                <w:b w:val="false"/>
                <w:i w:val="false"/>
                <w:color w:val="000000"/>
                <w:sz w:val="22"/>
              </w:rPr>
              <w:t>字段</w:t>
            </w:r>
          </w:p>
          <w:bookmarkEnd w:id="566"/>
        </w:tc>
        <w:tc>
          <w:tcPr>
            <w:tcW w:w="271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3e522d7" w:id="567"/>
          <w:p>
            <w:pPr>
              <w:spacing w:after="50" w:line="360" w:lineRule="auto" w:beforeLines="100"/>
              <w:ind w:left="0"/>
              <w:jc w:val="left"/>
            </w:pPr>
            <w:r>
              <w:rPr>
                <w:rFonts w:ascii="宋体" w:hAnsi="Times New Roman" w:eastAsia="宋体"/>
                <w:b w:val="false"/>
                <w:i w:val="false"/>
                <w:color w:val="000000"/>
                <w:sz w:val="22"/>
              </w:rPr>
              <w:t>长度（byte）</w:t>
            </w:r>
          </w:p>
          <w:bookmarkEnd w:id="567"/>
        </w:tc>
        <w:tc>
          <w:tcPr>
            <w:tcW w:w="82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68d6622" w:id="568"/>
          <w:p>
            <w:pPr>
              <w:spacing w:after="50" w:line="360" w:lineRule="auto" w:beforeLines="100"/>
              <w:ind w:left="0"/>
              <w:jc w:val="left"/>
            </w:pPr>
            <w:r>
              <w:rPr>
                <w:rFonts w:ascii="宋体" w:hAnsi="Times New Roman" w:eastAsia="宋体"/>
                <w:b w:val="false"/>
                <w:i w:val="false"/>
                <w:color w:val="000000"/>
                <w:sz w:val="22"/>
              </w:rPr>
              <w:t>说明</w:t>
            </w:r>
          </w:p>
          <w:bookmarkEnd w:id="568"/>
        </w:tc>
      </w:tr>
      <w:tr>
        <w:trPr>
          <w:trHeight w:val="495" w:hRule="atLeast"/>
        </w:trPr>
        <w:tc>
          <w:tcPr>
            <w:tcW w:w="268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ae10bdc" w:id="569"/>
          <w:p>
            <w:pPr>
              <w:spacing w:after="50" w:line="360" w:lineRule="auto" w:beforeLines="100"/>
              <w:ind w:left="0"/>
              <w:jc w:val="left"/>
            </w:pPr>
            <w:r>
              <w:rPr>
                <w:rFonts w:ascii="宋体" w:hAnsi="Times New Roman" w:eastAsia="宋体"/>
                <w:b w:val="false"/>
                <w:i w:val="false"/>
                <w:color w:val="000000"/>
                <w:sz w:val="22"/>
              </w:rPr>
              <w:t>帧头</w:t>
            </w:r>
          </w:p>
          <w:bookmarkEnd w:id="569"/>
        </w:tc>
        <w:tc>
          <w:tcPr>
            <w:tcW w:w="271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2393414" w:id="570"/>
          <w:p>
            <w:pPr>
              <w:spacing w:after="50" w:line="360" w:lineRule="auto" w:beforeLines="100"/>
              <w:ind w:left="0"/>
              <w:jc w:val="left"/>
            </w:pPr>
            <w:r>
              <w:rPr>
                <w:rFonts w:ascii="宋体" w:hAnsi="Times New Roman" w:eastAsia="宋体"/>
                <w:b w:val="false"/>
                <w:i w:val="false"/>
                <w:color w:val="000000"/>
                <w:sz w:val="22"/>
              </w:rPr>
              <w:t>2</w:t>
            </w:r>
          </w:p>
          <w:bookmarkEnd w:id="570"/>
        </w:tc>
        <w:tc>
          <w:tcPr>
            <w:tcW w:w="82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9b5ed6b" w:id="571"/>
          <w:p>
            <w:pPr>
              <w:spacing w:after="50" w:line="360" w:lineRule="auto" w:beforeLines="100"/>
              <w:ind w:left="0"/>
              <w:jc w:val="left"/>
            </w:pPr>
            <w:r>
              <w:rPr>
                <w:rFonts w:ascii="宋体" w:hAnsi="Times New Roman" w:eastAsia="宋体"/>
                <w:b w:val="false"/>
                <w:i w:val="false"/>
                <w:color w:val="000000"/>
                <w:sz w:val="22"/>
              </w:rPr>
              <w:t>0xA5A5</w:t>
            </w:r>
          </w:p>
          <w:bookmarkEnd w:id="571"/>
        </w:tc>
      </w:tr>
      <w:tr>
        <w:trPr>
          <w:trHeight w:val="495" w:hRule="atLeast"/>
        </w:trPr>
        <w:tc>
          <w:tcPr>
            <w:tcW w:w="268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43a33d5" w:id="572"/>
          <w:p>
            <w:pPr>
              <w:spacing w:after="50" w:line="360" w:lineRule="auto" w:beforeLines="100"/>
              <w:ind w:left="0"/>
              <w:jc w:val="left"/>
            </w:pPr>
            <w:r>
              <w:rPr>
                <w:rFonts w:ascii="宋体" w:hAnsi="Times New Roman" w:eastAsia="宋体"/>
                <w:b w:val="false"/>
                <w:i w:val="false"/>
                <w:color w:val="000000"/>
                <w:sz w:val="22"/>
              </w:rPr>
              <w:t>版本</w:t>
            </w:r>
          </w:p>
          <w:bookmarkEnd w:id="572"/>
        </w:tc>
        <w:tc>
          <w:tcPr>
            <w:tcW w:w="271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bd84ce9" w:id="573"/>
          <w:p>
            <w:pPr>
              <w:spacing w:after="50" w:line="360" w:lineRule="auto" w:beforeLines="100"/>
              <w:ind w:left="0"/>
              <w:jc w:val="left"/>
            </w:pPr>
            <w:r>
              <w:rPr>
                <w:rFonts w:ascii="宋体" w:hAnsi="Times New Roman" w:eastAsia="宋体"/>
                <w:b w:val="false"/>
                <w:i w:val="false"/>
                <w:color w:val="000000"/>
                <w:sz w:val="22"/>
              </w:rPr>
              <w:t>1</w:t>
            </w:r>
          </w:p>
          <w:bookmarkEnd w:id="573"/>
        </w:tc>
        <w:tc>
          <w:tcPr>
            <w:tcW w:w="82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bafca2e" w:id="574"/>
          <w:p>
            <w:pPr>
              <w:spacing w:after="50" w:line="360" w:lineRule="auto" w:beforeLines="100"/>
              <w:ind w:left="0"/>
              <w:jc w:val="left"/>
            </w:pPr>
            <w:r>
              <w:rPr>
                <w:rFonts w:ascii="宋体" w:hAnsi="Times New Roman" w:eastAsia="宋体"/>
                <w:b w:val="false"/>
                <w:i w:val="false"/>
                <w:color w:val="000000"/>
                <w:sz w:val="22"/>
              </w:rPr>
              <w:t>0x03</w:t>
            </w:r>
          </w:p>
          <w:bookmarkEnd w:id="574"/>
        </w:tc>
      </w:tr>
      <w:tr>
        <w:trPr>
          <w:trHeight w:val="495" w:hRule="atLeast"/>
        </w:trPr>
        <w:tc>
          <w:tcPr>
            <w:tcW w:w="268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50daa58" w:id="575"/>
          <w:p>
            <w:pPr>
              <w:spacing w:after="50" w:line="360" w:lineRule="auto" w:beforeLines="100"/>
              <w:ind w:left="0"/>
              <w:jc w:val="left"/>
            </w:pPr>
            <w:r>
              <w:rPr>
                <w:rFonts w:ascii="宋体" w:hAnsi="Times New Roman" w:eastAsia="宋体"/>
                <w:b w:val="false"/>
                <w:i w:val="false"/>
                <w:color w:val="000000"/>
                <w:sz w:val="22"/>
              </w:rPr>
              <w:t>命令字</w:t>
            </w:r>
          </w:p>
          <w:bookmarkEnd w:id="575"/>
        </w:tc>
        <w:tc>
          <w:tcPr>
            <w:tcW w:w="271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ce6b423" w:id="576"/>
          <w:p>
            <w:pPr>
              <w:spacing w:after="50" w:line="360" w:lineRule="auto" w:beforeLines="100"/>
              <w:ind w:left="0"/>
              <w:jc w:val="left"/>
            </w:pPr>
            <w:r>
              <w:rPr>
                <w:rFonts w:ascii="宋体" w:hAnsi="Times New Roman" w:eastAsia="宋体"/>
                <w:b w:val="false"/>
                <w:i w:val="false"/>
                <w:color w:val="000000"/>
                <w:sz w:val="22"/>
              </w:rPr>
              <w:t>1</w:t>
            </w:r>
          </w:p>
          <w:bookmarkEnd w:id="576"/>
        </w:tc>
        <w:tc>
          <w:tcPr>
            <w:tcW w:w="82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7d8553b" w:id="577"/>
          <w:p>
            <w:pPr>
              <w:spacing w:after="50" w:line="360" w:lineRule="auto" w:beforeLines="100"/>
              <w:ind w:left="0"/>
              <w:jc w:val="left"/>
            </w:pPr>
            <w:r>
              <w:rPr>
                <w:rFonts w:ascii="宋体" w:hAnsi="Times New Roman" w:eastAsia="宋体"/>
                <w:b w:val="false"/>
                <w:i w:val="false"/>
                <w:color w:val="000000"/>
                <w:sz w:val="22"/>
              </w:rPr>
              <w:t>0x01</w:t>
            </w:r>
          </w:p>
          <w:bookmarkEnd w:id="577"/>
        </w:tc>
      </w:tr>
      <w:tr>
        <w:trPr>
          <w:trHeight w:val="495" w:hRule="atLeast"/>
        </w:trPr>
        <w:tc>
          <w:tcPr>
            <w:tcW w:w="268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2fc1783" w:id="578"/>
          <w:p>
            <w:pPr>
              <w:spacing w:after="50" w:line="360" w:lineRule="auto" w:beforeLines="100"/>
              <w:ind w:left="0"/>
              <w:jc w:val="left"/>
            </w:pPr>
            <w:r>
              <w:rPr>
                <w:rFonts w:ascii="宋体" w:hAnsi="Times New Roman" w:eastAsia="宋体"/>
                <w:b w:val="false"/>
                <w:i w:val="false"/>
                <w:color w:val="000000"/>
                <w:sz w:val="22"/>
              </w:rPr>
              <w:t>数据长度</w:t>
            </w:r>
          </w:p>
          <w:bookmarkEnd w:id="578"/>
        </w:tc>
        <w:tc>
          <w:tcPr>
            <w:tcW w:w="271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754f921" w:id="579"/>
          <w:p>
            <w:pPr>
              <w:spacing w:after="50" w:line="360" w:lineRule="auto" w:beforeLines="100"/>
              <w:ind w:left="0"/>
              <w:jc w:val="left"/>
            </w:pPr>
            <w:r>
              <w:rPr>
                <w:rFonts w:ascii="宋体" w:hAnsi="Times New Roman" w:eastAsia="宋体"/>
                <w:b w:val="false"/>
                <w:i w:val="false"/>
                <w:color w:val="000000"/>
                <w:sz w:val="22"/>
              </w:rPr>
              <w:t>2</w:t>
            </w:r>
          </w:p>
          <w:bookmarkEnd w:id="579"/>
        </w:tc>
        <w:tc>
          <w:tcPr>
            <w:tcW w:w="82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1b2dec5" w:id="580"/>
          <w:p>
            <w:pPr>
              <w:spacing w:after="50" w:line="360" w:lineRule="auto" w:beforeLines="100"/>
              <w:ind w:left="0"/>
              <w:jc w:val="left"/>
            </w:pPr>
            <w:r>
              <w:rPr>
                <w:rFonts w:ascii="宋体" w:hAnsi="Times New Roman" w:eastAsia="宋体"/>
                <w:b w:val="false"/>
                <w:i w:val="false"/>
                <w:color w:val="000000"/>
                <w:sz w:val="22"/>
              </w:rPr>
              <w:t>根据实际长度进行填写</w:t>
            </w:r>
          </w:p>
          <w:bookmarkEnd w:id="580"/>
        </w:tc>
      </w:tr>
      <w:tr>
        <w:trPr>
          <w:trHeight w:val="495" w:hRule="atLeast"/>
        </w:trPr>
        <w:tc>
          <w:tcPr>
            <w:tcW w:w="268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1d8dab8d" w:id="581"/>
          <w:p>
            <w:pPr>
              <w:spacing w:after="50" w:line="360" w:lineRule="auto" w:beforeLines="100"/>
              <w:ind w:left="0"/>
              <w:jc w:val="left"/>
            </w:pPr>
            <w:r>
              <w:rPr>
                <w:rFonts w:ascii="宋体" w:hAnsi="Times New Roman" w:eastAsia="宋体"/>
                <w:b w:val="false"/>
                <w:i w:val="false"/>
                <w:color w:val="000000"/>
                <w:sz w:val="22"/>
              </w:rPr>
              <w:t>消息id</w:t>
            </w:r>
          </w:p>
          <w:bookmarkEnd w:id="581"/>
        </w:tc>
        <w:tc>
          <w:tcPr>
            <w:tcW w:w="271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a138f962" w:id="582"/>
          <w:p>
            <w:pPr>
              <w:spacing w:after="50" w:line="360" w:lineRule="auto" w:beforeLines="100"/>
              <w:ind w:left="0"/>
              <w:jc w:val="left"/>
            </w:pPr>
            <w:r>
              <w:rPr>
                <w:rFonts w:ascii="宋体" w:hAnsi="Times New Roman" w:eastAsia="宋体"/>
                <w:b w:val="false"/>
                <w:i w:val="false"/>
                <w:color w:val="000000"/>
                <w:sz w:val="22"/>
              </w:rPr>
              <w:t>1</w:t>
            </w:r>
          </w:p>
          <w:bookmarkEnd w:id="582"/>
        </w:tc>
        <w:tc>
          <w:tcPr>
            <w:tcW w:w="82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8424b4c" w:id="583"/>
          <w:p>
            <w:pPr>
              <w:spacing w:after="50" w:line="360" w:lineRule="auto" w:beforeLines="100"/>
              <w:ind w:left="0"/>
              <w:jc w:val="left"/>
            </w:pPr>
            <w:r>
              <w:rPr>
                <w:rFonts w:ascii="宋体" w:hAnsi="Times New Roman" w:eastAsia="宋体"/>
                <w:b w:val="false"/>
                <w:i w:val="false"/>
                <w:color w:val="000000"/>
                <w:sz w:val="22"/>
              </w:rPr>
              <w:t>用于区分不同命令的数据包，回复必须与请求id相同</w:t>
            </w:r>
          </w:p>
          <w:bookmarkEnd w:id="583"/>
        </w:tc>
      </w:tr>
      <w:tr>
        <w:trPr>
          <w:trHeight w:val="495" w:hRule="atLeast"/>
        </w:trPr>
        <w:tc>
          <w:tcPr>
            <w:tcW w:w="268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b0cea454" w:id="584"/>
          <w:p>
            <w:pPr>
              <w:spacing w:after="50" w:line="360" w:lineRule="auto" w:beforeLines="100"/>
              <w:ind w:left="0"/>
              <w:jc w:val="left"/>
            </w:pPr>
            <w:r>
              <w:rPr>
                <w:rFonts w:ascii="宋体" w:hAnsi="Times New Roman" w:eastAsia="宋体"/>
                <w:b w:val="false"/>
                <w:i w:val="false"/>
                <w:color w:val="000000"/>
                <w:sz w:val="22"/>
              </w:rPr>
              <w:t>数据</w:t>
            </w:r>
          </w:p>
          <w:bookmarkEnd w:id="584"/>
        </w:tc>
        <w:tc>
          <w:tcPr>
            <w:tcW w:w="271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9b5aa145" w:id="585"/>
          <w:p>
            <w:pPr>
              <w:spacing w:after="50" w:line="360" w:lineRule="auto" w:beforeLines="100"/>
              <w:ind w:left="0"/>
              <w:jc w:val="left"/>
            </w:pPr>
            <w:r>
              <w:rPr>
                <w:rFonts w:ascii="宋体" w:hAnsi="Times New Roman" w:eastAsia="宋体"/>
                <w:b w:val="false"/>
                <w:i w:val="false"/>
                <w:color w:val="000000"/>
                <w:sz w:val="22"/>
              </w:rPr>
              <w:t>xx</w:t>
            </w:r>
          </w:p>
          <w:bookmarkEnd w:id="585"/>
        </w:tc>
        <w:tc>
          <w:tcPr>
            <w:tcW w:w="8244"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c9dd2b12" w:id="586"/>
          <w:p>
            <w:pPr>
              <w:spacing w:after="50" w:line="360" w:lineRule="auto" w:beforeLines="100"/>
              <w:ind w:left="0"/>
              <w:jc w:val="left"/>
            </w:pPr>
            <w:r>
              <w:rPr>
                <w:rFonts w:ascii="宋体" w:hAnsi="Times New Roman" w:eastAsia="宋体"/>
                <w:b w:val="false"/>
                <w:i w:val="false"/>
                <w:color w:val="000000"/>
                <w:sz w:val="22"/>
              </w:rPr>
              <w:t>数据格式详见Data字段定义，主要用于单属性控制命令下发</w:t>
            </w:r>
          </w:p>
          <w:bookmarkEnd w:id="586"/>
        </w:tc>
      </w:tr>
      <w:tr>
        <w:trPr>
          <w:trHeight w:val="495" w:hRule="atLeast"/>
        </w:trPr>
        <w:tc>
          <w:tcPr>
            <w:tcW w:w="268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bfe6348" w:id="587"/>
          <w:p>
            <w:pPr>
              <w:spacing w:after="50" w:line="360" w:lineRule="auto" w:beforeLines="100"/>
              <w:ind w:left="0"/>
              <w:jc w:val="left"/>
            </w:pPr>
            <w:r>
              <w:rPr>
                <w:rFonts w:ascii="宋体" w:hAnsi="Times New Roman" w:eastAsia="宋体"/>
                <w:b w:val="false"/>
                <w:i w:val="false"/>
                <w:color w:val="000000"/>
                <w:sz w:val="22"/>
              </w:rPr>
              <w:t>校验和</w:t>
            </w:r>
          </w:p>
          <w:bookmarkEnd w:id="587"/>
        </w:tc>
        <w:tc>
          <w:tcPr>
            <w:tcW w:w="271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47f058a" w:id="588"/>
          <w:p>
            <w:pPr>
              <w:spacing w:after="50" w:line="360" w:lineRule="auto" w:beforeLines="100"/>
              <w:ind w:left="0"/>
              <w:jc w:val="left"/>
            </w:pPr>
            <w:r>
              <w:rPr>
                <w:rFonts w:ascii="宋体" w:hAnsi="Times New Roman" w:eastAsia="宋体"/>
                <w:b w:val="false"/>
                <w:i w:val="false"/>
                <w:color w:val="000000"/>
                <w:sz w:val="22"/>
              </w:rPr>
              <w:t>1</w:t>
            </w:r>
          </w:p>
          <w:bookmarkEnd w:id="588"/>
        </w:tc>
        <w:tc>
          <w:tcPr>
            <w:tcW w:w="82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4320c92" w:id="589"/>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589"/>
        </w:tc>
      </w:tr>
    </w:tbl>
    <w:bookmarkEnd w:id="565"/>
    <w:bookmarkStart w:name="u12ac4745" w:id="590"/>
    <w:p>
      <w:pPr>
        <w:spacing w:after="50" w:line="360" w:lineRule="auto" w:beforeLines="100"/>
        <w:ind w:left="0"/>
        <w:jc w:val="left"/>
      </w:pPr>
      <w:r>
        <w:rPr>
          <w:rFonts w:ascii="宋体" w:hAnsi="Times New Roman" w:eastAsia="宋体"/>
          <w:b w:val="false"/>
          <w:i w:val="false"/>
          <w:color w:val="000000"/>
          <w:sz w:val="22"/>
        </w:rPr>
        <w:t>mcu回复</w:t>
      </w:r>
    </w:p>
    <w:bookmarkEnd w:id="590"/>
    <w:bookmarkStart w:name="hut18" w:id="591"/>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80"/>
        <w:gridCol w:w="2710"/>
        <w:gridCol w:w="8244"/>
      </w:tblGrid>
      <w:tr>
        <w:trPr>
          <w:trHeight w:val="495" w:hRule="atLeast"/>
        </w:trPr>
        <w:tc>
          <w:tcPr>
            <w:tcW w:w="268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6bfb46e" w:id="592"/>
          <w:p>
            <w:pPr>
              <w:spacing w:after="50" w:line="360" w:lineRule="auto" w:beforeLines="100"/>
              <w:ind w:left="0"/>
              <w:jc w:val="left"/>
            </w:pPr>
            <w:r>
              <w:rPr>
                <w:rFonts w:ascii="宋体" w:hAnsi="Times New Roman" w:eastAsia="宋体"/>
                <w:b w:val="false"/>
                <w:i w:val="false"/>
                <w:color w:val="000000"/>
                <w:sz w:val="22"/>
              </w:rPr>
              <w:t>字段</w:t>
            </w:r>
          </w:p>
          <w:bookmarkEnd w:id="592"/>
        </w:tc>
        <w:tc>
          <w:tcPr>
            <w:tcW w:w="271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884caa1" w:id="593"/>
          <w:p>
            <w:pPr>
              <w:spacing w:after="50" w:line="360" w:lineRule="auto" w:beforeLines="100"/>
              <w:ind w:left="0"/>
              <w:jc w:val="left"/>
            </w:pPr>
            <w:r>
              <w:rPr>
                <w:rFonts w:ascii="宋体" w:hAnsi="Times New Roman" w:eastAsia="宋体"/>
                <w:b w:val="false"/>
                <w:i w:val="false"/>
                <w:color w:val="000000"/>
                <w:sz w:val="22"/>
              </w:rPr>
              <w:t>长度（byte）</w:t>
            </w:r>
          </w:p>
          <w:bookmarkEnd w:id="593"/>
        </w:tc>
        <w:tc>
          <w:tcPr>
            <w:tcW w:w="82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58864f2" w:id="594"/>
          <w:p>
            <w:pPr>
              <w:spacing w:after="50" w:line="360" w:lineRule="auto" w:beforeLines="100"/>
              <w:ind w:left="0"/>
              <w:jc w:val="left"/>
            </w:pPr>
            <w:r>
              <w:rPr>
                <w:rFonts w:ascii="宋体" w:hAnsi="Times New Roman" w:eastAsia="宋体"/>
                <w:b w:val="false"/>
                <w:i w:val="false"/>
                <w:color w:val="000000"/>
                <w:sz w:val="22"/>
              </w:rPr>
              <w:t>说明</w:t>
            </w:r>
          </w:p>
          <w:bookmarkEnd w:id="594"/>
        </w:tc>
      </w:tr>
      <w:tr>
        <w:trPr>
          <w:trHeight w:val="495" w:hRule="atLeast"/>
        </w:trPr>
        <w:tc>
          <w:tcPr>
            <w:tcW w:w="268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dcc62f7" w:id="595"/>
          <w:p>
            <w:pPr>
              <w:spacing w:after="50" w:line="360" w:lineRule="auto" w:beforeLines="100"/>
              <w:ind w:left="0"/>
              <w:jc w:val="left"/>
            </w:pPr>
            <w:r>
              <w:rPr>
                <w:rFonts w:ascii="宋体" w:hAnsi="Times New Roman" w:eastAsia="宋体"/>
                <w:b w:val="false"/>
                <w:i w:val="false"/>
                <w:color w:val="000000"/>
                <w:sz w:val="22"/>
              </w:rPr>
              <w:t>帧头</w:t>
            </w:r>
          </w:p>
          <w:bookmarkEnd w:id="595"/>
        </w:tc>
        <w:tc>
          <w:tcPr>
            <w:tcW w:w="271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9ca316c" w:id="596"/>
          <w:p>
            <w:pPr>
              <w:spacing w:after="50" w:line="360" w:lineRule="auto" w:beforeLines="100"/>
              <w:ind w:left="0"/>
              <w:jc w:val="left"/>
            </w:pPr>
            <w:r>
              <w:rPr>
                <w:rFonts w:ascii="宋体" w:hAnsi="Times New Roman" w:eastAsia="宋体"/>
                <w:b w:val="false"/>
                <w:i w:val="false"/>
                <w:color w:val="000000"/>
                <w:sz w:val="22"/>
              </w:rPr>
              <w:t>2</w:t>
            </w:r>
          </w:p>
          <w:bookmarkEnd w:id="596"/>
        </w:tc>
        <w:tc>
          <w:tcPr>
            <w:tcW w:w="82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567a5a9" w:id="597"/>
          <w:p>
            <w:pPr>
              <w:spacing w:after="50" w:line="360" w:lineRule="auto" w:beforeLines="100"/>
              <w:ind w:left="0"/>
              <w:jc w:val="left"/>
            </w:pPr>
            <w:r>
              <w:rPr>
                <w:rFonts w:ascii="宋体" w:hAnsi="Times New Roman" w:eastAsia="宋体"/>
                <w:b w:val="false"/>
                <w:i w:val="false"/>
                <w:color w:val="000000"/>
                <w:sz w:val="22"/>
              </w:rPr>
              <w:t>0xA5A5</w:t>
            </w:r>
          </w:p>
          <w:bookmarkEnd w:id="597"/>
        </w:tc>
      </w:tr>
      <w:tr>
        <w:trPr>
          <w:trHeight w:val="495" w:hRule="atLeast"/>
        </w:trPr>
        <w:tc>
          <w:tcPr>
            <w:tcW w:w="268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a31d5ea" w:id="598"/>
          <w:p>
            <w:pPr>
              <w:spacing w:after="50" w:line="360" w:lineRule="auto" w:beforeLines="100"/>
              <w:ind w:left="0"/>
              <w:jc w:val="left"/>
            </w:pPr>
            <w:r>
              <w:rPr>
                <w:rFonts w:ascii="宋体" w:hAnsi="Times New Roman" w:eastAsia="宋体"/>
                <w:b w:val="false"/>
                <w:i w:val="false"/>
                <w:color w:val="000000"/>
                <w:sz w:val="22"/>
              </w:rPr>
              <w:t>版本</w:t>
            </w:r>
          </w:p>
          <w:bookmarkEnd w:id="598"/>
        </w:tc>
        <w:tc>
          <w:tcPr>
            <w:tcW w:w="271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6057957" w:id="599"/>
          <w:p>
            <w:pPr>
              <w:spacing w:after="50" w:line="360" w:lineRule="auto" w:beforeLines="100"/>
              <w:ind w:left="0"/>
              <w:jc w:val="left"/>
            </w:pPr>
            <w:r>
              <w:rPr>
                <w:rFonts w:ascii="宋体" w:hAnsi="Times New Roman" w:eastAsia="宋体"/>
                <w:b w:val="false"/>
                <w:i w:val="false"/>
                <w:color w:val="000000"/>
                <w:sz w:val="22"/>
              </w:rPr>
              <w:t>1</w:t>
            </w:r>
          </w:p>
          <w:bookmarkEnd w:id="599"/>
        </w:tc>
        <w:tc>
          <w:tcPr>
            <w:tcW w:w="82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7907327" w:id="600"/>
          <w:p>
            <w:pPr>
              <w:spacing w:after="50" w:line="360" w:lineRule="auto" w:beforeLines="100"/>
              <w:ind w:left="0"/>
              <w:jc w:val="left"/>
            </w:pPr>
            <w:r>
              <w:rPr>
                <w:rFonts w:ascii="宋体" w:hAnsi="Times New Roman" w:eastAsia="宋体"/>
                <w:b w:val="false"/>
                <w:i w:val="false"/>
                <w:color w:val="000000"/>
                <w:sz w:val="22"/>
              </w:rPr>
              <w:t>0x03</w:t>
            </w:r>
          </w:p>
          <w:bookmarkEnd w:id="600"/>
        </w:tc>
      </w:tr>
      <w:tr>
        <w:trPr>
          <w:trHeight w:val="495" w:hRule="atLeast"/>
        </w:trPr>
        <w:tc>
          <w:tcPr>
            <w:tcW w:w="268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665f737" w:id="601"/>
          <w:p>
            <w:pPr>
              <w:spacing w:after="50" w:line="360" w:lineRule="auto" w:beforeLines="100"/>
              <w:ind w:left="0"/>
              <w:jc w:val="left"/>
            </w:pPr>
            <w:r>
              <w:rPr>
                <w:rFonts w:ascii="宋体" w:hAnsi="Times New Roman" w:eastAsia="宋体"/>
                <w:b w:val="false"/>
                <w:i w:val="false"/>
                <w:color w:val="000000"/>
                <w:sz w:val="22"/>
              </w:rPr>
              <w:t>回复命令字</w:t>
            </w:r>
          </w:p>
          <w:bookmarkEnd w:id="601"/>
        </w:tc>
        <w:tc>
          <w:tcPr>
            <w:tcW w:w="271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537166c" w:id="602"/>
          <w:p>
            <w:pPr>
              <w:spacing w:after="50" w:line="360" w:lineRule="auto" w:beforeLines="100"/>
              <w:ind w:left="0"/>
              <w:jc w:val="left"/>
            </w:pPr>
            <w:r>
              <w:rPr>
                <w:rFonts w:ascii="宋体" w:hAnsi="Times New Roman" w:eastAsia="宋体"/>
                <w:b w:val="false"/>
                <w:i w:val="false"/>
                <w:color w:val="000000"/>
                <w:sz w:val="22"/>
              </w:rPr>
              <w:t>1</w:t>
            </w:r>
          </w:p>
          <w:bookmarkEnd w:id="602"/>
        </w:tc>
        <w:tc>
          <w:tcPr>
            <w:tcW w:w="82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cec90ac" w:id="603"/>
          <w:p>
            <w:pPr>
              <w:spacing w:after="50" w:line="360" w:lineRule="auto" w:beforeLines="100"/>
              <w:ind w:left="0"/>
              <w:jc w:val="left"/>
            </w:pPr>
            <w:r>
              <w:rPr>
                <w:rFonts w:ascii="宋体" w:hAnsi="Times New Roman" w:eastAsia="宋体"/>
                <w:b w:val="false"/>
                <w:i w:val="false"/>
                <w:color w:val="000000"/>
                <w:sz w:val="22"/>
              </w:rPr>
              <w:t>0x01</w:t>
            </w:r>
          </w:p>
          <w:bookmarkEnd w:id="603"/>
        </w:tc>
      </w:tr>
      <w:tr>
        <w:trPr>
          <w:trHeight w:val="495" w:hRule="atLeast"/>
        </w:trPr>
        <w:tc>
          <w:tcPr>
            <w:tcW w:w="268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f0b1707" w:id="604"/>
          <w:p>
            <w:pPr>
              <w:spacing w:after="50" w:line="360" w:lineRule="auto" w:beforeLines="100"/>
              <w:ind w:left="0"/>
              <w:jc w:val="left"/>
            </w:pPr>
            <w:r>
              <w:rPr>
                <w:rFonts w:ascii="宋体" w:hAnsi="Times New Roman" w:eastAsia="宋体"/>
                <w:b w:val="false"/>
                <w:i w:val="false"/>
                <w:color w:val="000000"/>
                <w:sz w:val="22"/>
              </w:rPr>
              <w:t>数据长度</w:t>
            </w:r>
          </w:p>
          <w:bookmarkEnd w:id="604"/>
        </w:tc>
        <w:tc>
          <w:tcPr>
            <w:tcW w:w="271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431ca43" w:id="605"/>
          <w:p>
            <w:pPr>
              <w:spacing w:after="50" w:line="360" w:lineRule="auto" w:beforeLines="100"/>
              <w:ind w:left="0"/>
              <w:jc w:val="left"/>
            </w:pPr>
            <w:r>
              <w:rPr>
                <w:rFonts w:ascii="宋体" w:hAnsi="Times New Roman" w:eastAsia="宋体"/>
                <w:b w:val="false"/>
                <w:i w:val="false"/>
                <w:color w:val="000000"/>
                <w:sz w:val="22"/>
              </w:rPr>
              <w:t>2</w:t>
            </w:r>
          </w:p>
          <w:bookmarkEnd w:id="605"/>
        </w:tc>
        <w:tc>
          <w:tcPr>
            <w:tcW w:w="82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d277da9" w:id="606"/>
          <w:p>
            <w:pPr>
              <w:spacing w:after="50" w:line="360" w:lineRule="auto" w:beforeLines="100"/>
              <w:ind w:left="0"/>
              <w:jc w:val="left"/>
            </w:pPr>
            <w:r>
              <w:rPr>
                <w:rFonts w:ascii="宋体" w:hAnsi="Times New Roman" w:eastAsia="宋体"/>
                <w:b w:val="false"/>
                <w:i w:val="false"/>
                <w:color w:val="000000"/>
                <w:sz w:val="22"/>
              </w:rPr>
              <w:t>0x0001</w:t>
            </w:r>
          </w:p>
          <w:bookmarkEnd w:id="606"/>
        </w:tc>
      </w:tr>
      <w:tr>
        <w:trPr>
          <w:trHeight w:val="495" w:hRule="atLeast"/>
        </w:trPr>
        <w:tc>
          <w:tcPr>
            <w:tcW w:w="268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4d27214e" w:id="607"/>
          <w:p>
            <w:pPr>
              <w:spacing w:after="50" w:line="360" w:lineRule="auto" w:beforeLines="100"/>
              <w:ind w:left="0"/>
              <w:jc w:val="left"/>
            </w:pPr>
            <w:r>
              <w:rPr>
                <w:rFonts w:ascii="宋体" w:hAnsi="Times New Roman" w:eastAsia="宋体"/>
                <w:b w:val="false"/>
                <w:i w:val="false"/>
                <w:color w:val="000000"/>
                <w:sz w:val="22"/>
              </w:rPr>
              <w:t>消息id</w:t>
            </w:r>
          </w:p>
          <w:bookmarkEnd w:id="607"/>
        </w:tc>
        <w:tc>
          <w:tcPr>
            <w:tcW w:w="271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0042506f" w:id="608"/>
          <w:p>
            <w:pPr>
              <w:spacing w:after="50" w:line="360" w:lineRule="auto" w:beforeLines="100"/>
              <w:ind w:left="0"/>
              <w:jc w:val="left"/>
            </w:pPr>
            <w:r>
              <w:rPr>
                <w:rFonts w:ascii="宋体" w:hAnsi="Times New Roman" w:eastAsia="宋体"/>
                <w:b w:val="false"/>
                <w:i w:val="false"/>
                <w:color w:val="000000"/>
                <w:sz w:val="22"/>
              </w:rPr>
              <w:t>1</w:t>
            </w:r>
          </w:p>
          <w:bookmarkEnd w:id="608"/>
        </w:tc>
        <w:tc>
          <w:tcPr>
            <w:tcW w:w="8244"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7a8880ad" w:id="609"/>
          <w:p>
            <w:pPr>
              <w:spacing w:after="50" w:line="360" w:lineRule="auto" w:beforeLines="100"/>
              <w:ind w:left="0"/>
              <w:jc w:val="left"/>
            </w:pPr>
            <w:r>
              <w:rPr>
                <w:rFonts w:ascii="宋体" w:hAnsi="Times New Roman" w:eastAsia="宋体"/>
                <w:b w:val="false"/>
                <w:i w:val="false"/>
                <w:color w:val="000000"/>
                <w:sz w:val="22"/>
              </w:rPr>
              <w:t>用于区分不同命令的数据包，回复必须与请求id相同</w:t>
            </w:r>
          </w:p>
          <w:bookmarkEnd w:id="609"/>
        </w:tc>
      </w:tr>
      <w:tr>
        <w:trPr>
          <w:trHeight w:val="495" w:hRule="atLeast"/>
        </w:trPr>
        <w:tc>
          <w:tcPr>
            <w:tcW w:w="268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d99e2bb" w:id="610"/>
          <w:p>
            <w:pPr>
              <w:spacing w:after="50" w:line="360" w:lineRule="auto" w:beforeLines="100"/>
              <w:ind w:left="0"/>
              <w:jc w:val="left"/>
            </w:pPr>
            <w:r>
              <w:rPr>
                <w:rFonts w:ascii="宋体" w:hAnsi="Times New Roman" w:eastAsia="宋体"/>
                <w:b w:val="false"/>
                <w:i w:val="false"/>
                <w:color w:val="000000"/>
                <w:sz w:val="22"/>
              </w:rPr>
              <w:t>校验和</w:t>
            </w:r>
          </w:p>
          <w:bookmarkEnd w:id="610"/>
        </w:tc>
        <w:tc>
          <w:tcPr>
            <w:tcW w:w="271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e952638" w:id="611"/>
          <w:p>
            <w:pPr>
              <w:spacing w:after="50" w:line="360" w:lineRule="auto" w:beforeLines="100"/>
              <w:ind w:left="0"/>
              <w:jc w:val="left"/>
            </w:pPr>
            <w:r>
              <w:rPr>
                <w:rFonts w:ascii="宋体" w:hAnsi="Times New Roman" w:eastAsia="宋体"/>
                <w:b w:val="false"/>
                <w:i w:val="false"/>
                <w:color w:val="000000"/>
                <w:sz w:val="22"/>
              </w:rPr>
              <w:t>1</w:t>
            </w:r>
          </w:p>
          <w:bookmarkEnd w:id="611"/>
        </w:tc>
        <w:tc>
          <w:tcPr>
            <w:tcW w:w="82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9c00e19" w:id="612"/>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612"/>
        </w:tc>
      </w:tr>
    </w:tbl>
    <w:bookmarkEnd w:id="591"/>
    <w:bookmarkStart w:name="u1970ebf1" w:id="613"/>
    <w:bookmarkEnd w:id="613"/>
    <w:bookmarkStart w:name="uca5a52d2" w:id="614"/>
    <w:p>
      <w:pPr>
        <w:spacing w:after="50" w:line="360" w:lineRule="auto" w:beforeLines="100"/>
        <w:ind w:left="0"/>
        <w:jc w:val="left"/>
      </w:pPr>
      <w:r>
        <w:rPr>
          <w:rFonts w:ascii="宋体" w:hAnsi="Times New Roman" w:eastAsia="宋体"/>
          <w:b w:val="false"/>
          <w:i w:val="false"/>
          <w:color w:val="f5222d"/>
          <w:sz w:val="22"/>
        </w:rPr>
        <w:t>消息id使用范围</w:t>
      </w:r>
      <w:r>
        <w:rPr>
          <w:rFonts w:ascii="宋体" w:hAnsi="Times New Roman" w:eastAsia="宋体"/>
          <w:b w:val="false"/>
          <w:i w:val="false"/>
          <w:color w:val="f5222d"/>
          <w:sz w:val="22"/>
        </w:rPr>
        <w:t>如下：针对内部说明，无需向客户展示其含义</w:t>
      </w:r>
    </w:p>
    <w:bookmarkEnd w:id="614"/>
    <w:bookmarkStart w:name="glDS0" w:id="615"/>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6101"/>
        <w:gridCol w:w="7533"/>
      </w:tblGrid>
      <w:tr>
        <w:trPr>
          <w:trHeight w:val="495" w:hRule="atLeast"/>
        </w:trPr>
        <w:tc>
          <w:tcPr>
            <w:tcW w:w="610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690c612" w:id="616"/>
          <w:p>
            <w:pPr>
              <w:spacing w:after="50" w:line="360" w:lineRule="auto" w:beforeLines="100"/>
              <w:ind w:left="0"/>
              <w:jc w:val="left"/>
            </w:pPr>
            <w:r>
              <w:rPr>
                <w:rFonts w:ascii="宋体" w:hAnsi="Times New Roman" w:eastAsia="宋体"/>
                <w:b w:val="false"/>
                <w:i w:val="false"/>
                <w:color w:val="000000"/>
                <w:sz w:val="22"/>
              </w:rPr>
              <w:t>范围</w:t>
            </w:r>
          </w:p>
          <w:bookmarkEnd w:id="616"/>
        </w:tc>
        <w:tc>
          <w:tcPr>
            <w:tcW w:w="753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8d120e8" w:id="617"/>
          <w:p>
            <w:pPr>
              <w:spacing w:after="50" w:line="360" w:lineRule="auto" w:beforeLines="100"/>
              <w:ind w:left="0"/>
              <w:jc w:val="left"/>
            </w:pPr>
            <w:r>
              <w:rPr>
                <w:rFonts w:ascii="宋体" w:hAnsi="Times New Roman" w:eastAsia="宋体"/>
                <w:b w:val="false"/>
                <w:i w:val="false"/>
                <w:color w:val="000000"/>
                <w:sz w:val="22"/>
              </w:rPr>
              <w:t>说明</w:t>
            </w:r>
          </w:p>
          <w:bookmarkEnd w:id="617"/>
        </w:tc>
      </w:tr>
      <w:tr>
        <w:trPr>
          <w:trHeight w:val="495" w:hRule="atLeast"/>
        </w:trPr>
        <w:tc>
          <w:tcPr>
            <w:tcW w:w="610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2481d44" w:id="618"/>
          <w:p>
            <w:pPr>
              <w:spacing w:after="50" w:line="360" w:lineRule="auto" w:beforeLines="100"/>
              <w:ind w:left="0"/>
              <w:jc w:val="left"/>
            </w:pPr>
            <w:r>
              <w:rPr>
                <w:rFonts w:ascii="宋体" w:hAnsi="Times New Roman" w:eastAsia="宋体"/>
                <w:b w:val="false"/>
                <w:i w:val="false"/>
                <w:color w:val="000000"/>
                <w:sz w:val="22"/>
              </w:rPr>
              <w:t>1~100</w:t>
            </w:r>
          </w:p>
          <w:bookmarkEnd w:id="618"/>
        </w:tc>
        <w:tc>
          <w:tcPr>
            <w:tcW w:w="753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d778f11" w:id="619"/>
          <w:p>
            <w:pPr>
              <w:spacing w:after="50" w:line="360" w:lineRule="auto" w:beforeLines="100"/>
              <w:ind w:left="0"/>
              <w:jc w:val="left"/>
            </w:pPr>
            <w:r>
              <w:rPr>
                <w:rFonts w:ascii="宋体" w:hAnsi="Times New Roman" w:eastAsia="宋体"/>
                <w:b w:val="false"/>
                <w:i w:val="false"/>
                <w:color w:val="000000"/>
                <w:sz w:val="22"/>
              </w:rPr>
              <w:t>表示云平台下发数据id，模组维护此id和第三方平台消息id的映射关系</w:t>
            </w:r>
          </w:p>
          <w:bookmarkEnd w:id="619"/>
        </w:tc>
      </w:tr>
      <w:tr>
        <w:trPr>
          <w:trHeight w:val="495" w:hRule="atLeast"/>
        </w:trPr>
        <w:tc>
          <w:tcPr>
            <w:tcW w:w="610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4db5ba4" w:id="620"/>
          <w:p>
            <w:pPr>
              <w:spacing w:after="50" w:line="360" w:lineRule="auto" w:beforeLines="100"/>
              <w:ind w:left="0"/>
              <w:jc w:val="left"/>
            </w:pPr>
            <w:r>
              <w:rPr>
                <w:rFonts w:ascii="宋体" w:hAnsi="Times New Roman" w:eastAsia="宋体"/>
                <w:b w:val="false"/>
                <w:i w:val="false"/>
                <w:color w:val="000000"/>
                <w:sz w:val="22"/>
              </w:rPr>
              <w:t>248~255</w:t>
            </w:r>
          </w:p>
          <w:bookmarkEnd w:id="620"/>
        </w:tc>
        <w:tc>
          <w:tcPr>
            <w:tcW w:w="753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1304753" w:id="621"/>
          <w:p>
            <w:pPr>
              <w:spacing w:after="50" w:line="360" w:lineRule="auto" w:beforeLines="100"/>
              <w:ind w:left="0"/>
              <w:jc w:val="left"/>
            </w:pPr>
            <w:r>
              <w:rPr>
                <w:rFonts w:ascii="宋体" w:hAnsi="Times New Roman" w:eastAsia="宋体"/>
                <w:b w:val="false"/>
                <w:i w:val="false"/>
                <w:color w:val="000000"/>
                <w:sz w:val="22"/>
              </w:rPr>
              <w:t>表示语音类消息id</w:t>
            </w:r>
          </w:p>
          <w:bookmarkEnd w:id="621"/>
        </w:tc>
      </w:tr>
    </w:tbl>
    <w:bookmarkEnd w:id="615"/>
    <w:bookmarkStart w:name="1953acd486952ec139157bd4bf8d1784" w:id="622"/>
    <w:bookmarkEnd w:id="622"/>
    <w:bookmarkStart w:name="34ac0c4c05bbc1e8e1525bf7e9efbb6b" w:id="623"/>
    <w:p>
      <w:pPr>
        <w:pStyle w:val="Heading2"/>
        <w:spacing w:after="50" w:line="360" w:lineRule="auto" w:beforeLines="100"/>
        <w:ind w:left="0"/>
        <w:jc w:val="left"/>
      </w:pPr>
      <w:r>
        <w:rPr>
          <w:rFonts w:ascii="宋体" w:hAnsi="Times New Roman" w:eastAsia="宋体"/>
        </w:rPr>
        <w:t>5.6 状态上报</w:t>
      </w:r>
    </w:p>
    <w:bookmarkEnd w:id="623"/>
    <w:bookmarkStart w:name="691f1409bf1cd6365ea2bb6381941562" w:id="624"/>
    <w:p>
      <w:pPr>
        <w:spacing w:after="50" w:line="360" w:lineRule="auto" w:beforeLines="100"/>
        <w:ind w:left="0"/>
        <w:jc w:val="left"/>
      </w:pPr>
      <w:r>
        <w:rPr>
          <w:rFonts w:ascii="宋体" w:hAnsi="Times New Roman" w:eastAsia="宋体"/>
          <w:b w:val="false"/>
          <w:i w:val="false"/>
          <w:color w:val="000000"/>
          <w:sz w:val="22"/>
        </w:rPr>
        <w:t>MCU主动检测到自身属性值发生变化，及时上报变化值</w:t>
      </w:r>
    </w:p>
    <w:bookmarkEnd w:id="624"/>
    <w:bookmarkStart w:name="0289026e3d42fc6df2a621fd027fe96e" w:id="625"/>
    <w:p>
      <w:pPr>
        <w:spacing w:after="50" w:line="360" w:lineRule="auto" w:beforeLines="100"/>
        <w:ind w:left="0"/>
        <w:jc w:val="left"/>
      </w:pPr>
      <w:r>
        <w:rPr>
          <w:rFonts w:ascii="宋体" w:hAnsi="Times New Roman" w:eastAsia="宋体"/>
          <w:b w:val="false"/>
          <w:i w:val="false"/>
          <w:color w:val="000000"/>
          <w:sz w:val="22"/>
        </w:rPr>
        <w:t>MCU发送</w:t>
      </w:r>
    </w:p>
    <w:bookmarkEnd w:id="625"/>
    <w:bookmarkStart w:name="OzKkp" w:id="626"/>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571"/>
        <w:gridCol w:w="2642"/>
        <w:gridCol w:w="8421"/>
      </w:tblGrid>
      <w:tr>
        <w:trPr>
          <w:trHeight w:val="495" w:hRule="atLeast"/>
        </w:trPr>
        <w:tc>
          <w:tcPr>
            <w:tcW w:w="257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b161192994b16bb971bc400d88e94906" w:id="627"/>
          <w:p>
            <w:pPr>
              <w:spacing w:after="50" w:line="360" w:lineRule="auto" w:beforeLines="100"/>
              <w:ind w:left="0"/>
              <w:jc w:val="left"/>
            </w:pPr>
            <w:r>
              <w:rPr>
                <w:rFonts w:ascii="宋体" w:hAnsi="Times New Roman" w:eastAsia="宋体"/>
                <w:b w:val="false"/>
                <w:i w:val="false"/>
                <w:color w:val="000000"/>
                <w:sz w:val="22"/>
              </w:rPr>
              <w:t>字段</w:t>
            </w:r>
          </w:p>
          <w:bookmarkEnd w:id="627"/>
        </w:tc>
        <w:tc>
          <w:tcPr>
            <w:tcW w:w="264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bc8aacd2c1cbc472b61770b42236a1f6" w:id="628"/>
          <w:p>
            <w:pPr>
              <w:spacing w:after="50" w:line="360" w:lineRule="auto" w:beforeLines="100"/>
              <w:ind w:left="0"/>
              <w:jc w:val="left"/>
            </w:pPr>
            <w:r>
              <w:rPr>
                <w:rFonts w:ascii="宋体" w:hAnsi="Times New Roman" w:eastAsia="宋体"/>
                <w:b w:val="false"/>
                <w:i w:val="false"/>
                <w:color w:val="000000"/>
                <w:sz w:val="22"/>
              </w:rPr>
              <w:t>长度（byte）</w:t>
            </w:r>
          </w:p>
          <w:bookmarkEnd w:id="628"/>
        </w:tc>
        <w:tc>
          <w:tcPr>
            <w:tcW w:w="842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15021ca29773c03db7611529291a2a4d" w:id="629"/>
          <w:p>
            <w:pPr>
              <w:spacing w:after="50" w:line="360" w:lineRule="auto" w:beforeLines="100"/>
              <w:ind w:left="0"/>
              <w:jc w:val="left"/>
            </w:pPr>
            <w:r>
              <w:rPr>
                <w:rFonts w:ascii="宋体" w:hAnsi="Times New Roman" w:eastAsia="宋体"/>
                <w:b w:val="false"/>
                <w:i w:val="false"/>
                <w:color w:val="000000"/>
                <w:sz w:val="22"/>
              </w:rPr>
              <w:t>说明</w:t>
            </w:r>
          </w:p>
          <w:bookmarkEnd w:id="629"/>
        </w:tc>
      </w:tr>
      <w:tr>
        <w:trPr>
          <w:trHeight w:val="495" w:hRule="atLeast"/>
        </w:trPr>
        <w:tc>
          <w:tcPr>
            <w:tcW w:w="257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682c173654d62aaf0c2fa9a1e1b0b30a" w:id="630"/>
          <w:p>
            <w:pPr>
              <w:spacing w:after="50" w:line="360" w:lineRule="auto" w:beforeLines="100"/>
              <w:ind w:left="0"/>
              <w:jc w:val="left"/>
            </w:pPr>
            <w:r>
              <w:rPr>
                <w:rFonts w:ascii="宋体" w:hAnsi="Times New Roman" w:eastAsia="宋体"/>
                <w:b w:val="false"/>
                <w:i w:val="false"/>
                <w:color w:val="000000"/>
                <w:sz w:val="22"/>
              </w:rPr>
              <w:t>帧头</w:t>
            </w:r>
          </w:p>
          <w:bookmarkEnd w:id="630"/>
        </w:tc>
        <w:tc>
          <w:tcPr>
            <w:tcW w:w="264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4a6027582467745d963b4f5da8b7156e" w:id="631"/>
          <w:p>
            <w:pPr>
              <w:spacing w:after="50" w:line="360" w:lineRule="auto" w:beforeLines="100"/>
              <w:ind w:left="0"/>
              <w:jc w:val="left"/>
            </w:pPr>
            <w:r>
              <w:rPr>
                <w:rFonts w:ascii="宋体" w:hAnsi="Times New Roman" w:eastAsia="宋体"/>
                <w:b w:val="false"/>
                <w:i w:val="false"/>
                <w:color w:val="000000"/>
                <w:sz w:val="22"/>
              </w:rPr>
              <w:t>2</w:t>
            </w:r>
          </w:p>
          <w:bookmarkEnd w:id="631"/>
        </w:tc>
        <w:tc>
          <w:tcPr>
            <w:tcW w:w="842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e9274db70bcd13c0074cfc4925048eb3" w:id="632"/>
          <w:p>
            <w:pPr>
              <w:spacing w:after="50" w:line="360" w:lineRule="auto" w:beforeLines="100"/>
              <w:ind w:left="0"/>
              <w:jc w:val="left"/>
            </w:pPr>
            <w:r>
              <w:rPr>
                <w:rFonts w:ascii="宋体" w:hAnsi="Times New Roman" w:eastAsia="宋体"/>
                <w:b w:val="false"/>
                <w:i w:val="false"/>
                <w:color w:val="000000"/>
                <w:sz w:val="22"/>
              </w:rPr>
              <w:t>0xA5A5</w:t>
            </w:r>
          </w:p>
          <w:bookmarkEnd w:id="632"/>
        </w:tc>
      </w:tr>
      <w:tr>
        <w:trPr>
          <w:trHeight w:val="495" w:hRule="atLeast"/>
        </w:trPr>
        <w:tc>
          <w:tcPr>
            <w:tcW w:w="257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d775070e063432aabee9ee8f4c7f5159" w:id="633"/>
          <w:p>
            <w:pPr>
              <w:spacing w:after="50" w:line="360" w:lineRule="auto" w:beforeLines="100"/>
              <w:ind w:left="0"/>
              <w:jc w:val="left"/>
            </w:pPr>
            <w:r>
              <w:rPr>
                <w:rFonts w:ascii="宋体" w:hAnsi="Times New Roman" w:eastAsia="宋体"/>
                <w:b w:val="false"/>
                <w:i w:val="false"/>
                <w:color w:val="000000"/>
                <w:sz w:val="22"/>
              </w:rPr>
              <w:t>版本</w:t>
            </w:r>
          </w:p>
          <w:bookmarkEnd w:id="633"/>
        </w:tc>
        <w:tc>
          <w:tcPr>
            <w:tcW w:w="264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05c3a227a34358e2bb876304fbe30e10" w:id="634"/>
          <w:p>
            <w:pPr>
              <w:spacing w:after="50" w:line="360" w:lineRule="auto" w:beforeLines="100"/>
              <w:ind w:left="0"/>
              <w:jc w:val="left"/>
            </w:pPr>
            <w:r>
              <w:rPr>
                <w:rFonts w:ascii="宋体" w:hAnsi="Times New Roman" w:eastAsia="宋体"/>
                <w:b w:val="false"/>
                <w:i w:val="false"/>
                <w:color w:val="000000"/>
                <w:sz w:val="22"/>
              </w:rPr>
              <w:t>1</w:t>
            </w:r>
          </w:p>
          <w:bookmarkEnd w:id="634"/>
        </w:tc>
        <w:tc>
          <w:tcPr>
            <w:tcW w:w="842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a154b3d2f97d2b1e3152c7bcb900a6d1" w:id="635"/>
          <w:p>
            <w:pPr>
              <w:spacing w:after="50" w:line="360" w:lineRule="auto" w:beforeLines="100"/>
              <w:ind w:left="0"/>
              <w:jc w:val="left"/>
            </w:pPr>
            <w:r>
              <w:rPr>
                <w:rFonts w:ascii="宋体" w:hAnsi="Times New Roman" w:eastAsia="宋体"/>
                <w:b w:val="false"/>
                <w:i w:val="false"/>
                <w:color w:val="000000"/>
                <w:sz w:val="22"/>
              </w:rPr>
              <w:t>0x03</w:t>
            </w:r>
          </w:p>
          <w:bookmarkEnd w:id="635"/>
        </w:tc>
      </w:tr>
      <w:tr>
        <w:trPr>
          <w:trHeight w:val="495" w:hRule="atLeast"/>
        </w:trPr>
        <w:tc>
          <w:tcPr>
            <w:tcW w:w="257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af891369b8e851a6a08ecb3451f8a819" w:id="636"/>
          <w:p>
            <w:pPr>
              <w:spacing w:after="50" w:line="360" w:lineRule="auto" w:beforeLines="100"/>
              <w:ind w:left="0"/>
              <w:jc w:val="left"/>
            </w:pPr>
            <w:r>
              <w:rPr>
                <w:rFonts w:ascii="宋体" w:hAnsi="Times New Roman" w:eastAsia="宋体"/>
                <w:b w:val="false"/>
                <w:i w:val="false"/>
                <w:color w:val="000000"/>
                <w:sz w:val="22"/>
              </w:rPr>
              <w:t>命令字</w:t>
            </w:r>
          </w:p>
          <w:bookmarkEnd w:id="636"/>
        </w:tc>
        <w:tc>
          <w:tcPr>
            <w:tcW w:w="264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5a48ff567a5632f374ae671190eec40d" w:id="637"/>
          <w:p>
            <w:pPr>
              <w:spacing w:after="50" w:line="360" w:lineRule="auto" w:beforeLines="100"/>
              <w:ind w:left="0"/>
              <w:jc w:val="left"/>
            </w:pPr>
            <w:r>
              <w:rPr>
                <w:rFonts w:ascii="宋体" w:hAnsi="Times New Roman" w:eastAsia="宋体"/>
                <w:b w:val="false"/>
                <w:i w:val="false"/>
                <w:color w:val="000000"/>
                <w:sz w:val="22"/>
              </w:rPr>
              <w:t>1</w:t>
            </w:r>
          </w:p>
          <w:bookmarkEnd w:id="637"/>
        </w:tc>
        <w:tc>
          <w:tcPr>
            <w:tcW w:w="842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1a7f54eba8acfaf65b5a09b306c08bcb" w:id="638"/>
          <w:p>
            <w:pPr>
              <w:spacing w:after="50" w:line="360" w:lineRule="auto" w:beforeLines="100"/>
              <w:ind w:left="0"/>
              <w:jc w:val="left"/>
            </w:pPr>
            <w:r>
              <w:rPr>
                <w:rFonts w:ascii="宋体" w:hAnsi="Times New Roman" w:eastAsia="宋体"/>
                <w:b w:val="false"/>
                <w:i w:val="false"/>
                <w:color w:val="000000"/>
                <w:sz w:val="22"/>
              </w:rPr>
              <w:t>0x10</w:t>
            </w:r>
          </w:p>
          <w:bookmarkEnd w:id="638"/>
        </w:tc>
      </w:tr>
      <w:tr>
        <w:trPr>
          <w:trHeight w:val="495" w:hRule="atLeast"/>
        </w:trPr>
        <w:tc>
          <w:tcPr>
            <w:tcW w:w="257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74224d25e15db52ab08dbdd1650b35a4" w:id="639"/>
          <w:p>
            <w:pPr>
              <w:spacing w:after="50" w:line="360" w:lineRule="auto" w:beforeLines="100"/>
              <w:ind w:left="0"/>
              <w:jc w:val="left"/>
            </w:pPr>
            <w:r>
              <w:rPr>
                <w:rFonts w:ascii="宋体" w:hAnsi="Times New Roman" w:eastAsia="宋体"/>
                <w:b w:val="false"/>
                <w:i w:val="false"/>
                <w:color w:val="000000"/>
                <w:sz w:val="22"/>
              </w:rPr>
              <w:t>数据长度</w:t>
            </w:r>
          </w:p>
          <w:bookmarkEnd w:id="639"/>
        </w:tc>
        <w:tc>
          <w:tcPr>
            <w:tcW w:w="264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d6ab5b207aeab0dfc0febe074e47d2b2" w:id="640"/>
          <w:p>
            <w:pPr>
              <w:spacing w:after="50" w:line="360" w:lineRule="auto" w:beforeLines="100"/>
              <w:ind w:left="0"/>
              <w:jc w:val="left"/>
            </w:pPr>
            <w:r>
              <w:rPr>
                <w:rFonts w:ascii="宋体" w:hAnsi="Times New Roman" w:eastAsia="宋体"/>
                <w:b w:val="false"/>
                <w:i w:val="false"/>
                <w:color w:val="000000"/>
                <w:sz w:val="22"/>
              </w:rPr>
              <w:t>2</w:t>
            </w:r>
          </w:p>
          <w:bookmarkEnd w:id="640"/>
        </w:tc>
        <w:tc>
          <w:tcPr>
            <w:tcW w:w="842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232c1e85712e0c80024dba0b1fce7995" w:id="641"/>
          <w:p>
            <w:pPr>
              <w:spacing w:after="50" w:line="360" w:lineRule="auto" w:beforeLines="100"/>
              <w:ind w:left="0"/>
              <w:jc w:val="left"/>
            </w:pPr>
            <w:r>
              <w:rPr>
                <w:rFonts w:ascii="宋体" w:hAnsi="Times New Roman" w:eastAsia="宋体"/>
                <w:b w:val="false"/>
                <w:i w:val="false"/>
                <w:color w:val="000000"/>
                <w:sz w:val="22"/>
              </w:rPr>
              <w:t>根据实际长度进行填写</w:t>
            </w:r>
          </w:p>
          <w:bookmarkEnd w:id="641"/>
        </w:tc>
      </w:tr>
      <w:tr>
        <w:trPr>
          <w:trHeight w:val="495" w:hRule="atLeast"/>
        </w:trPr>
        <w:tc>
          <w:tcPr>
            <w:tcW w:w="257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eec52dec892cf5f2d4f65cf6a1bf9b46" w:id="642"/>
          <w:p>
            <w:pPr>
              <w:spacing w:after="50" w:line="360" w:lineRule="auto" w:beforeLines="100"/>
              <w:ind w:left="0"/>
              <w:jc w:val="left"/>
            </w:pPr>
            <w:r>
              <w:rPr>
                <w:rFonts w:ascii="宋体" w:hAnsi="Times New Roman" w:eastAsia="宋体"/>
                <w:b w:val="false"/>
                <w:i w:val="false"/>
                <w:color w:val="000000"/>
                <w:sz w:val="22"/>
              </w:rPr>
              <w:t>数据</w:t>
            </w:r>
          </w:p>
          <w:bookmarkEnd w:id="642"/>
        </w:tc>
        <w:tc>
          <w:tcPr>
            <w:tcW w:w="264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0320c5b7b7fe9a5145d5488d131a83d4" w:id="643"/>
          <w:p>
            <w:pPr>
              <w:spacing w:after="50" w:line="360" w:lineRule="auto" w:beforeLines="100"/>
              <w:ind w:left="0"/>
              <w:jc w:val="left"/>
            </w:pPr>
            <w:r>
              <w:rPr>
                <w:rFonts w:ascii="宋体" w:hAnsi="Times New Roman" w:eastAsia="宋体"/>
                <w:b w:val="false"/>
                <w:i w:val="false"/>
                <w:color w:val="000000"/>
                <w:sz w:val="22"/>
              </w:rPr>
              <w:t>xx</w:t>
            </w:r>
          </w:p>
          <w:bookmarkEnd w:id="643"/>
        </w:tc>
        <w:tc>
          <w:tcPr>
            <w:tcW w:w="842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28c27c3139621813d8c75f7451065b5a" w:id="644"/>
          <w:p>
            <w:pPr>
              <w:spacing w:after="50" w:line="360" w:lineRule="auto" w:beforeLines="100"/>
              <w:ind w:left="0"/>
              <w:jc w:val="left"/>
            </w:pPr>
            <w:r>
              <w:rPr>
                <w:rFonts w:ascii="宋体" w:hAnsi="Times New Roman" w:eastAsia="宋体"/>
                <w:b w:val="false"/>
                <w:i w:val="false"/>
                <w:color w:val="000000"/>
                <w:sz w:val="22"/>
              </w:rPr>
              <w:t>数据格式详见Data字段定义，数据</w:t>
            </w:r>
            <w:r>
              <w:rPr>
                <w:rFonts w:ascii="宋体" w:hAnsi="Times New Roman" w:eastAsia="宋体"/>
                <w:b w:val="false"/>
                <w:i w:val="false"/>
                <w:color w:val="000000"/>
                <w:sz w:val="22"/>
              </w:rPr>
              <w:t>可为单个，也可以为多个</w:t>
            </w:r>
            <w:r>
              <w:rPr>
                <w:rFonts w:ascii="宋体" w:hAnsi="Times New Roman" w:eastAsia="宋体"/>
                <w:b w:val="false"/>
                <w:i w:val="false"/>
                <w:color w:val="000000"/>
                <w:sz w:val="22"/>
              </w:rPr>
              <w:t>属性值拼接而成</w:t>
            </w:r>
          </w:p>
          <w:bookmarkEnd w:id="644"/>
          <w:bookmarkStart w:name="14af80d1adac1731d7df984cd89b0556" w:id="645"/>
          <w:p>
            <w:pPr>
              <w:spacing w:after="50" w:line="360" w:lineRule="auto" w:beforeLines="100"/>
              <w:ind w:left="0"/>
              <w:jc w:val="left"/>
            </w:pPr>
            <w:r>
              <w:rPr>
                <w:rFonts w:ascii="宋体" w:hAnsi="Times New Roman" w:eastAsia="宋体"/>
                <w:b w:val="false"/>
                <w:i w:val="false"/>
                <w:color w:val="000000"/>
                <w:sz w:val="22"/>
              </w:rPr>
              <w:t>举例：比如有温度和湿度两个属性值，定义</w:t>
            </w:r>
            <w:r>
              <w:rPr>
                <w:rFonts w:ascii="宋体" w:hAnsi="Times New Roman" w:eastAsia="宋体"/>
                <w:b w:val="false"/>
                <w:i w:val="false"/>
                <w:color w:val="000000"/>
                <w:sz w:val="22"/>
              </w:rPr>
              <w:t>attrid分别为0x01,0x02，数据类型为无符号8位整型typeid为0x02，属性值分别25和50</w:t>
            </w:r>
          </w:p>
          <w:bookmarkEnd w:id="645"/>
          <w:bookmarkStart w:name="f165aef23abae5ef294f896d58890f52" w:id="646"/>
          <w:p>
            <w:pPr>
              <w:spacing w:after="50" w:line="360" w:lineRule="auto" w:beforeLines="100"/>
              <w:ind w:left="0"/>
              <w:jc w:val="left"/>
            </w:pPr>
            <w:r>
              <w:rPr>
                <w:rFonts w:ascii="宋体" w:hAnsi="Times New Roman" w:eastAsia="宋体"/>
                <w:b w:val="false"/>
                <w:i w:val="false"/>
                <w:color w:val="000000"/>
                <w:sz w:val="22"/>
              </w:rPr>
              <w:t>拼接结果为：0x020119020232</w:t>
            </w:r>
          </w:p>
          <w:bookmarkEnd w:id="646"/>
        </w:tc>
      </w:tr>
      <w:tr>
        <w:trPr>
          <w:trHeight w:val="495" w:hRule="atLeast"/>
        </w:trPr>
        <w:tc>
          <w:tcPr>
            <w:tcW w:w="257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1c3ce2a9b3bdb3cc0acb630a1c260d32" w:id="647"/>
          <w:p>
            <w:pPr>
              <w:spacing w:after="50" w:line="360" w:lineRule="auto" w:beforeLines="100"/>
              <w:ind w:left="0"/>
              <w:jc w:val="left"/>
            </w:pPr>
            <w:r>
              <w:rPr>
                <w:rFonts w:ascii="宋体" w:hAnsi="Times New Roman" w:eastAsia="宋体"/>
                <w:b w:val="false"/>
                <w:i w:val="false"/>
                <w:color w:val="000000"/>
                <w:sz w:val="22"/>
              </w:rPr>
              <w:t>校验和</w:t>
            </w:r>
          </w:p>
          <w:bookmarkEnd w:id="647"/>
        </w:tc>
        <w:tc>
          <w:tcPr>
            <w:tcW w:w="264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37433a64c8044736a01da57fa05da6bc" w:id="648"/>
          <w:p>
            <w:pPr>
              <w:spacing w:after="50" w:line="360" w:lineRule="auto" w:beforeLines="100"/>
              <w:ind w:left="0"/>
              <w:jc w:val="left"/>
            </w:pPr>
            <w:r>
              <w:rPr>
                <w:rFonts w:ascii="宋体" w:hAnsi="Times New Roman" w:eastAsia="宋体"/>
                <w:b w:val="false"/>
                <w:i w:val="false"/>
                <w:color w:val="000000"/>
                <w:sz w:val="22"/>
              </w:rPr>
              <w:t>1</w:t>
            </w:r>
          </w:p>
          <w:bookmarkEnd w:id="648"/>
        </w:tc>
        <w:tc>
          <w:tcPr>
            <w:tcW w:w="842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04a9d2a66ac0f4d7b4658a45dedd6c8e" w:id="649"/>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649"/>
        </w:tc>
      </w:tr>
    </w:tbl>
    <w:bookmarkEnd w:id="626"/>
    <w:bookmarkStart w:name="4a27c43455a6505cc8add7fa928b3b18" w:id="650"/>
    <w:p>
      <w:pPr>
        <w:spacing w:after="50" w:line="360" w:lineRule="auto" w:beforeLines="100"/>
        <w:ind w:left="0"/>
        <w:jc w:val="left"/>
      </w:pPr>
      <w:r>
        <w:rPr>
          <w:rFonts w:ascii="宋体" w:hAnsi="Times New Roman" w:eastAsia="宋体"/>
          <w:b w:val="false"/>
          <w:i w:val="false"/>
          <w:color w:val="000000"/>
          <w:sz w:val="22"/>
        </w:rPr>
        <w:t>模组回复</w:t>
      </w:r>
    </w:p>
    <w:bookmarkEnd w:id="650"/>
    <w:bookmarkStart w:name="FNsDp" w:id="651"/>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60"/>
        <w:gridCol w:w="2715"/>
        <w:gridCol w:w="8259"/>
      </w:tblGrid>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9f6eb8983a9a3e57780c1c25c1ab01b0" w:id="652"/>
          <w:p>
            <w:pPr>
              <w:spacing w:after="50" w:line="360" w:lineRule="auto" w:beforeLines="100"/>
              <w:ind w:left="0"/>
              <w:jc w:val="left"/>
            </w:pPr>
            <w:r>
              <w:rPr>
                <w:rFonts w:ascii="宋体" w:hAnsi="Times New Roman" w:eastAsia="宋体"/>
                <w:b w:val="false"/>
                <w:i w:val="false"/>
                <w:color w:val="000000"/>
                <w:sz w:val="22"/>
              </w:rPr>
              <w:t>字段</w:t>
            </w:r>
          </w:p>
          <w:bookmarkEnd w:id="652"/>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7ac9c4b854f9e3e09a7d13123531a49b" w:id="653"/>
          <w:p>
            <w:pPr>
              <w:spacing w:after="50" w:line="360" w:lineRule="auto" w:beforeLines="100"/>
              <w:ind w:left="0"/>
              <w:jc w:val="left"/>
            </w:pPr>
            <w:r>
              <w:rPr>
                <w:rFonts w:ascii="宋体" w:hAnsi="Times New Roman" w:eastAsia="宋体"/>
                <w:b w:val="false"/>
                <w:i w:val="false"/>
                <w:color w:val="000000"/>
                <w:sz w:val="22"/>
              </w:rPr>
              <w:t>长度（byte）</w:t>
            </w:r>
          </w:p>
          <w:bookmarkEnd w:id="653"/>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71b3f5d527b703c2c2c8ac91ae444e6a" w:id="654"/>
          <w:p>
            <w:pPr>
              <w:spacing w:after="50" w:line="360" w:lineRule="auto" w:beforeLines="100"/>
              <w:ind w:left="0"/>
              <w:jc w:val="left"/>
            </w:pPr>
            <w:r>
              <w:rPr>
                <w:rFonts w:ascii="宋体" w:hAnsi="Times New Roman" w:eastAsia="宋体"/>
                <w:b w:val="false"/>
                <w:i w:val="false"/>
                <w:color w:val="000000"/>
                <w:sz w:val="22"/>
              </w:rPr>
              <w:t>说明</w:t>
            </w:r>
          </w:p>
          <w:bookmarkEnd w:id="654"/>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d1d2408cdde037b955cd2ddd54146c36" w:id="655"/>
          <w:p>
            <w:pPr>
              <w:spacing w:after="50" w:line="360" w:lineRule="auto" w:beforeLines="100"/>
              <w:ind w:left="0"/>
              <w:jc w:val="left"/>
            </w:pPr>
            <w:r>
              <w:rPr>
                <w:rFonts w:ascii="宋体" w:hAnsi="Times New Roman" w:eastAsia="宋体"/>
                <w:b w:val="false"/>
                <w:i w:val="false"/>
                <w:color w:val="000000"/>
                <w:sz w:val="22"/>
              </w:rPr>
              <w:t>帧头</w:t>
            </w:r>
          </w:p>
          <w:bookmarkEnd w:id="655"/>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d089b40c1666847ce5d5b2caa5d18eb7" w:id="656"/>
          <w:p>
            <w:pPr>
              <w:spacing w:after="50" w:line="360" w:lineRule="auto" w:beforeLines="100"/>
              <w:ind w:left="0"/>
              <w:jc w:val="left"/>
            </w:pPr>
            <w:r>
              <w:rPr>
                <w:rFonts w:ascii="宋体" w:hAnsi="Times New Roman" w:eastAsia="宋体"/>
                <w:b w:val="false"/>
                <w:i w:val="false"/>
                <w:color w:val="000000"/>
                <w:sz w:val="22"/>
              </w:rPr>
              <w:t>2</w:t>
            </w:r>
          </w:p>
          <w:bookmarkEnd w:id="656"/>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e5a163d9b6872363d4ef78ae93fb97e6" w:id="657"/>
          <w:p>
            <w:pPr>
              <w:spacing w:after="50" w:line="360" w:lineRule="auto" w:beforeLines="100"/>
              <w:ind w:left="0"/>
              <w:jc w:val="left"/>
            </w:pPr>
            <w:r>
              <w:rPr>
                <w:rFonts w:ascii="宋体" w:hAnsi="Times New Roman" w:eastAsia="宋体"/>
                <w:b w:val="false"/>
                <w:i w:val="false"/>
                <w:color w:val="000000"/>
                <w:sz w:val="22"/>
              </w:rPr>
              <w:t>0xA5A5</w:t>
            </w:r>
          </w:p>
          <w:bookmarkEnd w:id="657"/>
        </w:tc>
      </w:tr>
      <w:tr>
        <w:trPr>
          <w:trHeight w:val="540"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7f2f740575ed55e4851985cbda72a60f" w:id="658"/>
          <w:p>
            <w:pPr>
              <w:spacing w:after="50" w:line="360" w:lineRule="auto" w:beforeLines="100"/>
              <w:ind w:left="0"/>
              <w:jc w:val="left"/>
            </w:pPr>
            <w:r>
              <w:rPr>
                <w:rFonts w:ascii="宋体" w:hAnsi="Times New Roman" w:eastAsia="宋体"/>
                <w:b w:val="false"/>
                <w:i w:val="false"/>
                <w:color w:val="000000"/>
                <w:sz w:val="22"/>
              </w:rPr>
              <w:t>版本</w:t>
            </w:r>
          </w:p>
          <w:bookmarkEnd w:id="658"/>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19f207d0866ed4d0e072b5c3dd9b322f" w:id="659"/>
          <w:p>
            <w:pPr>
              <w:spacing w:after="50" w:line="360" w:lineRule="auto" w:beforeLines="100"/>
              <w:ind w:left="0"/>
              <w:jc w:val="left"/>
            </w:pPr>
            <w:r>
              <w:rPr>
                <w:rFonts w:ascii="宋体" w:hAnsi="Times New Roman" w:eastAsia="宋体"/>
                <w:b w:val="false"/>
                <w:i w:val="false"/>
                <w:color w:val="000000"/>
                <w:sz w:val="22"/>
              </w:rPr>
              <w:t>1</w:t>
            </w:r>
          </w:p>
          <w:bookmarkEnd w:id="659"/>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98e919668584b0328f6edb26634e97b8" w:id="660"/>
          <w:p>
            <w:pPr>
              <w:spacing w:after="50" w:line="360" w:lineRule="auto" w:beforeLines="100"/>
              <w:ind w:left="0"/>
              <w:jc w:val="left"/>
            </w:pPr>
            <w:r>
              <w:rPr>
                <w:rFonts w:ascii="宋体" w:hAnsi="Times New Roman" w:eastAsia="宋体"/>
                <w:b w:val="false"/>
                <w:i w:val="false"/>
                <w:color w:val="000000"/>
                <w:sz w:val="22"/>
              </w:rPr>
              <w:t>0x03</w:t>
            </w:r>
          </w:p>
          <w:bookmarkEnd w:id="660"/>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3aaa633aedb997e93c65b0c6cc20f9e4" w:id="661"/>
          <w:p>
            <w:pPr>
              <w:spacing w:after="50" w:line="360" w:lineRule="auto" w:beforeLines="100"/>
              <w:ind w:left="0"/>
              <w:jc w:val="left"/>
            </w:pPr>
            <w:r>
              <w:rPr>
                <w:rFonts w:ascii="宋体" w:hAnsi="Times New Roman" w:eastAsia="宋体"/>
                <w:b w:val="false"/>
                <w:i w:val="false"/>
                <w:color w:val="000000"/>
                <w:sz w:val="22"/>
              </w:rPr>
              <w:t>回复命令字</w:t>
            </w:r>
          </w:p>
          <w:bookmarkEnd w:id="661"/>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d3050ffca5dd0328fbcb33eab58358bf" w:id="662"/>
          <w:p>
            <w:pPr>
              <w:spacing w:after="50" w:line="360" w:lineRule="auto" w:beforeLines="100"/>
              <w:ind w:left="0"/>
              <w:jc w:val="left"/>
            </w:pPr>
            <w:r>
              <w:rPr>
                <w:rFonts w:ascii="宋体" w:hAnsi="Times New Roman" w:eastAsia="宋体"/>
                <w:b w:val="false"/>
                <w:i w:val="false"/>
                <w:color w:val="000000"/>
                <w:sz w:val="22"/>
              </w:rPr>
              <w:t>1</w:t>
            </w:r>
          </w:p>
          <w:bookmarkEnd w:id="662"/>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cb2d07644067b5914a1b7beee9f62ea4" w:id="663"/>
          <w:p>
            <w:pPr>
              <w:spacing w:after="50" w:line="360" w:lineRule="auto" w:beforeLines="100"/>
              <w:ind w:left="0"/>
              <w:jc w:val="left"/>
            </w:pPr>
            <w:r>
              <w:rPr>
                <w:rFonts w:ascii="宋体" w:hAnsi="Times New Roman" w:eastAsia="宋体"/>
                <w:b w:val="false"/>
                <w:i w:val="false"/>
                <w:color w:val="000000"/>
                <w:sz w:val="22"/>
              </w:rPr>
              <w:t>0x10</w:t>
            </w:r>
          </w:p>
          <w:bookmarkEnd w:id="663"/>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69ef1ca2eccd4529f0820ff206e10b57" w:id="664"/>
          <w:p>
            <w:pPr>
              <w:spacing w:after="50" w:line="360" w:lineRule="auto" w:beforeLines="100"/>
              <w:ind w:left="0"/>
              <w:jc w:val="left"/>
            </w:pPr>
            <w:r>
              <w:rPr>
                <w:rFonts w:ascii="宋体" w:hAnsi="Times New Roman" w:eastAsia="宋体"/>
                <w:b w:val="false"/>
                <w:i w:val="false"/>
                <w:color w:val="000000"/>
                <w:sz w:val="22"/>
              </w:rPr>
              <w:t>数据长度</w:t>
            </w:r>
          </w:p>
          <w:bookmarkEnd w:id="664"/>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4ab1c514dd81b340b133fdc586de5cef" w:id="665"/>
          <w:p>
            <w:pPr>
              <w:spacing w:after="50" w:line="360" w:lineRule="auto" w:beforeLines="100"/>
              <w:ind w:left="0"/>
              <w:jc w:val="left"/>
            </w:pPr>
            <w:r>
              <w:rPr>
                <w:rFonts w:ascii="宋体" w:hAnsi="Times New Roman" w:eastAsia="宋体"/>
                <w:b w:val="false"/>
                <w:i w:val="false"/>
                <w:color w:val="000000"/>
                <w:sz w:val="22"/>
              </w:rPr>
              <w:t>2</w:t>
            </w:r>
          </w:p>
          <w:bookmarkEnd w:id="665"/>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b2d5e757d5da6dd8e75ced79db4a61ed" w:id="666"/>
          <w:p>
            <w:pPr>
              <w:spacing w:after="50" w:line="360" w:lineRule="auto" w:beforeLines="100"/>
              <w:ind w:left="0"/>
              <w:jc w:val="left"/>
            </w:pPr>
            <w:r>
              <w:rPr>
                <w:rFonts w:ascii="宋体" w:hAnsi="Times New Roman" w:eastAsia="宋体"/>
                <w:b w:val="false"/>
                <w:i w:val="false"/>
                <w:color w:val="000000"/>
                <w:sz w:val="22"/>
              </w:rPr>
              <w:t>0x0000</w:t>
            </w:r>
          </w:p>
          <w:bookmarkEnd w:id="666"/>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408572bbce86c4ccb0b41910843a6e44" w:id="667"/>
          <w:p>
            <w:pPr>
              <w:spacing w:after="50" w:line="360" w:lineRule="auto" w:beforeLines="100"/>
              <w:ind w:left="0"/>
              <w:jc w:val="left"/>
            </w:pPr>
            <w:r>
              <w:rPr>
                <w:rFonts w:ascii="宋体" w:hAnsi="Times New Roman" w:eastAsia="宋体"/>
                <w:b w:val="false"/>
                <w:i w:val="false"/>
                <w:color w:val="000000"/>
                <w:sz w:val="22"/>
              </w:rPr>
              <w:t>校验和</w:t>
            </w:r>
          </w:p>
          <w:bookmarkEnd w:id="667"/>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424492316674dbd23d775094fcae37c0" w:id="668"/>
          <w:p>
            <w:pPr>
              <w:spacing w:after="50" w:line="360" w:lineRule="auto" w:beforeLines="100"/>
              <w:ind w:left="0"/>
              <w:jc w:val="left"/>
            </w:pPr>
            <w:r>
              <w:rPr>
                <w:rFonts w:ascii="宋体" w:hAnsi="Times New Roman" w:eastAsia="宋体"/>
                <w:b w:val="false"/>
                <w:i w:val="false"/>
                <w:color w:val="000000"/>
                <w:sz w:val="22"/>
              </w:rPr>
              <w:t>1</w:t>
            </w:r>
          </w:p>
          <w:bookmarkEnd w:id="668"/>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d74c956ffb9443442144a09ac5feb5ad" w:id="669"/>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669"/>
        </w:tc>
      </w:tr>
    </w:tbl>
    <w:bookmarkEnd w:id="651"/>
    <w:bookmarkStart w:name="c5511b6e89ba39db6c72a78ce0a28d10" w:id="670"/>
    <w:p>
      <w:pPr>
        <w:pStyle w:val="Heading2"/>
        <w:spacing w:after="50" w:line="360" w:lineRule="auto" w:beforeLines="100"/>
        <w:ind w:left="0"/>
        <w:jc w:val="left"/>
      </w:pPr>
      <w:r>
        <w:rPr>
          <w:rFonts w:ascii="宋体" w:hAnsi="Times New Roman" w:eastAsia="宋体"/>
        </w:rPr>
        <w:t>5.7 获取设备快照</w:t>
      </w:r>
    </w:p>
    <w:bookmarkEnd w:id="670"/>
    <w:bookmarkStart w:name="6d00abdb637df22253672adb647aad14" w:id="671"/>
    <w:p>
      <w:pPr>
        <w:spacing w:after="50" w:line="360" w:lineRule="auto" w:beforeLines="100"/>
        <w:ind w:left="0"/>
        <w:jc w:val="left"/>
      </w:pPr>
      <w:r>
        <w:rPr>
          <w:rFonts w:ascii="宋体" w:hAnsi="Times New Roman" w:eastAsia="宋体"/>
          <w:b w:val="false"/>
          <w:i w:val="false"/>
          <w:color w:val="000000"/>
          <w:sz w:val="22"/>
        </w:rPr>
        <w:t>获取设备本身所有属性值，MCU一次性返回所有当前属性值</w:t>
      </w:r>
    </w:p>
    <w:bookmarkEnd w:id="671"/>
    <w:bookmarkStart w:name="d1d03698162cafcf1a7e9bd2b386cb38" w:id="672"/>
    <w:p>
      <w:pPr>
        <w:spacing w:after="50" w:line="360" w:lineRule="auto" w:beforeLines="100"/>
        <w:ind w:left="0"/>
        <w:jc w:val="left"/>
      </w:pPr>
      <w:r>
        <w:rPr>
          <w:rFonts w:ascii="宋体" w:hAnsi="Times New Roman" w:eastAsia="宋体"/>
          <w:b w:val="false"/>
          <w:i w:val="false"/>
          <w:color w:val="000000"/>
          <w:sz w:val="22"/>
        </w:rPr>
        <w:t>模组发送</w:t>
      </w:r>
    </w:p>
    <w:bookmarkEnd w:id="672"/>
    <w:bookmarkStart w:name="XdegW" w:id="673"/>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60"/>
        <w:gridCol w:w="2715"/>
        <w:gridCol w:w="8259"/>
      </w:tblGrid>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a84dfba" w:id="674"/>
          <w:p>
            <w:pPr>
              <w:spacing w:after="50" w:line="360" w:lineRule="auto" w:beforeLines="100"/>
              <w:ind w:left="0"/>
              <w:jc w:val="left"/>
            </w:pPr>
            <w:r>
              <w:rPr>
                <w:rFonts w:ascii="宋体" w:hAnsi="Times New Roman" w:eastAsia="宋体"/>
                <w:b w:val="false"/>
                <w:i w:val="false"/>
                <w:color w:val="000000"/>
                <w:sz w:val="22"/>
              </w:rPr>
              <w:t>字段</w:t>
            </w:r>
          </w:p>
          <w:bookmarkEnd w:id="674"/>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f61b7ab" w:id="675"/>
          <w:p>
            <w:pPr>
              <w:spacing w:after="50" w:line="360" w:lineRule="auto" w:beforeLines="100"/>
              <w:ind w:left="0"/>
              <w:jc w:val="left"/>
            </w:pPr>
            <w:r>
              <w:rPr>
                <w:rFonts w:ascii="宋体" w:hAnsi="Times New Roman" w:eastAsia="宋体"/>
                <w:b w:val="false"/>
                <w:i w:val="false"/>
                <w:color w:val="000000"/>
                <w:sz w:val="22"/>
              </w:rPr>
              <w:t>长度（byte）</w:t>
            </w:r>
          </w:p>
          <w:bookmarkEnd w:id="675"/>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1473802" w:id="676"/>
          <w:p>
            <w:pPr>
              <w:spacing w:after="50" w:line="360" w:lineRule="auto" w:beforeLines="100"/>
              <w:ind w:left="0"/>
              <w:jc w:val="left"/>
            </w:pPr>
            <w:r>
              <w:rPr>
                <w:rFonts w:ascii="宋体" w:hAnsi="Times New Roman" w:eastAsia="宋体"/>
                <w:b w:val="false"/>
                <w:i w:val="false"/>
                <w:color w:val="000000"/>
                <w:sz w:val="22"/>
              </w:rPr>
              <w:t>说明</w:t>
            </w:r>
          </w:p>
          <w:bookmarkEnd w:id="676"/>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5f3b5d6" w:id="677"/>
          <w:p>
            <w:pPr>
              <w:spacing w:after="50" w:line="360" w:lineRule="auto" w:beforeLines="100"/>
              <w:ind w:left="0"/>
              <w:jc w:val="left"/>
            </w:pPr>
            <w:r>
              <w:rPr>
                <w:rFonts w:ascii="宋体" w:hAnsi="Times New Roman" w:eastAsia="宋体"/>
                <w:b w:val="false"/>
                <w:i w:val="false"/>
                <w:color w:val="000000"/>
                <w:sz w:val="22"/>
              </w:rPr>
              <w:t>帧头</w:t>
            </w:r>
          </w:p>
          <w:bookmarkEnd w:id="677"/>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61bb08e" w:id="678"/>
          <w:p>
            <w:pPr>
              <w:spacing w:after="50" w:line="360" w:lineRule="auto" w:beforeLines="100"/>
              <w:ind w:left="0"/>
              <w:jc w:val="left"/>
            </w:pPr>
            <w:r>
              <w:rPr>
                <w:rFonts w:ascii="宋体" w:hAnsi="Times New Roman" w:eastAsia="宋体"/>
                <w:b w:val="false"/>
                <w:i w:val="false"/>
                <w:color w:val="000000"/>
                <w:sz w:val="22"/>
              </w:rPr>
              <w:t>2</w:t>
            </w:r>
          </w:p>
          <w:bookmarkEnd w:id="678"/>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dc6b3a9" w:id="679"/>
          <w:p>
            <w:pPr>
              <w:spacing w:after="50" w:line="360" w:lineRule="auto" w:beforeLines="100"/>
              <w:ind w:left="0"/>
              <w:jc w:val="left"/>
            </w:pPr>
            <w:r>
              <w:rPr>
                <w:rFonts w:ascii="宋体" w:hAnsi="Times New Roman" w:eastAsia="宋体"/>
                <w:b w:val="false"/>
                <w:i w:val="false"/>
                <w:color w:val="000000"/>
                <w:sz w:val="22"/>
              </w:rPr>
              <w:t>0xA5A5</w:t>
            </w:r>
          </w:p>
          <w:bookmarkEnd w:id="679"/>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ce539c6" w:id="680"/>
          <w:p>
            <w:pPr>
              <w:spacing w:after="50" w:line="360" w:lineRule="auto" w:beforeLines="100"/>
              <w:ind w:left="0"/>
              <w:jc w:val="left"/>
            </w:pPr>
            <w:r>
              <w:rPr>
                <w:rFonts w:ascii="宋体" w:hAnsi="Times New Roman" w:eastAsia="宋体"/>
                <w:b w:val="false"/>
                <w:i w:val="false"/>
                <w:color w:val="000000"/>
                <w:sz w:val="22"/>
              </w:rPr>
              <w:t>版本</w:t>
            </w:r>
          </w:p>
          <w:bookmarkEnd w:id="680"/>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1b1e1fc" w:id="681"/>
          <w:p>
            <w:pPr>
              <w:spacing w:after="50" w:line="360" w:lineRule="auto" w:beforeLines="100"/>
              <w:ind w:left="0"/>
              <w:jc w:val="left"/>
            </w:pPr>
            <w:r>
              <w:rPr>
                <w:rFonts w:ascii="宋体" w:hAnsi="Times New Roman" w:eastAsia="宋体"/>
                <w:b w:val="false"/>
                <w:i w:val="false"/>
                <w:color w:val="000000"/>
                <w:sz w:val="22"/>
              </w:rPr>
              <w:t>1</w:t>
            </w:r>
          </w:p>
          <w:bookmarkEnd w:id="681"/>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c586cec" w:id="682"/>
          <w:p>
            <w:pPr>
              <w:spacing w:after="50" w:line="360" w:lineRule="auto" w:beforeLines="100"/>
              <w:ind w:left="0"/>
              <w:jc w:val="left"/>
            </w:pPr>
            <w:r>
              <w:rPr>
                <w:rFonts w:ascii="宋体" w:hAnsi="Times New Roman" w:eastAsia="宋体"/>
                <w:b w:val="false"/>
                <w:i w:val="false"/>
                <w:color w:val="000000"/>
                <w:sz w:val="22"/>
              </w:rPr>
              <w:t>0x03</w:t>
            </w:r>
          </w:p>
          <w:bookmarkEnd w:id="682"/>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7f32c18" w:id="683"/>
          <w:p>
            <w:pPr>
              <w:spacing w:after="50" w:line="360" w:lineRule="auto" w:beforeLines="100"/>
              <w:ind w:left="0"/>
              <w:jc w:val="left"/>
            </w:pPr>
            <w:r>
              <w:rPr>
                <w:rFonts w:ascii="宋体" w:hAnsi="Times New Roman" w:eastAsia="宋体"/>
                <w:b w:val="false"/>
                <w:i w:val="false"/>
                <w:color w:val="000000"/>
                <w:sz w:val="22"/>
              </w:rPr>
              <w:t>命令字</w:t>
            </w:r>
          </w:p>
          <w:bookmarkEnd w:id="683"/>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596a5b9" w:id="684"/>
          <w:p>
            <w:pPr>
              <w:spacing w:after="50" w:line="360" w:lineRule="auto" w:beforeLines="100"/>
              <w:ind w:left="0"/>
              <w:jc w:val="left"/>
            </w:pPr>
            <w:r>
              <w:rPr>
                <w:rFonts w:ascii="宋体" w:hAnsi="Times New Roman" w:eastAsia="宋体"/>
                <w:b w:val="false"/>
                <w:i w:val="false"/>
                <w:color w:val="000000"/>
                <w:sz w:val="22"/>
              </w:rPr>
              <w:t>1</w:t>
            </w:r>
          </w:p>
          <w:bookmarkEnd w:id="684"/>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e0ac040" w:id="685"/>
          <w:p>
            <w:pPr>
              <w:spacing w:after="50" w:line="360" w:lineRule="auto" w:beforeLines="100"/>
              <w:ind w:left="0"/>
              <w:jc w:val="left"/>
            </w:pPr>
            <w:r>
              <w:rPr>
                <w:rFonts w:ascii="宋体" w:hAnsi="Times New Roman" w:eastAsia="宋体"/>
                <w:b w:val="false"/>
                <w:i w:val="false"/>
                <w:color w:val="000000"/>
                <w:sz w:val="22"/>
              </w:rPr>
              <w:t>0x24</w:t>
            </w:r>
          </w:p>
          <w:bookmarkEnd w:id="685"/>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8be8448" w:id="686"/>
          <w:p>
            <w:pPr>
              <w:spacing w:after="50" w:line="360" w:lineRule="auto" w:beforeLines="100"/>
              <w:ind w:left="0"/>
              <w:jc w:val="left"/>
            </w:pPr>
            <w:r>
              <w:rPr>
                <w:rFonts w:ascii="宋体" w:hAnsi="Times New Roman" w:eastAsia="宋体"/>
                <w:b w:val="false"/>
                <w:i w:val="false"/>
                <w:color w:val="000000"/>
                <w:sz w:val="22"/>
              </w:rPr>
              <w:t>数据长度</w:t>
            </w:r>
          </w:p>
          <w:bookmarkEnd w:id="686"/>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82d638d" w:id="687"/>
          <w:p>
            <w:pPr>
              <w:spacing w:after="50" w:line="360" w:lineRule="auto" w:beforeLines="100"/>
              <w:ind w:left="0"/>
              <w:jc w:val="left"/>
            </w:pPr>
            <w:r>
              <w:rPr>
                <w:rFonts w:ascii="宋体" w:hAnsi="Times New Roman" w:eastAsia="宋体"/>
                <w:b w:val="false"/>
                <w:i w:val="false"/>
                <w:color w:val="000000"/>
                <w:sz w:val="22"/>
              </w:rPr>
              <w:t>2</w:t>
            </w:r>
          </w:p>
          <w:bookmarkEnd w:id="687"/>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b585f80" w:id="688"/>
          <w:p>
            <w:pPr>
              <w:spacing w:after="50" w:line="360" w:lineRule="auto" w:beforeLines="100"/>
              <w:ind w:left="0"/>
              <w:jc w:val="left"/>
            </w:pPr>
            <w:r>
              <w:rPr>
                <w:rFonts w:ascii="宋体" w:hAnsi="Times New Roman" w:eastAsia="宋体"/>
                <w:b w:val="false"/>
                <w:i w:val="false"/>
                <w:color w:val="000000"/>
                <w:sz w:val="22"/>
              </w:rPr>
              <w:t>0x0000</w:t>
            </w:r>
          </w:p>
          <w:bookmarkEnd w:id="688"/>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0042340" w:id="689"/>
          <w:p>
            <w:pPr>
              <w:spacing w:after="50" w:line="360" w:lineRule="auto" w:beforeLines="100"/>
              <w:ind w:left="0"/>
              <w:jc w:val="left"/>
            </w:pPr>
            <w:r>
              <w:rPr>
                <w:rFonts w:ascii="宋体" w:hAnsi="Times New Roman" w:eastAsia="宋体"/>
                <w:b w:val="false"/>
                <w:i w:val="false"/>
                <w:color w:val="000000"/>
                <w:sz w:val="22"/>
              </w:rPr>
              <w:t>校验和</w:t>
            </w:r>
          </w:p>
          <w:bookmarkEnd w:id="689"/>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02f5f32" w:id="690"/>
          <w:p>
            <w:pPr>
              <w:spacing w:after="50" w:line="360" w:lineRule="auto" w:beforeLines="100"/>
              <w:ind w:left="0"/>
              <w:jc w:val="left"/>
            </w:pPr>
            <w:r>
              <w:rPr>
                <w:rFonts w:ascii="宋体" w:hAnsi="Times New Roman" w:eastAsia="宋体"/>
                <w:b w:val="false"/>
                <w:i w:val="false"/>
                <w:color w:val="000000"/>
                <w:sz w:val="22"/>
              </w:rPr>
              <w:t>1</w:t>
            </w:r>
          </w:p>
          <w:bookmarkEnd w:id="690"/>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3e9fcb2" w:id="691"/>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691"/>
        </w:tc>
      </w:tr>
    </w:tbl>
    <w:bookmarkEnd w:id="673"/>
    <w:bookmarkStart w:name="ed238b926e83bd259b539bb8de3342ab" w:id="692"/>
    <w:p>
      <w:pPr>
        <w:spacing w:after="50" w:line="360" w:lineRule="auto" w:beforeLines="100"/>
        <w:ind w:left="0"/>
        <w:jc w:val="left"/>
      </w:pPr>
      <w:r>
        <w:rPr>
          <w:rFonts w:ascii="宋体" w:hAnsi="Times New Roman" w:eastAsia="宋体"/>
          <w:b w:val="false"/>
          <w:i w:val="false"/>
          <w:color w:val="000000"/>
          <w:sz w:val="22"/>
        </w:rPr>
        <w:t>MCU回复</w:t>
      </w:r>
    </w:p>
    <w:bookmarkEnd w:id="692"/>
    <w:bookmarkStart w:name="l25Ok" w:id="693"/>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60"/>
        <w:gridCol w:w="2715"/>
        <w:gridCol w:w="8259"/>
      </w:tblGrid>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be3aebcea8c64ccf2afb830d659080e3" w:id="694"/>
          <w:p>
            <w:pPr>
              <w:spacing w:after="50" w:line="360" w:lineRule="auto" w:beforeLines="100"/>
              <w:ind w:left="0"/>
              <w:jc w:val="left"/>
            </w:pPr>
            <w:r>
              <w:rPr>
                <w:rFonts w:ascii="宋体" w:hAnsi="Times New Roman" w:eastAsia="宋体"/>
                <w:b w:val="false"/>
                <w:i w:val="false"/>
                <w:color w:val="000000"/>
                <w:sz w:val="22"/>
              </w:rPr>
              <w:t>字段</w:t>
            </w:r>
          </w:p>
          <w:bookmarkEnd w:id="694"/>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516da4ee5a2d92a078589c5b46999163" w:id="695"/>
          <w:p>
            <w:pPr>
              <w:spacing w:after="50" w:line="360" w:lineRule="auto" w:beforeLines="100"/>
              <w:ind w:left="0"/>
              <w:jc w:val="left"/>
            </w:pPr>
            <w:r>
              <w:rPr>
                <w:rFonts w:ascii="宋体" w:hAnsi="Times New Roman" w:eastAsia="宋体"/>
                <w:b w:val="false"/>
                <w:i w:val="false"/>
                <w:color w:val="000000"/>
                <w:sz w:val="22"/>
              </w:rPr>
              <w:t>长度（byte）</w:t>
            </w:r>
          </w:p>
          <w:bookmarkEnd w:id="695"/>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ce5789cf3d33c247b61c8e6d93bb19be" w:id="696"/>
          <w:p>
            <w:pPr>
              <w:spacing w:after="50" w:line="360" w:lineRule="auto" w:beforeLines="100"/>
              <w:ind w:left="0"/>
              <w:jc w:val="left"/>
            </w:pPr>
            <w:r>
              <w:rPr>
                <w:rFonts w:ascii="宋体" w:hAnsi="Times New Roman" w:eastAsia="宋体"/>
                <w:b w:val="false"/>
                <w:i w:val="false"/>
                <w:color w:val="000000"/>
                <w:sz w:val="22"/>
              </w:rPr>
              <w:t>说明</w:t>
            </w:r>
          </w:p>
          <w:bookmarkEnd w:id="696"/>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d0ea7f74b011c8a1c2b7eb013610a89c" w:id="697"/>
          <w:p>
            <w:pPr>
              <w:spacing w:after="50" w:line="360" w:lineRule="auto" w:beforeLines="100"/>
              <w:ind w:left="0"/>
              <w:jc w:val="left"/>
            </w:pPr>
            <w:r>
              <w:rPr>
                <w:rFonts w:ascii="宋体" w:hAnsi="Times New Roman" w:eastAsia="宋体"/>
                <w:b w:val="false"/>
                <w:i w:val="false"/>
                <w:color w:val="000000"/>
                <w:sz w:val="22"/>
              </w:rPr>
              <w:t>帧头</w:t>
            </w:r>
          </w:p>
          <w:bookmarkEnd w:id="697"/>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40246494a6d9b7b342c12fb54ebeb974" w:id="698"/>
          <w:p>
            <w:pPr>
              <w:spacing w:after="50" w:line="360" w:lineRule="auto" w:beforeLines="100"/>
              <w:ind w:left="0"/>
              <w:jc w:val="left"/>
            </w:pPr>
            <w:r>
              <w:rPr>
                <w:rFonts w:ascii="宋体" w:hAnsi="Times New Roman" w:eastAsia="宋体"/>
                <w:b w:val="false"/>
                <w:i w:val="false"/>
                <w:color w:val="000000"/>
                <w:sz w:val="22"/>
              </w:rPr>
              <w:t>2</w:t>
            </w:r>
          </w:p>
          <w:bookmarkEnd w:id="698"/>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68153bd39ded9b0f5ea6b4d0686c1c1c" w:id="699"/>
          <w:p>
            <w:pPr>
              <w:spacing w:after="50" w:line="360" w:lineRule="auto" w:beforeLines="100"/>
              <w:ind w:left="0"/>
              <w:jc w:val="left"/>
            </w:pPr>
            <w:r>
              <w:rPr>
                <w:rFonts w:ascii="宋体" w:hAnsi="Times New Roman" w:eastAsia="宋体"/>
                <w:b w:val="false"/>
                <w:i w:val="false"/>
                <w:color w:val="000000"/>
                <w:sz w:val="22"/>
              </w:rPr>
              <w:t>0xA5A5</w:t>
            </w:r>
          </w:p>
          <w:bookmarkEnd w:id="699"/>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3cac9fd51d18de5debf364cab3ece5b5" w:id="700"/>
          <w:p>
            <w:pPr>
              <w:spacing w:after="50" w:line="360" w:lineRule="auto" w:beforeLines="100"/>
              <w:ind w:left="0"/>
              <w:jc w:val="left"/>
            </w:pPr>
            <w:r>
              <w:rPr>
                <w:rFonts w:ascii="宋体" w:hAnsi="Times New Roman" w:eastAsia="宋体"/>
                <w:b w:val="false"/>
                <w:i w:val="false"/>
                <w:color w:val="000000"/>
                <w:sz w:val="22"/>
              </w:rPr>
              <w:t>版本</w:t>
            </w:r>
          </w:p>
          <w:bookmarkEnd w:id="700"/>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f71c53fd313ee4959bad03404910a732" w:id="701"/>
          <w:p>
            <w:pPr>
              <w:spacing w:after="50" w:line="360" w:lineRule="auto" w:beforeLines="100"/>
              <w:ind w:left="0"/>
              <w:jc w:val="left"/>
            </w:pPr>
            <w:r>
              <w:rPr>
                <w:rFonts w:ascii="宋体" w:hAnsi="Times New Roman" w:eastAsia="宋体"/>
                <w:b w:val="false"/>
                <w:i w:val="false"/>
                <w:color w:val="000000"/>
                <w:sz w:val="22"/>
              </w:rPr>
              <w:t>1</w:t>
            </w:r>
          </w:p>
          <w:bookmarkEnd w:id="701"/>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a705660646cdaef37064a3781c1bfd0b" w:id="702"/>
          <w:p>
            <w:pPr>
              <w:spacing w:after="50" w:line="360" w:lineRule="auto" w:beforeLines="100"/>
              <w:ind w:left="0"/>
              <w:jc w:val="left"/>
            </w:pPr>
            <w:r>
              <w:rPr>
                <w:rFonts w:ascii="宋体" w:hAnsi="Times New Roman" w:eastAsia="宋体"/>
                <w:b w:val="false"/>
                <w:i w:val="false"/>
                <w:color w:val="000000"/>
                <w:sz w:val="22"/>
              </w:rPr>
              <w:t>0x03</w:t>
            </w:r>
          </w:p>
          <w:bookmarkEnd w:id="702"/>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5d5ddc8e7e91c199872aa10a8f296d74" w:id="703"/>
          <w:p>
            <w:pPr>
              <w:spacing w:after="50" w:line="360" w:lineRule="auto" w:beforeLines="100"/>
              <w:ind w:left="0"/>
              <w:jc w:val="left"/>
            </w:pPr>
            <w:r>
              <w:rPr>
                <w:rFonts w:ascii="宋体" w:hAnsi="Times New Roman" w:eastAsia="宋体"/>
                <w:b w:val="false"/>
                <w:i w:val="false"/>
                <w:color w:val="000000"/>
                <w:sz w:val="22"/>
              </w:rPr>
              <w:t>回复命令字</w:t>
            </w:r>
          </w:p>
          <w:bookmarkEnd w:id="703"/>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de253f90d6855a7a2608fad462992885" w:id="704"/>
          <w:p>
            <w:pPr>
              <w:spacing w:after="50" w:line="360" w:lineRule="auto" w:beforeLines="100"/>
              <w:ind w:left="0"/>
              <w:jc w:val="left"/>
            </w:pPr>
            <w:r>
              <w:rPr>
                <w:rFonts w:ascii="宋体" w:hAnsi="Times New Roman" w:eastAsia="宋体"/>
                <w:b w:val="false"/>
                <w:i w:val="false"/>
                <w:color w:val="000000"/>
                <w:sz w:val="22"/>
              </w:rPr>
              <w:t>1</w:t>
            </w:r>
          </w:p>
          <w:bookmarkEnd w:id="704"/>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be087efcceb0b1177ba013d2c23087fa" w:id="705"/>
          <w:p>
            <w:pPr>
              <w:spacing w:after="50" w:line="360" w:lineRule="auto" w:beforeLines="100"/>
              <w:ind w:left="0"/>
              <w:jc w:val="left"/>
            </w:pPr>
            <w:r>
              <w:rPr>
                <w:rFonts w:ascii="宋体" w:hAnsi="Times New Roman" w:eastAsia="宋体"/>
                <w:b w:val="false"/>
                <w:i w:val="false"/>
                <w:color w:val="000000"/>
                <w:sz w:val="22"/>
              </w:rPr>
              <w:t>0x24</w:t>
            </w:r>
          </w:p>
          <w:bookmarkEnd w:id="705"/>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bbcbeb235487215388faff3d64aa9bf3" w:id="706"/>
          <w:p>
            <w:pPr>
              <w:spacing w:after="50" w:line="360" w:lineRule="auto" w:beforeLines="100"/>
              <w:ind w:left="0"/>
              <w:jc w:val="left"/>
            </w:pPr>
            <w:r>
              <w:rPr>
                <w:rFonts w:ascii="宋体" w:hAnsi="Times New Roman" w:eastAsia="宋体"/>
                <w:b w:val="false"/>
                <w:i w:val="false"/>
                <w:color w:val="000000"/>
                <w:sz w:val="22"/>
              </w:rPr>
              <w:t>数据长度</w:t>
            </w:r>
          </w:p>
          <w:bookmarkEnd w:id="706"/>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30749820a747e46ff6b2b13d3e44ff95" w:id="707"/>
          <w:p>
            <w:pPr>
              <w:spacing w:after="50" w:line="360" w:lineRule="auto" w:beforeLines="100"/>
              <w:ind w:left="0"/>
              <w:jc w:val="left"/>
            </w:pPr>
            <w:r>
              <w:rPr>
                <w:rFonts w:ascii="宋体" w:hAnsi="Times New Roman" w:eastAsia="宋体"/>
                <w:b w:val="false"/>
                <w:i w:val="false"/>
                <w:color w:val="000000"/>
                <w:sz w:val="22"/>
              </w:rPr>
              <w:t>2</w:t>
            </w:r>
          </w:p>
          <w:bookmarkEnd w:id="707"/>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98454dbc4dca561755241462ec8314a9" w:id="708"/>
          <w:p>
            <w:pPr>
              <w:spacing w:after="50" w:line="360" w:lineRule="auto" w:beforeLines="100"/>
              <w:ind w:left="0"/>
              <w:jc w:val="left"/>
            </w:pPr>
            <w:r>
              <w:rPr>
                <w:rFonts w:ascii="宋体" w:hAnsi="Times New Roman" w:eastAsia="宋体"/>
                <w:b w:val="false"/>
                <w:i w:val="false"/>
                <w:color w:val="000000"/>
                <w:sz w:val="22"/>
              </w:rPr>
              <w:t>根据实际长度进行填写</w:t>
            </w:r>
          </w:p>
          <w:bookmarkEnd w:id="708"/>
        </w:tc>
      </w:tr>
      <w:tr>
        <w:trPr>
          <w:trHeight w:val="495" w:hRule="atLeast"/>
        </w:trPr>
        <w:tc>
          <w:tcPr>
            <w:tcW w:w="266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718dcfc1" w:id="709"/>
          <w:p>
            <w:pPr>
              <w:spacing w:after="50" w:line="360" w:lineRule="auto" w:beforeLines="100"/>
              <w:ind w:left="0"/>
              <w:jc w:val="left"/>
            </w:pPr>
            <w:r>
              <w:rPr>
                <w:rFonts w:ascii="宋体" w:hAnsi="Times New Roman" w:eastAsia="宋体"/>
                <w:b w:val="false"/>
                <w:i w:val="false"/>
                <w:color w:val="000000"/>
                <w:sz w:val="22"/>
              </w:rPr>
              <w:t>数据</w:t>
            </w:r>
          </w:p>
          <w:bookmarkEnd w:id="709"/>
        </w:tc>
        <w:tc>
          <w:tcPr>
            <w:tcW w:w="271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d580cd70" w:id="710"/>
          <w:p>
            <w:pPr>
              <w:spacing w:after="50" w:line="360" w:lineRule="auto" w:beforeLines="100"/>
              <w:ind w:left="0"/>
              <w:jc w:val="left"/>
            </w:pPr>
            <w:r>
              <w:rPr>
                <w:rFonts w:ascii="宋体" w:hAnsi="Times New Roman" w:eastAsia="宋体"/>
                <w:b w:val="false"/>
                <w:i w:val="false"/>
                <w:color w:val="000000"/>
                <w:sz w:val="22"/>
              </w:rPr>
              <w:t>xx</w:t>
            </w:r>
          </w:p>
          <w:bookmarkEnd w:id="710"/>
        </w:tc>
        <w:tc>
          <w:tcPr>
            <w:tcW w:w="8259"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1dec76c13c716debf9156ebb301c6378" w:id="711"/>
          <w:p>
            <w:pPr>
              <w:spacing w:after="50" w:line="360" w:lineRule="auto" w:beforeLines="100"/>
              <w:ind w:left="0"/>
              <w:jc w:val="left"/>
            </w:pPr>
            <w:r>
              <w:rPr>
                <w:rFonts w:ascii="宋体" w:hAnsi="Times New Roman" w:eastAsia="宋体"/>
                <w:b w:val="false"/>
                <w:i w:val="false"/>
                <w:color w:val="000000"/>
                <w:sz w:val="22"/>
              </w:rPr>
              <w:t>格式可参考5.6状态上报</w:t>
            </w:r>
          </w:p>
          <w:bookmarkEnd w:id="711"/>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c20d6e4108515017641c3a77fa9a23f1" w:id="712"/>
          <w:p>
            <w:pPr>
              <w:spacing w:after="50" w:line="360" w:lineRule="auto" w:beforeLines="100"/>
              <w:ind w:left="0"/>
              <w:jc w:val="left"/>
            </w:pPr>
            <w:r>
              <w:rPr>
                <w:rFonts w:ascii="宋体" w:hAnsi="Times New Roman" w:eastAsia="宋体"/>
                <w:b w:val="false"/>
                <w:i w:val="false"/>
                <w:color w:val="000000"/>
                <w:sz w:val="22"/>
              </w:rPr>
              <w:t>校验和</w:t>
            </w:r>
          </w:p>
          <w:bookmarkEnd w:id="712"/>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01f96fbdf09221320e0bd306925bc7db" w:id="713"/>
          <w:p>
            <w:pPr>
              <w:spacing w:after="50" w:line="360" w:lineRule="auto" w:beforeLines="100"/>
              <w:ind w:left="0"/>
              <w:jc w:val="left"/>
            </w:pPr>
            <w:r>
              <w:rPr>
                <w:rFonts w:ascii="宋体" w:hAnsi="Times New Roman" w:eastAsia="宋体"/>
                <w:b w:val="false"/>
                <w:i w:val="false"/>
                <w:color w:val="000000"/>
                <w:sz w:val="22"/>
              </w:rPr>
              <w:t>1</w:t>
            </w:r>
          </w:p>
          <w:bookmarkEnd w:id="713"/>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a2900b73e3f092272fa90a6587be5277" w:id="714"/>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714"/>
        </w:tc>
      </w:tr>
    </w:tbl>
    <w:bookmarkEnd w:id="693"/>
    <w:bookmarkStart w:name="b52ad1f0fd84f0fbb9a180c983999f55" w:id="715"/>
    <w:bookmarkEnd w:id="715"/>
    <w:bookmarkStart w:name="e34c3fb0b7420ab51d175417436f0415" w:id="716"/>
    <w:p>
      <w:pPr>
        <w:pStyle w:val="Heading2"/>
        <w:spacing w:after="50" w:line="360" w:lineRule="auto" w:beforeLines="100"/>
        <w:ind w:left="0"/>
        <w:jc w:val="left"/>
      </w:pPr>
      <w:r>
        <w:rPr>
          <w:rFonts w:ascii="宋体" w:hAnsi="Times New Roman" w:eastAsia="宋体"/>
        </w:rPr>
        <w:t>5.8 获取设备属性值</w:t>
      </w:r>
    </w:p>
    <w:bookmarkEnd w:id="716"/>
    <w:bookmarkStart w:name="51be63ade6e6932fd16c889393e55f86" w:id="717"/>
    <w:p>
      <w:pPr>
        <w:spacing w:after="50" w:line="360" w:lineRule="auto" w:beforeLines="100"/>
        <w:ind w:left="0"/>
        <w:jc w:val="left"/>
      </w:pPr>
      <w:r>
        <w:rPr>
          <w:rFonts w:ascii="宋体" w:hAnsi="Times New Roman" w:eastAsia="宋体"/>
          <w:b w:val="false"/>
          <w:i w:val="false"/>
          <w:color w:val="000000"/>
          <w:sz w:val="22"/>
        </w:rPr>
        <w:t>模组发送</w:t>
      </w:r>
    </w:p>
    <w:bookmarkEnd w:id="717"/>
    <w:bookmarkStart w:name="QZnF0" w:id="718"/>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59"/>
        <w:gridCol w:w="2692"/>
        <w:gridCol w:w="8283"/>
      </w:tblGrid>
      <w:tr>
        <w:trPr>
          <w:trHeight w:val="495" w:hRule="atLeast"/>
        </w:trPr>
        <w:tc>
          <w:tcPr>
            <w:tcW w:w="26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b4227dd" w:id="719"/>
          <w:p>
            <w:pPr>
              <w:spacing w:after="50" w:line="360" w:lineRule="auto" w:beforeLines="100"/>
              <w:ind w:left="0"/>
              <w:jc w:val="left"/>
            </w:pPr>
            <w:r>
              <w:rPr>
                <w:rFonts w:ascii="宋体" w:hAnsi="Times New Roman" w:eastAsia="宋体"/>
                <w:b w:val="false"/>
                <w:i w:val="false"/>
                <w:color w:val="000000"/>
                <w:sz w:val="22"/>
              </w:rPr>
              <w:t>字段</w:t>
            </w:r>
          </w:p>
          <w:bookmarkEnd w:id="719"/>
        </w:tc>
        <w:tc>
          <w:tcPr>
            <w:tcW w:w="269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391b81c" w:id="720"/>
          <w:p>
            <w:pPr>
              <w:spacing w:after="50" w:line="360" w:lineRule="auto" w:beforeLines="100"/>
              <w:ind w:left="0"/>
              <w:jc w:val="left"/>
            </w:pPr>
            <w:r>
              <w:rPr>
                <w:rFonts w:ascii="宋体" w:hAnsi="Times New Roman" w:eastAsia="宋体"/>
                <w:b w:val="false"/>
                <w:i w:val="false"/>
                <w:color w:val="000000"/>
                <w:sz w:val="22"/>
              </w:rPr>
              <w:t>长度（byte）</w:t>
            </w:r>
          </w:p>
          <w:bookmarkEnd w:id="720"/>
        </w:tc>
        <w:tc>
          <w:tcPr>
            <w:tcW w:w="828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31b668f" w:id="721"/>
          <w:p>
            <w:pPr>
              <w:spacing w:after="50" w:line="360" w:lineRule="auto" w:beforeLines="100"/>
              <w:ind w:left="0"/>
              <w:jc w:val="left"/>
            </w:pPr>
            <w:r>
              <w:rPr>
                <w:rFonts w:ascii="宋体" w:hAnsi="Times New Roman" w:eastAsia="宋体"/>
                <w:b w:val="false"/>
                <w:i w:val="false"/>
                <w:color w:val="000000"/>
                <w:sz w:val="22"/>
              </w:rPr>
              <w:t>说明</w:t>
            </w:r>
          </w:p>
          <w:bookmarkEnd w:id="721"/>
        </w:tc>
      </w:tr>
      <w:tr>
        <w:trPr>
          <w:trHeight w:val="495" w:hRule="atLeast"/>
        </w:trPr>
        <w:tc>
          <w:tcPr>
            <w:tcW w:w="26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32f0497" w:id="722"/>
          <w:p>
            <w:pPr>
              <w:spacing w:after="50" w:line="360" w:lineRule="auto" w:beforeLines="100"/>
              <w:ind w:left="0"/>
              <w:jc w:val="left"/>
            </w:pPr>
            <w:r>
              <w:rPr>
                <w:rFonts w:ascii="宋体" w:hAnsi="Times New Roman" w:eastAsia="宋体"/>
                <w:b w:val="false"/>
                <w:i w:val="false"/>
                <w:color w:val="000000"/>
                <w:sz w:val="22"/>
              </w:rPr>
              <w:t>帧头</w:t>
            </w:r>
          </w:p>
          <w:bookmarkEnd w:id="722"/>
        </w:tc>
        <w:tc>
          <w:tcPr>
            <w:tcW w:w="269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83f4d13" w:id="723"/>
          <w:p>
            <w:pPr>
              <w:spacing w:after="50" w:line="360" w:lineRule="auto" w:beforeLines="100"/>
              <w:ind w:left="0"/>
              <w:jc w:val="left"/>
            </w:pPr>
            <w:r>
              <w:rPr>
                <w:rFonts w:ascii="宋体" w:hAnsi="Times New Roman" w:eastAsia="宋体"/>
                <w:b w:val="false"/>
                <w:i w:val="false"/>
                <w:color w:val="000000"/>
                <w:sz w:val="22"/>
              </w:rPr>
              <w:t>2</w:t>
            </w:r>
          </w:p>
          <w:bookmarkEnd w:id="723"/>
        </w:tc>
        <w:tc>
          <w:tcPr>
            <w:tcW w:w="828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734449d" w:id="724"/>
          <w:p>
            <w:pPr>
              <w:spacing w:after="50" w:line="360" w:lineRule="auto" w:beforeLines="100"/>
              <w:ind w:left="0"/>
              <w:jc w:val="left"/>
            </w:pPr>
            <w:r>
              <w:rPr>
                <w:rFonts w:ascii="宋体" w:hAnsi="Times New Roman" w:eastAsia="宋体"/>
                <w:b w:val="false"/>
                <w:i w:val="false"/>
                <w:color w:val="000000"/>
                <w:sz w:val="22"/>
              </w:rPr>
              <w:t>0xA5A5</w:t>
            </w:r>
          </w:p>
          <w:bookmarkEnd w:id="724"/>
        </w:tc>
      </w:tr>
      <w:tr>
        <w:trPr>
          <w:trHeight w:val="495" w:hRule="atLeast"/>
        </w:trPr>
        <w:tc>
          <w:tcPr>
            <w:tcW w:w="26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5822937" w:id="725"/>
          <w:p>
            <w:pPr>
              <w:spacing w:after="50" w:line="360" w:lineRule="auto" w:beforeLines="100"/>
              <w:ind w:left="0"/>
              <w:jc w:val="left"/>
            </w:pPr>
            <w:r>
              <w:rPr>
                <w:rFonts w:ascii="宋体" w:hAnsi="Times New Roman" w:eastAsia="宋体"/>
                <w:b w:val="false"/>
                <w:i w:val="false"/>
                <w:color w:val="000000"/>
                <w:sz w:val="22"/>
              </w:rPr>
              <w:t>版本</w:t>
            </w:r>
          </w:p>
          <w:bookmarkEnd w:id="725"/>
        </w:tc>
        <w:tc>
          <w:tcPr>
            <w:tcW w:w="269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3f972e8" w:id="726"/>
          <w:p>
            <w:pPr>
              <w:spacing w:after="50" w:line="360" w:lineRule="auto" w:beforeLines="100"/>
              <w:ind w:left="0"/>
              <w:jc w:val="left"/>
            </w:pPr>
            <w:r>
              <w:rPr>
                <w:rFonts w:ascii="宋体" w:hAnsi="Times New Roman" w:eastAsia="宋体"/>
                <w:b w:val="false"/>
                <w:i w:val="false"/>
                <w:color w:val="000000"/>
                <w:sz w:val="22"/>
              </w:rPr>
              <w:t>1</w:t>
            </w:r>
          </w:p>
          <w:bookmarkEnd w:id="726"/>
        </w:tc>
        <w:tc>
          <w:tcPr>
            <w:tcW w:w="828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bd940b2" w:id="727"/>
          <w:p>
            <w:pPr>
              <w:spacing w:after="50" w:line="360" w:lineRule="auto" w:beforeLines="100"/>
              <w:ind w:left="0"/>
              <w:jc w:val="left"/>
            </w:pPr>
            <w:r>
              <w:rPr>
                <w:rFonts w:ascii="宋体" w:hAnsi="Times New Roman" w:eastAsia="宋体"/>
                <w:b w:val="false"/>
                <w:i w:val="false"/>
                <w:color w:val="000000"/>
                <w:sz w:val="22"/>
              </w:rPr>
              <w:t>0x03</w:t>
            </w:r>
          </w:p>
          <w:bookmarkEnd w:id="727"/>
        </w:tc>
      </w:tr>
      <w:tr>
        <w:trPr>
          <w:trHeight w:val="495" w:hRule="atLeast"/>
        </w:trPr>
        <w:tc>
          <w:tcPr>
            <w:tcW w:w="26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cbf47c7" w:id="728"/>
          <w:p>
            <w:pPr>
              <w:spacing w:after="50" w:line="360" w:lineRule="auto" w:beforeLines="100"/>
              <w:ind w:left="0"/>
              <w:jc w:val="left"/>
            </w:pPr>
            <w:r>
              <w:rPr>
                <w:rFonts w:ascii="宋体" w:hAnsi="Times New Roman" w:eastAsia="宋体"/>
                <w:b w:val="false"/>
                <w:i w:val="false"/>
                <w:color w:val="000000"/>
                <w:sz w:val="22"/>
              </w:rPr>
              <w:t>命令字</w:t>
            </w:r>
          </w:p>
          <w:bookmarkEnd w:id="728"/>
        </w:tc>
        <w:tc>
          <w:tcPr>
            <w:tcW w:w="269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d3289d3" w:id="729"/>
          <w:p>
            <w:pPr>
              <w:spacing w:after="50" w:line="360" w:lineRule="auto" w:beforeLines="100"/>
              <w:ind w:left="0"/>
              <w:jc w:val="left"/>
            </w:pPr>
            <w:r>
              <w:rPr>
                <w:rFonts w:ascii="宋体" w:hAnsi="Times New Roman" w:eastAsia="宋体"/>
                <w:b w:val="false"/>
                <w:i w:val="false"/>
                <w:color w:val="000000"/>
                <w:sz w:val="22"/>
              </w:rPr>
              <w:t>1</w:t>
            </w:r>
          </w:p>
          <w:bookmarkEnd w:id="729"/>
        </w:tc>
        <w:tc>
          <w:tcPr>
            <w:tcW w:w="828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084497e" w:id="730"/>
          <w:p>
            <w:pPr>
              <w:spacing w:after="50" w:line="360" w:lineRule="auto" w:beforeLines="100"/>
              <w:ind w:left="0"/>
              <w:jc w:val="left"/>
            </w:pPr>
            <w:r>
              <w:rPr>
                <w:rFonts w:ascii="宋体" w:hAnsi="Times New Roman" w:eastAsia="宋体"/>
                <w:b w:val="false"/>
                <w:i w:val="false"/>
                <w:color w:val="000000"/>
                <w:sz w:val="22"/>
              </w:rPr>
              <w:t>0x03</w:t>
            </w:r>
          </w:p>
          <w:bookmarkEnd w:id="730"/>
        </w:tc>
      </w:tr>
      <w:tr>
        <w:trPr>
          <w:trHeight w:val="495" w:hRule="atLeast"/>
        </w:trPr>
        <w:tc>
          <w:tcPr>
            <w:tcW w:w="26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827df8f" w:id="731"/>
          <w:p>
            <w:pPr>
              <w:spacing w:after="50" w:line="360" w:lineRule="auto" w:beforeLines="100"/>
              <w:ind w:left="0"/>
              <w:jc w:val="left"/>
            </w:pPr>
            <w:r>
              <w:rPr>
                <w:rFonts w:ascii="宋体" w:hAnsi="Times New Roman" w:eastAsia="宋体"/>
                <w:b w:val="false"/>
                <w:i w:val="false"/>
                <w:color w:val="000000"/>
                <w:sz w:val="22"/>
              </w:rPr>
              <w:t>数据长度</w:t>
            </w:r>
          </w:p>
          <w:bookmarkEnd w:id="731"/>
        </w:tc>
        <w:tc>
          <w:tcPr>
            <w:tcW w:w="269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b339f4c" w:id="732"/>
          <w:p>
            <w:pPr>
              <w:spacing w:after="50" w:line="360" w:lineRule="auto" w:beforeLines="100"/>
              <w:ind w:left="0"/>
              <w:jc w:val="left"/>
            </w:pPr>
            <w:r>
              <w:rPr>
                <w:rFonts w:ascii="宋体" w:hAnsi="Times New Roman" w:eastAsia="宋体"/>
                <w:b w:val="false"/>
                <w:i w:val="false"/>
                <w:color w:val="000000"/>
                <w:sz w:val="22"/>
              </w:rPr>
              <w:t>2</w:t>
            </w:r>
          </w:p>
          <w:bookmarkEnd w:id="732"/>
        </w:tc>
        <w:tc>
          <w:tcPr>
            <w:tcW w:w="828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3e4c2d8" w:id="733"/>
          <w:p>
            <w:pPr>
              <w:spacing w:after="50" w:line="360" w:lineRule="auto" w:beforeLines="100"/>
              <w:ind w:left="0"/>
              <w:jc w:val="left"/>
            </w:pPr>
            <w:r>
              <w:rPr>
                <w:rFonts w:ascii="宋体" w:hAnsi="Times New Roman" w:eastAsia="宋体"/>
                <w:b w:val="false"/>
                <w:i w:val="false"/>
                <w:color w:val="000000"/>
                <w:sz w:val="22"/>
              </w:rPr>
              <w:t>根据实际长度进行填写</w:t>
            </w:r>
          </w:p>
          <w:bookmarkEnd w:id="733"/>
        </w:tc>
      </w:tr>
      <w:tr>
        <w:trPr>
          <w:trHeight w:val="495" w:hRule="atLeast"/>
        </w:trPr>
        <w:tc>
          <w:tcPr>
            <w:tcW w:w="2659"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eebaea5b" w:id="734"/>
          <w:p>
            <w:pPr>
              <w:spacing w:after="50" w:line="360" w:lineRule="auto" w:beforeLines="100"/>
              <w:ind w:left="0"/>
              <w:jc w:val="left"/>
            </w:pPr>
            <w:r>
              <w:rPr>
                <w:rFonts w:ascii="宋体" w:hAnsi="Times New Roman" w:eastAsia="宋体"/>
                <w:b w:val="false"/>
                <w:i w:val="false"/>
                <w:color w:val="000000"/>
                <w:sz w:val="22"/>
              </w:rPr>
              <w:t>消息id</w:t>
            </w:r>
          </w:p>
          <w:bookmarkEnd w:id="734"/>
        </w:tc>
        <w:tc>
          <w:tcPr>
            <w:tcW w:w="2692"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46724c02" w:id="735"/>
          <w:p>
            <w:pPr>
              <w:spacing w:after="50" w:line="360" w:lineRule="auto" w:beforeLines="100"/>
              <w:ind w:left="0"/>
              <w:jc w:val="left"/>
            </w:pPr>
            <w:r>
              <w:rPr>
                <w:rFonts w:ascii="宋体" w:hAnsi="Times New Roman" w:eastAsia="宋体"/>
                <w:b w:val="false"/>
                <w:i w:val="false"/>
                <w:color w:val="000000"/>
                <w:sz w:val="22"/>
              </w:rPr>
              <w:t>1</w:t>
            </w:r>
          </w:p>
          <w:bookmarkEnd w:id="735"/>
        </w:tc>
        <w:tc>
          <w:tcPr>
            <w:tcW w:w="828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14ad062" w:id="736"/>
          <w:p>
            <w:pPr>
              <w:spacing w:after="50" w:line="360" w:lineRule="auto" w:beforeLines="100"/>
              <w:ind w:left="0"/>
              <w:jc w:val="left"/>
            </w:pPr>
            <w:r>
              <w:rPr>
                <w:rFonts w:ascii="宋体" w:hAnsi="Times New Roman" w:eastAsia="宋体"/>
                <w:b w:val="false"/>
                <w:i w:val="false"/>
                <w:color w:val="000000"/>
                <w:sz w:val="22"/>
              </w:rPr>
              <w:t>用于区分不同命令的数据包，回复必须与请求id相同</w:t>
            </w:r>
          </w:p>
          <w:bookmarkEnd w:id="736"/>
        </w:tc>
      </w:tr>
      <w:tr>
        <w:trPr>
          <w:trHeight w:val="495" w:hRule="atLeast"/>
        </w:trPr>
        <w:tc>
          <w:tcPr>
            <w:tcW w:w="2659"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b8bbadd9" w:id="737"/>
          <w:p>
            <w:pPr>
              <w:spacing w:after="50" w:line="360" w:lineRule="auto" w:beforeLines="100"/>
              <w:ind w:left="0"/>
              <w:jc w:val="left"/>
            </w:pPr>
            <w:r>
              <w:rPr>
                <w:rFonts w:ascii="宋体" w:hAnsi="Times New Roman" w:eastAsia="宋体"/>
                <w:b w:val="false"/>
                <w:i w:val="false"/>
                <w:color w:val="000000"/>
                <w:sz w:val="22"/>
              </w:rPr>
              <w:t>属性id单元</w:t>
            </w:r>
          </w:p>
          <w:bookmarkEnd w:id="737"/>
        </w:tc>
        <w:tc>
          <w:tcPr>
            <w:tcW w:w="2692"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daea5963" w:id="738"/>
          <w:p>
            <w:pPr>
              <w:spacing w:after="50" w:line="360" w:lineRule="auto" w:beforeLines="100"/>
              <w:ind w:left="0"/>
              <w:jc w:val="left"/>
            </w:pPr>
            <w:r>
              <w:rPr>
                <w:rFonts w:ascii="宋体" w:hAnsi="Times New Roman" w:eastAsia="宋体"/>
                <w:b w:val="false"/>
                <w:i w:val="false"/>
                <w:color w:val="000000"/>
                <w:sz w:val="22"/>
              </w:rPr>
              <w:t>n</w:t>
            </w:r>
          </w:p>
          <w:bookmarkEnd w:id="738"/>
        </w:tc>
        <w:tc>
          <w:tcPr>
            <w:tcW w:w="8283"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c076994a" w:id="739"/>
          <w:p>
            <w:pPr>
              <w:spacing w:after="50" w:line="360" w:lineRule="auto" w:beforeLines="100"/>
              <w:ind w:left="0"/>
              <w:jc w:val="left"/>
            </w:pPr>
            <w:r>
              <w:rPr>
                <w:rFonts w:ascii="宋体" w:hAnsi="Times New Roman" w:eastAsia="宋体"/>
                <w:b w:val="false"/>
                <w:i w:val="false"/>
                <w:color w:val="000000"/>
                <w:sz w:val="22"/>
              </w:rPr>
              <w:t>属性id单元可以为单个，也可以为多个</w:t>
            </w:r>
          </w:p>
          <w:bookmarkEnd w:id="739"/>
          <w:bookmarkStart w:name="2c628979fea938baaf047d7f5cd753b6" w:id="740"/>
          <w:p>
            <w:pPr>
              <w:spacing w:after="50" w:line="360" w:lineRule="auto" w:beforeLines="100"/>
              <w:ind w:left="0"/>
              <w:jc w:val="left"/>
            </w:pPr>
            <w:r>
              <w:rPr>
                <w:rFonts w:ascii="宋体" w:hAnsi="Times New Roman" w:eastAsia="宋体"/>
                <w:b w:val="false"/>
                <w:i w:val="false"/>
                <w:color w:val="000000"/>
                <w:sz w:val="22"/>
              </w:rPr>
              <w:t>举例：获取设备温度和湿度两个属性值，</w:t>
            </w:r>
            <w:r>
              <w:rPr>
                <w:rFonts w:ascii="宋体" w:hAnsi="Times New Roman" w:eastAsia="宋体"/>
                <w:b w:val="false"/>
                <w:i w:val="false"/>
                <w:color w:val="000000"/>
                <w:sz w:val="22"/>
              </w:rPr>
              <w:t>定义</w:t>
            </w:r>
            <w:r>
              <w:rPr>
                <w:rFonts w:ascii="宋体" w:hAnsi="Times New Roman" w:eastAsia="宋体"/>
                <w:b w:val="false"/>
                <w:i w:val="false"/>
                <w:color w:val="000000"/>
                <w:sz w:val="22"/>
              </w:rPr>
              <w:t>attrid分别为0x01,0x02</w:t>
            </w:r>
          </w:p>
          <w:bookmarkEnd w:id="740"/>
          <w:bookmarkStart w:name="33c48fff0c4acd6c335c15d80be82d37" w:id="741"/>
          <w:p>
            <w:pPr>
              <w:spacing w:after="50" w:line="360" w:lineRule="auto" w:beforeLines="100"/>
              <w:ind w:left="0"/>
              <w:jc w:val="left"/>
            </w:pPr>
            <w:r>
              <w:rPr>
                <w:rFonts w:ascii="宋体" w:hAnsi="Times New Roman" w:eastAsia="宋体"/>
                <w:b w:val="false"/>
                <w:i w:val="false"/>
                <w:color w:val="000000"/>
                <w:sz w:val="22"/>
              </w:rPr>
              <w:t>那么属性id单元就为0x0102</w:t>
            </w:r>
          </w:p>
          <w:bookmarkEnd w:id="741"/>
          <w:bookmarkStart w:name="f64522007a642c7d8ce75afa6b15f956" w:id="742"/>
          <w:p>
            <w:pPr>
              <w:spacing w:after="50" w:line="360" w:lineRule="auto" w:beforeLines="100"/>
              <w:ind w:left="0"/>
              <w:jc w:val="left"/>
            </w:pPr>
          </w:p>
          <w:bookmarkEnd w:id="742"/>
        </w:tc>
      </w:tr>
      <w:tr>
        <w:trPr>
          <w:trHeight w:val="495" w:hRule="atLeast"/>
        </w:trPr>
        <w:tc>
          <w:tcPr>
            <w:tcW w:w="26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1b8bb1e" w:id="743"/>
          <w:p>
            <w:pPr>
              <w:spacing w:after="50" w:line="360" w:lineRule="auto" w:beforeLines="100"/>
              <w:ind w:left="0"/>
              <w:jc w:val="left"/>
            </w:pPr>
            <w:r>
              <w:rPr>
                <w:rFonts w:ascii="宋体" w:hAnsi="Times New Roman" w:eastAsia="宋体"/>
                <w:b w:val="false"/>
                <w:i w:val="false"/>
                <w:color w:val="000000"/>
                <w:sz w:val="22"/>
              </w:rPr>
              <w:t>校验和</w:t>
            </w:r>
          </w:p>
          <w:bookmarkEnd w:id="743"/>
        </w:tc>
        <w:tc>
          <w:tcPr>
            <w:tcW w:w="269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099be90" w:id="744"/>
          <w:p>
            <w:pPr>
              <w:spacing w:after="50" w:line="360" w:lineRule="auto" w:beforeLines="100"/>
              <w:ind w:left="0"/>
              <w:jc w:val="left"/>
            </w:pPr>
            <w:r>
              <w:rPr>
                <w:rFonts w:ascii="宋体" w:hAnsi="Times New Roman" w:eastAsia="宋体"/>
                <w:b w:val="false"/>
                <w:i w:val="false"/>
                <w:color w:val="000000"/>
                <w:sz w:val="22"/>
              </w:rPr>
              <w:t>1</w:t>
            </w:r>
          </w:p>
          <w:bookmarkEnd w:id="744"/>
        </w:tc>
        <w:tc>
          <w:tcPr>
            <w:tcW w:w="828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b33e150" w:id="745"/>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745"/>
        </w:tc>
      </w:tr>
    </w:tbl>
    <w:bookmarkEnd w:id="718"/>
    <w:bookmarkStart w:name="2fcfeacacaa4a244f3b56ad44a35448c" w:id="746"/>
    <w:p>
      <w:pPr>
        <w:spacing w:after="50" w:line="360" w:lineRule="auto" w:beforeLines="100"/>
        <w:ind w:left="0"/>
        <w:jc w:val="left"/>
      </w:pPr>
      <w:r>
        <w:rPr>
          <w:rFonts w:ascii="宋体" w:hAnsi="Times New Roman" w:eastAsia="宋体"/>
          <w:b w:val="false"/>
          <w:i w:val="false"/>
          <w:color w:val="000000"/>
          <w:sz w:val="22"/>
        </w:rPr>
        <w:t>MCU回复</w:t>
      </w:r>
    </w:p>
    <w:bookmarkEnd w:id="746"/>
    <w:bookmarkStart w:name="QhwCO" w:id="747"/>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80"/>
        <w:gridCol w:w="2710"/>
        <w:gridCol w:w="8244"/>
      </w:tblGrid>
      <w:tr>
        <w:trPr>
          <w:trHeight w:val="495" w:hRule="atLeast"/>
        </w:trPr>
        <w:tc>
          <w:tcPr>
            <w:tcW w:w="268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ea16a8b" w:id="748"/>
          <w:p>
            <w:pPr>
              <w:spacing w:after="50" w:line="360" w:lineRule="auto" w:beforeLines="100"/>
              <w:ind w:left="0"/>
              <w:jc w:val="left"/>
            </w:pPr>
            <w:r>
              <w:rPr>
                <w:rFonts w:ascii="宋体" w:hAnsi="Times New Roman" w:eastAsia="宋体"/>
                <w:b w:val="false"/>
                <w:i w:val="false"/>
                <w:color w:val="000000"/>
                <w:sz w:val="22"/>
              </w:rPr>
              <w:t>字段</w:t>
            </w:r>
          </w:p>
          <w:bookmarkEnd w:id="748"/>
        </w:tc>
        <w:tc>
          <w:tcPr>
            <w:tcW w:w="271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e5b136b" w:id="749"/>
          <w:p>
            <w:pPr>
              <w:spacing w:after="50" w:line="360" w:lineRule="auto" w:beforeLines="100"/>
              <w:ind w:left="0"/>
              <w:jc w:val="left"/>
            </w:pPr>
            <w:r>
              <w:rPr>
                <w:rFonts w:ascii="宋体" w:hAnsi="Times New Roman" w:eastAsia="宋体"/>
                <w:b w:val="false"/>
                <w:i w:val="false"/>
                <w:color w:val="000000"/>
                <w:sz w:val="22"/>
              </w:rPr>
              <w:t>长度（byte）</w:t>
            </w:r>
          </w:p>
          <w:bookmarkEnd w:id="749"/>
        </w:tc>
        <w:tc>
          <w:tcPr>
            <w:tcW w:w="82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44ed9b6" w:id="750"/>
          <w:p>
            <w:pPr>
              <w:spacing w:after="50" w:line="360" w:lineRule="auto" w:beforeLines="100"/>
              <w:ind w:left="0"/>
              <w:jc w:val="left"/>
            </w:pPr>
            <w:r>
              <w:rPr>
                <w:rFonts w:ascii="宋体" w:hAnsi="Times New Roman" w:eastAsia="宋体"/>
                <w:b w:val="false"/>
                <w:i w:val="false"/>
                <w:color w:val="000000"/>
                <w:sz w:val="22"/>
              </w:rPr>
              <w:t>说明</w:t>
            </w:r>
          </w:p>
          <w:bookmarkEnd w:id="750"/>
        </w:tc>
      </w:tr>
      <w:tr>
        <w:trPr>
          <w:trHeight w:val="495" w:hRule="atLeast"/>
        </w:trPr>
        <w:tc>
          <w:tcPr>
            <w:tcW w:w="268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411ab5b" w:id="751"/>
          <w:p>
            <w:pPr>
              <w:spacing w:after="50" w:line="360" w:lineRule="auto" w:beforeLines="100"/>
              <w:ind w:left="0"/>
              <w:jc w:val="left"/>
            </w:pPr>
            <w:r>
              <w:rPr>
                <w:rFonts w:ascii="宋体" w:hAnsi="Times New Roman" w:eastAsia="宋体"/>
                <w:b w:val="false"/>
                <w:i w:val="false"/>
                <w:color w:val="000000"/>
                <w:sz w:val="22"/>
              </w:rPr>
              <w:t>帧头</w:t>
            </w:r>
          </w:p>
          <w:bookmarkEnd w:id="751"/>
        </w:tc>
        <w:tc>
          <w:tcPr>
            <w:tcW w:w="271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3e0d9a7" w:id="752"/>
          <w:p>
            <w:pPr>
              <w:spacing w:after="50" w:line="360" w:lineRule="auto" w:beforeLines="100"/>
              <w:ind w:left="0"/>
              <w:jc w:val="left"/>
            </w:pPr>
            <w:r>
              <w:rPr>
                <w:rFonts w:ascii="宋体" w:hAnsi="Times New Roman" w:eastAsia="宋体"/>
                <w:b w:val="false"/>
                <w:i w:val="false"/>
                <w:color w:val="000000"/>
                <w:sz w:val="22"/>
              </w:rPr>
              <w:t>2</w:t>
            </w:r>
          </w:p>
          <w:bookmarkEnd w:id="752"/>
        </w:tc>
        <w:tc>
          <w:tcPr>
            <w:tcW w:w="82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9d60dee" w:id="753"/>
          <w:p>
            <w:pPr>
              <w:spacing w:after="50" w:line="360" w:lineRule="auto" w:beforeLines="100"/>
              <w:ind w:left="0"/>
              <w:jc w:val="left"/>
            </w:pPr>
            <w:r>
              <w:rPr>
                <w:rFonts w:ascii="宋体" w:hAnsi="Times New Roman" w:eastAsia="宋体"/>
                <w:b w:val="false"/>
                <w:i w:val="false"/>
                <w:color w:val="000000"/>
                <w:sz w:val="22"/>
              </w:rPr>
              <w:t>0xA5A5</w:t>
            </w:r>
          </w:p>
          <w:bookmarkEnd w:id="753"/>
        </w:tc>
      </w:tr>
      <w:tr>
        <w:trPr>
          <w:trHeight w:val="495" w:hRule="atLeast"/>
        </w:trPr>
        <w:tc>
          <w:tcPr>
            <w:tcW w:w="268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026f066" w:id="754"/>
          <w:p>
            <w:pPr>
              <w:spacing w:after="50" w:line="360" w:lineRule="auto" w:beforeLines="100"/>
              <w:ind w:left="0"/>
              <w:jc w:val="left"/>
            </w:pPr>
            <w:r>
              <w:rPr>
                <w:rFonts w:ascii="宋体" w:hAnsi="Times New Roman" w:eastAsia="宋体"/>
                <w:b w:val="false"/>
                <w:i w:val="false"/>
                <w:color w:val="000000"/>
                <w:sz w:val="22"/>
              </w:rPr>
              <w:t>版本</w:t>
            </w:r>
          </w:p>
          <w:bookmarkEnd w:id="754"/>
        </w:tc>
        <w:tc>
          <w:tcPr>
            <w:tcW w:w="271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222307d" w:id="755"/>
          <w:p>
            <w:pPr>
              <w:spacing w:after="50" w:line="360" w:lineRule="auto" w:beforeLines="100"/>
              <w:ind w:left="0"/>
              <w:jc w:val="left"/>
            </w:pPr>
            <w:r>
              <w:rPr>
                <w:rFonts w:ascii="宋体" w:hAnsi="Times New Roman" w:eastAsia="宋体"/>
                <w:b w:val="false"/>
                <w:i w:val="false"/>
                <w:color w:val="000000"/>
                <w:sz w:val="22"/>
              </w:rPr>
              <w:t>1</w:t>
            </w:r>
          </w:p>
          <w:bookmarkEnd w:id="755"/>
        </w:tc>
        <w:tc>
          <w:tcPr>
            <w:tcW w:w="82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410f89c" w:id="756"/>
          <w:p>
            <w:pPr>
              <w:spacing w:after="50" w:line="360" w:lineRule="auto" w:beforeLines="100"/>
              <w:ind w:left="0"/>
              <w:jc w:val="left"/>
            </w:pPr>
            <w:r>
              <w:rPr>
                <w:rFonts w:ascii="宋体" w:hAnsi="Times New Roman" w:eastAsia="宋体"/>
                <w:b w:val="false"/>
                <w:i w:val="false"/>
                <w:color w:val="000000"/>
                <w:sz w:val="22"/>
              </w:rPr>
              <w:t>0x03</w:t>
            </w:r>
          </w:p>
          <w:bookmarkEnd w:id="756"/>
        </w:tc>
      </w:tr>
      <w:tr>
        <w:trPr>
          <w:trHeight w:val="495" w:hRule="atLeast"/>
        </w:trPr>
        <w:tc>
          <w:tcPr>
            <w:tcW w:w="268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e90a47f" w:id="757"/>
          <w:p>
            <w:pPr>
              <w:spacing w:after="50" w:line="360" w:lineRule="auto" w:beforeLines="100"/>
              <w:ind w:left="0"/>
              <w:jc w:val="left"/>
            </w:pPr>
            <w:r>
              <w:rPr>
                <w:rFonts w:ascii="宋体" w:hAnsi="Times New Roman" w:eastAsia="宋体"/>
                <w:b w:val="false"/>
                <w:i w:val="false"/>
                <w:color w:val="000000"/>
                <w:sz w:val="22"/>
              </w:rPr>
              <w:t>回复命令字</w:t>
            </w:r>
          </w:p>
          <w:bookmarkEnd w:id="757"/>
        </w:tc>
        <w:tc>
          <w:tcPr>
            <w:tcW w:w="271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eb7d8d5" w:id="758"/>
          <w:p>
            <w:pPr>
              <w:spacing w:after="50" w:line="360" w:lineRule="auto" w:beforeLines="100"/>
              <w:ind w:left="0"/>
              <w:jc w:val="left"/>
            </w:pPr>
            <w:r>
              <w:rPr>
                <w:rFonts w:ascii="宋体" w:hAnsi="Times New Roman" w:eastAsia="宋体"/>
                <w:b w:val="false"/>
                <w:i w:val="false"/>
                <w:color w:val="000000"/>
                <w:sz w:val="22"/>
              </w:rPr>
              <w:t>1</w:t>
            </w:r>
          </w:p>
          <w:bookmarkEnd w:id="758"/>
        </w:tc>
        <w:tc>
          <w:tcPr>
            <w:tcW w:w="82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fd527c9" w:id="759"/>
          <w:p>
            <w:pPr>
              <w:spacing w:after="50" w:line="360" w:lineRule="auto" w:beforeLines="100"/>
              <w:ind w:left="0"/>
              <w:jc w:val="left"/>
            </w:pPr>
            <w:r>
              <w:rPr>
                <w:rFonts w:ascii="宋体" w:hAnsi="Times New Roman" w:eastAsia="宋体"/>
                <w:b w:val="false"/>
                <w:i w:val="false"/>
                <w:color w:val="000000"/>
                <w:sz w:val="22"/>
              </w:rPr>
              <w:t>0x03</w:t>
            </w:r>
          </w:p>
          <w:bookmarkEnd w:id="759"/>
        </w:tc>
      </w:tr>
      <w:tr>
        <w:trPr>
          <w:trHeight w:val="495" w:hRule="atLeast"/>
        </w:trPr>
        <w:tc>
          <w:tcPr>
            <w:tcW w:w="268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0dba6c6" w:id="760"/>
          <w:p>
            <w:pPr>
              <w:spacing w:after="50" w:line="360" w:lineRule="auto" w:beforeLines="100"/>
              <w:ind w:left="0"/>
              <w:jc w:val="left"/>
            </w:pPr>
            <w:r>
              <w:rPr>
                <w:rFonts w:ascii="宋体" w:hAnsi="Times New Roman" w:eastAsia="宋体"/>
                <w:b w:val="false"/>
                <w:i w:val="false"/>
                <w:color w:val="000000"/>
                <w:sz w:val="22"/>
              </w:rPr>
              <w:t>数据长度</w:t>
            </w:r>
          </w:p>
          <w:bookmarkEnd w:id="760"/>
        </w:tc>
        <w:tc>
          <w:tcPr>
            <w:tcW w:w="271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801a0ee" w:id="761"/>
          <w:p>
            <w:pPr>
              <w:spacing w:after="50" w:line="360" w:lineRule="auto" w:beforeLines="100"/>
              <w:ind w:left="0"/>
              <w:jc w:val="left"/>
            </w:pPr>
            <w:r>
              <w:rPr>
                <w:rFonts w:ascii="宋体" w:hAnsi="Times New Roman" w:eastAsia="宋体"/>
                <w:b w:val="false"/>
                <w:i w:val="false"/>
                <w:color w:val="000000"/>
                <w:sz w:val="22"/>
              </w:rPr>
              <w:t>2</w:t>
            </w:r>
          </w:p>
          <w:bookmarkEnd w:id="761"/>
        </w:tc>
        <w:tc>
          <w:tcPr>
            <w:tcW w:w="82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3fd19c2" w:id="762"/>
          <w:p>
            <w:pPr>
              <w:spacing w:after="50" w:line="360" w:lineRule="auto" w:beforeLines="100"/>
              <w:ind w:left="0"/>
              <w:jc w:val="left"/>
            </w:pPr>
            <w:r>
              <w:rPr>
                <w:rFonts w:ascii="宋体" w:hAnsi="Times New Roman" w:eastAsia="宋体"/>
                <w:b w:val="false"/>
                <w:i w:val="false"/>
                <w:color w:val="000000"/>
                <w:sz w:val="22"/>
              </w:rPr>
              <w:t>根据实际长度进行填写</w:t>
            </w:r>
          </w:p>
          <w:bookmarkEnd w:id="762"/>
        </w:tc>
      </w:tr>
      <w:tr>
        <w:trPr>
          <w:trHeight w:val="495" w:hRule="atLeast"/>
        </w:trPr>
        <w:tc>
          <w:tcPr>
            <w:tcW w:w="268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b9418aa6" w:id="763"/>
          <w:p>
            <w:pPr>
              <w:spacing w:after="50" w:line="360" w:lineRule="auto" w:beforeLines="100"/>
              <w:ind w:left="0"/>
              <w:jc w:val="left"/>
            </w:pPr>
            <w:r>
              <w:rPr>
                <w:rFonts w:ascii="宋体" w:hAnsi="Times New Roman" w:eastAsia="宋体"/>
                <w:b w:val="false"/>
                <w:i w:val="false"/>
                <w:color w:val="000000"/>
                <w:sz w:val="22"/>
              </w:rPr>
              <w:t>消息id</w:t>
            </w:r>
          </w:p>
          <w:bookmarkEnd w:id="763"/>
        </w:tc>
        <w:tc>
          <w:tcPr>
            <w:tcW w:w="271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ff53a8e0" w:id="764"/>
          <w:p>
            <w:pPr>
              <w:spacing w:after="50" w:line="360" w:lineRule="auto" w:beforeLines="100"/>
              <w:ind w:left="0"/>
              <w:jc w:val="left"/>
            </w:pPr>
            <w:r>
              <w:rPr>
                <w:rFonts w:ascii="宋体" w:hAnsi="Times New Roman" w:eastAsia="宋体"/>
                <w:b w:val="false"/>
                <w:i w:val="false"/>
                <w:color w:val="000000"/>
                <w:sz w:val="22"/>
              </w:rPr>
              <w:t>1</w:t>
            </w:r>
          </w:p>
          <w:bookmarkEnd w:id="764"/>
        </w:tc>
        <w:tc>
          <w:tcPr>
            <w:tcW w:w="82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cb811f2" w:id="765"/>
          <w:p>
            <w:pPr>
              <w:spacing w:after="50" w:line="360" w:lineRule="auto" w:beforeLines="100"/>
              <w:ind w:left="0"/>
              <w:jc w:val="left"/>
            </w:pPr>
            <w:r>
              <w:rPr>
                <w:rFonts w:ascii="宋体" w:hAnsi="Times New Roman" w:eastAsia="宋体"/>
                <w:b w:val="false"/>
                <w:i w:val="false"/>
                <w:color w:val="000000"/>
                <w:sz w:val="22"/>
              </w:rPr>
              <w:t>用于区分不同命令的数据包，回复必须与请求id相同</w:t>
            </w:r>
          </w:p>
          <w:bookmarkEnd w:id="765"/>
        </w:tc>
      </w:tr>
      <w:tr>
        <w:trPr>
          <w:trHeight w:val="495" w:hRule="atLeast"/>
        </w:trPr>
        <w:tc>
          <w:tcPr>
            <w:tcW w:w="268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77c6561e" w:id="766"/>
          <w:p>
            <w:pPr>
              <w:spacing w:after="50" w:line="360" w:lineRule="auto" w:beforeLines="100"/>
              <w:ind w:left="0"/>
              <w:jc w:val="left"/>
            </w:pPr>
            <w:r>
              <w:rPr>
                <w:rFonts w:ascii="宋体" w:hAnsi="Times New Roman" w:eastAsia="宋体"/>
                <w:b w:val="false"/>
                <w:i w:val="false"/>
                <w:color w:val="000000"/>
                <w:sz w:val="22"/>
              </w:rPr>
              <w:t>数据</w:t>
            </w:r>
          </w:p>
          <w:bookmarkEnd w:id="766"/>
        </w:tc>
        <w:tc>
          <w:tcPr>
            <w:tcW w:w="271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588d2b66" w:id="767"/>
          <w:p>
            <w:pPr>
              <w:spacing w:after="50" w:line="360" w:lineRule="auto" w:beforeLines="100"/>
              <w:ind w:left="0"/>
              <w:jc w:val="left"/>
            </w:pPr>
            <w:r>
              <w:rPr>
                <w:rFonts w:ascii="宋体" w:hAnsi="Times New Roman" w:eastAsia="宋体"/>
                <w:b w:val="false"/>
                <w:i w:val="false"/>
                <w:color w:val="000000"/>
                <w:sz w:val="22"/>
              </w:rPr>
              <w:t>xx</w:t>
            </w:r>
          </w:p>
          <w:bookmarkEnd w:id="767"/>
        </w:tc>
        <w:tc>
          <w:tcPr>
            <w:tcW w:w="8244"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3c6fefcf" w:id="768"/>
          <w:p>
            <w:pPr>
              <w:spacing w:after="50" w:line="360" w:lineRule="auto" w:beforeLines="100"/>
              <w:ind w:left="0"/>
              <w:jc w:val="left"/>
            </w:pPr>
            <w:r>
              <w:rPr>
                <w:rFonts w:ascii="宋体" w:hAnsi="Times New Roman" w:eastAsia="宋体"/>
                <w:b w:val="false"/>
                <w:i w:val="false"/>
                <w:color w:val="000000"/>
                <w:sz w:val="22"/>
              </w:rPr>
              <w:t>格式可参考5.6状态上报</w:t>
            </w:r>
          </w:p>
          <w:bookmarkEnd w:id="768"/>
        </w:tc>
      </w:tr>
      <w:tr>
        <w:trPr>
          <w:trHeight w:val="495" w:hRule="atLeast"/>
        </w:trPr>
        <w:tc>
          <w:tcPr>
            <w:tcW w:w="268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b5befeb" w:id="769"/>
          <w:p>
            <w:pPr>
              <w:spacing w:after="50" w:line="360" w:lineRule="auto" w:beforeLines="100"/>
              <w:ind w:left="0"/>
              <w:jc w:val="left"/>
            </w:pPr>
            <w:r>
              <w:rPr>
                <w:rFonts w:ascii="宋体" w:hAnsi="Times New Roman" w:eastAsia="宋体"/>
                <w:b w:val="false"/>
                <w:i w:val="false"/>
                <w:color w:val="000000"/>
                <w:sz w:val="22"/>
              </w:rPr>
              <w:t>校验和</w:t>
            </w:r>
          </w:p>
          <w:bookmarkEnd w:id="769"/>
        </w:tc>
        <w:tc>
          <w:tcPr>
            <w:tcW w:w="271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34bc9ec" w:id="770"/>
          <w:p>
            <w:pPr>
              <w:spacing w:after="50" w:line="360" w:lineRule="auto" w:beforeLines="100"/>
              <w:ind w:left="0"/>
              <w:jc w:val="left"/>
            </w:pPr>
            <w:r>
              <w:rPr>
                <w:rFonts w:ascii="宋体" w:hAnsi="Times New Roman" w:eastAsia="宋体"/>
                <w:b w:val="false"/>
                <w:i w:val="false"/>
                <w:color w:val="000000"/>
                <w:sz w:val="22"/>
              </w:rPr>
              <w:t>1</w:t>
            </w:r>
          </w:p>
          <w:bookmarkEnd w:id="770"/>
        </w:tc>
        <w:tc>
          <w:tcPr>
            <w:tcW w:w="82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6098ed1" w:id="771"/>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771"/>
        </w:tc>
      </w:tr>
    </w:tbl>
    <w:bookmarkEnd w:id="747"/>
    <w:bookmarkStart w:name="7a8c3efa739bb8af2f22806085220884" w:id="772"/>
    <w:p>
      <w:pPr>
        <w:spacing w:after="50" w:line="360" w:lineRule="auto" w:beforeLines="100"/>
        <w:ind w:left="0"/>
        <w:jc w:val="left"/>
      </w:pPr>
      <w:r>
        <w:rPr>
          <w:rFonts w:ascii="宋体" w:hAnsi="Times New Roman" w:eastAsia="宋体"/>
          <w:b w:val="false"/>
          <w:i w:val="false"/>
          <w:color w:val="000000"/>
          <w:sz w:val="22"/>
        </w:rPr>
        <w:t>注：MCU必须在一秒内会回复数据，否则模组视为无效数据</w:t>
      </w:r>
    </w:p>
    <w:bookmarkEnd w:id="772"/>
    <w:bookmarkStart w:name="d9f878657caa88592420572cedd1160b" w:id="773"/>
    <w:p>
      <w:pPr>
        <w:pStyle w:val="Heading2"/>
        <w:spacing w:after="50" w:line="360" w:lineRule="auto" w:beforeLines="100"/>
        <w:ind w:left="0"/>
        <w:jc w:val="left"/>
      </w:pPr>
      <w:r>
        <w:rPr>
          <w:rFonts w:ascii="宋体" w:hAnsi="Times New Roman" w:eastAsia="宋体"/>
        </w:rPr>
        <w:t>5.9 获取模组信息 GetMod</w:t>
      </w:r>
    </w:p>
    <w:bookmarkEnd w:id="773"/>
    <w:bookmarkStart w:name="a5f06cd4705fc7eaa5cabc9f21a779e9" w:id="774"/>
    <w:p>
      <w:pPr>
        <w:spacing w:after="50" w:line="360" w:lineRule="auto" w:beforeLines="100"/>
        <w:ind w:left="0"/>
        <w:jc w:val="left"/>
      </w:pPr>
      <w:r>
        <w:rPr>
          <w:rFonts w:ascii="宋体" w:hAnsi="Times New Roman" w:eastAsia="宋体"/>
          <w:b w:val="false"/>
          <w:i w:val="false"/>
          <w:color w:val="000000"/>
          <w:sz w:val="22"/>
        </w:rPr>
        <w:t>测试工具发送</w:t>
      </w:r>
    </w:p>
    <w:bookmarkEnd w:id="774"/>
    <w:bookmarkStart w:name="AWgtJ" w:id="775"/>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60"/>
        <w:gridCol w:w="2715"/>
        <w:gridCol w:w="8259"/>
      </w:tblGrid>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f3a140c" w:id="776"/>
          <w:p>
            <w:pPr>
              <w:spacing w:after="50" w:line="360" w:lineRule="auto" w:beforeLines="100"/>
              <w:ind w:left="0"/>
              <w:jc w:val="left"/>
            </w:pPr>
            <w:r>
              <w:rPr>
                <w:rFonts w:ascii="宋体" w:hAnsi="Times New Roman" w:eastAsia="宋体"/>
                <w:b w:val="false"/>
                <w:i w:val="false"/>
                <w:color w:val="000000"/>
                <w:sz w:val="22"/>
              </w:rPr>
              <w:t>字段</w:t>
            </w:r>
          </w:p>
          <w:bookmarkEnd w:id="776"/>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7fb4f99" w:id="777"/>
          <w:p>
            <w:pPr>
              <w:spacing w:after="50" w:line="360" w:lineRule="auto" w:beforeLines="100"/>
              <w:ind w:left="0"/>
              <w:jc w:val="left"/>
            </w:pPr>
            <w:r>
              <w:rPr>
                <w:rFonts w:ascii="宋体" w:hAnsi="Times New Roman" w:eastAsia="宋体"/>
                <w:b w:val="false"/>
                <w:i w:val="false"/>
                <w:color w:val="000000"/>
                <w:sz w:val="22"/>
              </w:rPr>
              <w:t>长度（byte）</w:t>
            </w:r>
          </w:p>
          <w:bookmarkEnd w:id="777"/>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37f6e62" w:id="778"/>
          <w:p>
            <w:pPr>
              <w:spacing w:after="50" w:line="360" w:lineRule="auto" w:beforeLines="100"/>
              <w:ind w:left="0"/>
              <w:jc w:val="left"/>
            </w:pPr>
            <w:r>
              <w:rPr>
                <w:rFonts w:ascii="宋体" w:hAnsi="Times New Roman" w:eastAsia="宋体"/>
                <w:b w:val="false"/>
                <w:i w:val="false"/>
                <w:color w:val="000000"/>
                <w:sz w:val="22"/>
              </w:rPr>
              <w:t>说明</w:t>
            </w:r>
          </w:p>
          <w:bookmarkEnd w:id="778"/>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6542cfc" w:id="779"/>
          <w:p>
            <w:pPr>
              <w:spacing w:after="50" w:line="360" w:lineRule="auto" w:beforeLines="100"/>
              <w:ind w:left="0"/>
              <w:jc w:val="left"/>
            </w:pPr>
            <w:r>
              <w:rPr>
                <w:rFonts w:ascii="宋体" w:hAnsi="Times New Roman" w:eastAsia="宋体"/>
                <w:b w:val="false"/>
                <w:i w:val="false"/>
                <w:color w:val="000000"/>
                <w:sz w:val="22"/>
              </w:rPr>
              <w:t>帧头</w:t>
            </w:r>
          </w:p>
          <w:bookmarkEnd w:id="779"/>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16e9f96" w:id="780"/>
          <w:p>
            <w:pPr>
              <w:spacing w:after="50" w:line="360" w:lineRule="auto" w:beforeLines="100"/>
              <w:ind w:left="0"/>
              <w:jc w:val="left"/>
            </w:pPr>
            <w:r>
              <w:rPr>
                <w:rFonts w:ascii="宋体" w:hAnsi="Times New Roman" w:eastAsia="宋体"/>
                <w:b w:val="false"/>
                <w:i w:val="false"/>
                <w:color w:val="000000"/>
                <w:sz w:val="22"/>
              </w:rPr>
              <w:t>2</w:t>
            </w:r>
          </w:p>
          <w:bookmarkEnd w:id="780"/>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8848203" w:id="781"/>
          <w:p>
            <w:pPr>
              <w:spacing w:after="50" w:line="360" w:lineRule="auto" w:beforeLines="100"/>
              <w:ind w:left="0"/>
              <w:jc w:val="left"/>
            </w:pPr>
            <w:r>
              <w:rPr>
                <w:rFonts w:ascii="宋体" w:hAnsi="Times New Roman" w:eastAsia="宋体"/>
                <w:b w:val="false"/>
                <w:i w:val="false"/>
                <w:color w:val="000000"/>
                <w:sz w:val="22"/>
              </w:rPr>
              <w:t>0xA5A5</w:t>
            </w:r>
          </w:p>
          <w:bookmarkEnd w:id="781"/>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a5629ae" w:id="782"/>
          <w:p>
            <w:pPr>
              <w:spacing w:after="50" w:line="360" w:lineRule="auto" w:beforeLines="100"/>
              <w:ind w:left="0"/>
              <w:jc w:val="left"/>
            </w:pPr>
            <w:r>
              <w:rPr>
                <w:rFonts w:ascii="宋体" w:hAnsi="Times New Roman" w:eastAsia="宋体"/>
                <w:b w:val="false"/>
                <w:i w:val="false"/>
                <w:color w:val="000000"/>
                <w:sz w:val="22"/>
              </w:rPr>
              <w:t>版本</w:t>
            </w:r>
          </w:p>
          <w:bookmarkEnd w:id="782"/>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74e4897" w:id="783"/>
          <w:p>
            <w:pPr>
              <w:spacing w:after="50" w:line="360" w:lineRule="auto" w:beforeLines="100"/>
              <w:ind w:left="0"/>
              <w:jc w:val="left"/>
            </w:pPr>
            <w:r>
              <w:rPr>
                <w:rFonts w:ascii="宋体" w:hAnsi="Times New Roman" w:eastAsia="宋体"/>
                <w:b w:val="false"/>
                <w:i w:val="false"/>
                <w:color w:val="000000"/>
                <w:sz w:val="22"/>
              </w:rPr>
              <w:t>1</w:t>
            </w:r>
          </w:p>
          <w:bookmarkEnd w:id="783"/>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1bc7f80" w:id="784"/>
          <w:p>
            <w:pPr>
              <w:spacing w:after="50" w:line="360" w:lineRule="auto" w:beforeLines="100"/>
              <w:ind w:left="0"/>
              <w:jc w:val="left"/>
            </w:pPr>
            <w:r>
              <w:rPr>
                <w:rFonts w:ascii="宋体" w:hAnsi="Times New Roman" w:eastAsia="宋体"/>
                <w:b w:val="false"/>
                <w:i w:val="false"/>
                <w:color w:val="000000"/>
                <w:sz w:val="22"/>
              </w:rPr>
              <w:t>0x03</w:t>
            </w:r>
          </w:p>
          <w:bookmarkEnd w:id="784"/>
        </w:tc>
      </w:tr>
      <w:tr>
        <w:trPr>
          <w:trHeight w:val="540"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08aab2b" w:id="785"/>
          <w:p>
            <w:pPr>
              <w:spacing w:after="50" w:line="360" w:lineRule="auto" w:beforeLines="100"/>
              <w:ind w:left="0"/>
              <w:jc w:val="left"/>
            </w:pPr>
            <w:r>
              <w:rPr>
                <w:rFonts w:ascii="宋体" w:hAnsi="Times New Roman" w:eastAsia="宋体"/>
                <w:b w:val="false"/>
                <w:i w:val="false"/>
                <w:color w:val="000000"/>
                <w:sz w:val="22"/>
              </w:rPr>
              <w:t>命令字</w:t>
            </w:r>
          </w:p>
          <w:bookmarkEnd w:id="785"/>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ee83840" w:id="786"/>
          <w:p>
            <w:pPr>
              <w:spacing w:after="50" w:line="360" w:lineRule="auto" w:beforeLines="100"/>
              <w:ind w:left="0"/>
              <w:jc w:val="left"/>
            </w:pPr>
            <w:r>
              <w:rPr>
                <w:rFonts w:ascii="宋体" w:hAnsi="Times New Roman" w:eastAsia="宋体"/>
                <w:b w:val="false"/>
                <w:i w:val="false"/>
                <w:color w:val="000000"/>
                <w:sz w:val="22"/>
              </w:rPr>
              <w:t>1</w:t>
            </w:r>
          </w:p>
          <w:bookmarkEnd w:id="786"/>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c42c8e5" w:id="787"/>
          <w:p>
            <w:pPr>
              <w:spacing w:after="50" w:line="360" w:lineRule="auto" w:beforeLines="100"/>
              <w:ind w:left="0"/>
              <w:jc w:val="left"/>
            </w:pPr>
            <w:r>
              <w:rPr>
                <w:rFonts w:ascii="宋体" w:hAnsi="Times New Roman" w:eastAsia="宋体"/>
                <w:b w:val="false"/>
                <w:i w:val="false"/>
                <w:color w:val="000000"/>
                <w:sz w:val="22"/>
              </w:rPr>
              <w:t>0x50</w:t>
            </w:r>
          </w:p>
          <w:bookmarkEnd w:id="787"/>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efcde01" w:id="788"/>
          <w:p>
            <w:pPr>
              <w:spacing w:after="50" w:line="360" w:lineRule="auto" w:beforeLines="100"/>
              <w:ind w:left="0"/>
              <w:jc w:val="left"/>
            </w:pPr>
            <w:r>
              <w:rPr>
                <w:rFonts w:ascii="宋体" w:hAnsi="Times New Roman" w:eastAsia="宋体"/>
                <w:b w:val="false"/>
                <w:i w:val="false"/>
                <w:color w:val="000000"/>
                <w:sz w:val="22"/>
              </w:rPr>
              <w:t>数据长度</w:t>
            </w:r>
          </w:p>
          <w:bookmarkEnd w:id="788"/>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913a13c" w:id="789"/>
          <w:p>
            <w:pPr>
              <w:spacing w:after="50" w:line="360" w:lineRule="auto" w:beforeLines="100"/>
              <w:ind w:left="0"/>
              <w:jc w:val="left"/>
            </w:pPr>
            <w:r>
              <w:rPr>
                <w:rFonts w:ascii="宋体" w:hAnsi="Times New Roman" w:eastAsia="宋体"/>
                <w:b w:val="false"/>
                <w:i w:val="false"/>
                <w:color w:val="000000"/>
                <w:sz w:val="22"/>
              </w:rPr>
              <w:t>2</w:t>
            </w:r>
          </w:p>
          <w:bookmarkEnd w:id="789"/>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146df30" w:id="790"/>
          <w:p>
            <w:pPr>
              <w:spacing w:after="50" w:line="360" w:lineRule="auto" w:beforeLines="100"/>
              <w:ind w:left="0"/>
              <w:jc w:val="left"/>
            </w:pPr>
            <w:r>
              <w:rPr>
                <w:rFonts w:ascii="宋体" w:hAnsi="Times New Roman" w:eastAsia="宋体"/>
                <w:b w:val="false"/>
                <w:i w:val="false"/>
                <w:color w:val="000000"/>
                <w:sz w:val="22"/>
              </w:rPr>
              <w:t>根据实际长度进行填写</w:t>
            </w:r>
          </w:p>
          <w:bookmarkEnd w:id="790"/>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09362d1" w:id="791"/>
          <w:p>
            <w:pPr>
              <w:spacing w:after="50" w:line="360" w:lineRule="auto" w:beforeLines="100"/>
              <w:ind w:left="0"/>
              <w:jc w:val="left"/>
            </w:pPr>
            <w:r>
              <w:rPr>
                <w:rFonts w:ascii="宋体" w:hAnsi="Times New Roman" w:eastAsia="宋体"/>
                <w:b w:val="false"/>
                <w:i w:val="false"/>
                <w:color w:val="000000"/>
                <w:sz w:val="22"/>
              </w:rPr>
              <w:t>数据</w:t>
            </w:r>
          </w:p>
          <w:bookmarkEnd w:id="791"/>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df9c1f7" w:id="792"/>
          <w:p>
            <w:pPr>
              <w:spacing w:after="50" w:line="360" w:lineRule="auto" w:beforeLines="100"/>
              <w:ind w:left="0"/>
              <w:jc w:val="left"/>
            </w:pPr>
            <w:r>
              <w:rPr>
                <w:rFonts w:ascii="宋体" w:hAnsi="Times New Roman" w:eastAsia="宋体"/>
                <w:b w:val="false"/>
                <w:i w:val="false"/>
                <w:color w:val="000000"/>
                <w:sz w:val="22"/>
              </w:rPr>
              <w:t>xx</w:t>
            </w:r>
          </w:p>
          <w:bookmarkEnd w:id="792"/>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fe7639a" w:id="793"/>
          <w:p>
            <w:pPr>
              <w:spacing w:after="50" w:line="360" w:lineRule="auto" w:beforeLines="100"/>
              <w:ind w:left="0"/>
              <w:jc w:val="left"/>
            </w:pPr>
            <w:r>
              <w:rPr>
                <w:rFonts w:ascii="宋体" w:hAnsi="Times New Roman" w:eastAsia="宋体"/>
                <w:b w:val="false"/>
                <w:i w:val="false"/>
                <w:color w:val="000000"/>
                <w:sz w:val="22"/>
              </w:rPr>
              <w:t>属性id单元可以为单个，也可以为多个，属性详见附录1</w:t>
            </w:r>
          </w:p>
          <w:bookmarkEnd w:id="793"/>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3f59719" w:id="794"/>
          <w:p>
            <w:pPr>
              <w:spacing w:after="50" w:line="360" w:lineRule="auto" w:beforeLines="100"/>
              <w:ind w:left="0"/>
              <w:jc w:val="left"/>
            </w:pPr>
            <w:r>
              <w:rPr>
                <w:rFonts w:ascii="宋体" w:hAnsi="Times New Roman" w:eastAsia="宋体"/>
                <w:b w:val="false"/>
                <w:i w:val="false"/>
                <w:color w:val="000000"/>
                <w:sz w:val="22"/>
              </w:rPr>
              <w:t>校验和</w:t>
            </w:r>
          </w:p>
          <w:bookmarkEnd w:id="794"/>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5b8845f" w:id="795"/>
          <w:p>
            <w:pPr>
              <w:spacing w:after="50" w:line="360" w:lineRule="auto" w:beforeLines="100"/>
              <w:ind w:left="0"/>
              <w:jc w:val="left"/>
            </w:pPr>
            <w:r>
              <w:rPr>
                <w:rFonts w:ascii="宋体" w:hAnsi="Times New Roman" w:eastAsia="宋体"/>
                <w:b w:val="false"/>
                <w:i w:val="false"/>
                <w:color w:val="000000"/>
                <w:sz w:val="22"/>
              </w:rPr>
              <w:t>1</w:t>
            </w:r>
          </w:p>
          <w:bookmarkEnd w:id="795"/>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9bc357e" w:id="796"/>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796"/>
        </w:tc>
      </w:tr>
    </w:tbl>
    <w:bookmarkEnd w:id="775"/>
    <w:bookmarkStart w:name="497b89bcc1bef8092534bc0d36574b38" w:id="797"/>
    <w:p>
      <w:pPr>
        <w:spacing w:after="50" w:line="360" w:lineRule="auto" w:beforeLines="100"/>
        <w:ind w:left="0"/>
        <w:jc w:val="left"/>
      </w:pPr>
      <w:r>
        <w:rPr>
          <w:rFonts w:ascii="宋体" w:hAnsi="Times New Roman" w:eastAsia="宋体"/>
          <w:b w:val="false"/>
          <w:i w:val="false"/>
          <w:color w:val="000000"/>
          <w:sz w:val="22"/>
        </w:rPr>
        <w:t>模组回复</w:t>
      </w:r>
    </w:p>
    <w:bookmarkEnd w:id="797"/>
    <w:bookmarkStart w:name="Mcf7m" w:id="798"/>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60"/>
        <w:gridCol w:w="2715"/>
        <w:gridCol w:w="8259"/>
      </w:tblGrid>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829d7d2" w:id="799"/>
          <w:p>
            <w:pPr>
              <w:spacing w:after="50" w:line="360" w:lineRule="auto" w:beforeLines="100"/>
              <w:ind w:left="0"/>
              <w:jc w:val="left"/>
            </w:pPr>
            <w:r>
              <w:rPr>
                <w:rFonts w:ascii="宋体" w:hAnsi="Times New Roman" w:eastAsia="宋体"/>
                <w:b w:val="false"/>
                <w:i w:val="false"/>
                <w:color w:val="000000"/>
                <w:sz w:val="22"/>
              </w:rPr>
              <w:t>字段</w:t>
            </w:r>
          </w:p>
          <w:bookmarkEnd w:id="799"/>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4fbcbc1" w:id="800"/>
          <w:p>
            <w:pPr>
              <w:spacing w:after="50" w:line="360" w:lineRule="auto" w:beforeLines="100"/>
              <w:ind w:left="0"/>
              <w:jc w:val="left"/>
            </w:pPr>
            <w:r>
              <w:rPr>
                <w:rFonts w:ascii="宋体" w:hAnsi="Times New Roman" w:eastAsia="宋体"/>
                <w:b w:val="false"/>
                <w:i w:val="false"/>
                <w:color w:val="000000"/>
                <w:sz w:val="22"/>
              </w:rPr>
              <w:t>长度（byte）</w:t>
            </w:r>
          </w:p>
          <w:bookmarkEnd w:id="800"/>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72846fd" w:id="801"/>
          <w:p>
            <w:pPr>
              <w:spacing w:after="50" w:line="360" w:lineRule="auto" w:beforeLines="100"/>
              <w:ind w:left="0"/>
              <w:jc w:val="left"/>
            </w:pPr>
            <w:r>
              <w:rPr>
                <w:rFonts w:ascii="宋体" w:hAnsi="Times New Roman" w:eastAsia="宋体"/>
                <w:b w:val="false"/>
                <w:i w:val="false"/>
                <w:color w:val="000000"/>
                <w:sz w:val="22"/>
              </w:rPr>
              <w:t>说明</w:t>
            </w:r>
          </w:p>
          <w:bookmarkEnd w:id="801"/>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9de1075" w:id="802"/>
          <w:p>
            <w:pPr>
              <w:spacing w:after="50" w:line="360" w:lineRule="auto" w:beforeLines="100"/>
              <w:ind w:left="0"/>
              <w:jc w:val="left"/>
            </w:pPr>
            <w:r>
              <w:rPr>
                <w:rFonts w:ascii="宋体" w:hAnsi="Times New Roman" w:eastAsia="宋体"/>
                <w:b w:val="false"/>
                <w:i w:val="false"/>
                <w:color w:val="000000"/>
                <w:sz w:val="22"/>
              </w:rPr>
              <w:t>帧头</w:t>
            </w:r>
          </w:p>
          <w:bookmarkEnd w:id="802"/>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6de5e23" w:id="803"/>
          <w:p>
            <w:pPr>
              <w:spacing w:after="50" w:line="360" w:lineRule="auto" w:beforeLines="100"/>
              <w:ind w:left="0"/>
              <w:jc w:val="left"/>
            </w:pPr>
            <w:r>
              <w:rPr>
                <w:rFonts w:ascii="宋体" w:hAnsi="Times New Roman" w:eastAsia="宋体"/>
                <w:b w:val="false"/>
                <w:i w:val="false"/>
                <w:color w:val="000000"/>
                <w:sz w:val="22"/>
              </w:rPr>
              <w:t>2</w:t>
            </w:r>
          </w:p>
          <w:bookmarkEnd w:id="803"/>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6a503a4" w:id="804"/>
          <w:p>
            <w:pPr>
              <w:spacing w:after="50" w:line="360" w:lineRule="auto" w:beforeLines="100"/>
              <w:ind w:left="0"/>
              <w:jc w:val="left"/>
            </w:pPr>
            <w:r>
              <w:rPr>
                <w:rFonts w:ascii="宋体" w:hAnsi="Times New Roman" w:eastAsia="宋体"/>
                <w:b w:val="false"/>
                <w:i w:val="false"/>
                <w:color w:val="000000"/>
                <w:sz w:val="22"/>
              </w:rPr>
              <w:t>0xA5A5</w:t>
            </w:r>
          </w:p>
          <w:bookmarkEnd w:id="804"/>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437f817" w:id="805"/>
          <w:p>
            <w:pPr>
              <w:spacing w:after="50" w:line="360" w:lineRule="auto" w:beforeLines="100"/>
              <w:ind w:left="0"/>
              <w:jc w:val="left"/>
            </w:pPr>
            <w:r>
              <w:rPr>
                <w:rFonts w:ascii="宋体" w:hAnsi="Times New Roman" w:eastAsia="宋体"/>
                <w:b w:val="false"/>
                <w:i w:val="false"/>
                <w:color w:val="000000"/>
                <w:sz w:val="22"/>
              </w:rPr>
              <w:t>版本</w:t>
            </w:r>
          </w:p>
          <w:bookmarkEnd w:id="805"/>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416741a" w:id="806"/>
          <w:p>
            <w:pPr>
              <w:spacing w:after="50" w:line="360" w:lineRule="auto" w:beforeLines="100"/>
              <w:ind w:left="0"/>
              <w:jc w:val="left"/>
            </w:pPr>
            <w:r>
              <w:rPr>
                <w:rFonts w:ascii="宋体" w:hAnsi="Times New Roman" w:eastAsia="宋体"/>
                <w:b w:val="false"/>
                <w:i w:val="false"/>
                <w:color w:val="000000"/>
                <w:sz w:val="22"/>
              </w:rPr>
              <w:t>1</w:t>
            </w:r>
          </w:p>
          <w:bookmarkEnd w:id="806"/>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1cf2c66" w:id="807"/>
          <w:p>
            <w:pPr>
              <w:spacing w:after="50" w:line="360" w:lineRule="auto" w:beforeLines="100"/>
              <w:ind w:left="0"/>
              <w:jc w:val="left"/>
            </w:pPr>
            <w:r>
              <w:rPr>
                <w:rFonts w:ascii="宋体" w:hAnsi="Times New Roman" w:eastAsia="宋体"/>
                <w:b w:val="false"/>
                <w:i w:val="false"/>
                <w:color w:val="000000"/>
                <w:sz w:val="22"/>
              </w:rPr>
              <w:t>0x03</w:t>
            </w:r>
          </w:p>
          <w:bookmarkEnd w:id="807"/>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9e9e499" w:id="808"/>
          <w:p>
            <w:pPr>
              <w:spacing w:after="50" w:line="360" w:lineRule="auto" w:beforeLines="100"/>
              <w:ind w:left="0"/>
              <w:jc w:val="left"/>
            </w:pPr>
            <w:r>
              <w:rPr>
                <w:rFonts w:ascii="宋体" w:hAnsi="Times New Roman" w:eastAsia="宋体"/>
                <w:b w:val="false"/>
                <w:i w:val="false"/>
                <w:color w:val="000000"/>
                <w:sz w:val="22"/>
              </w:rPr>
              <w:t>回复命令字</w:t>
            </w:r>
          </w:p>
          <w:bookmarkEnd w:id="808"/>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815ec7c" w:id="809"/>
          <w:p>
            <w:pPr>
              <w:spacing w:after="50" w:line="360" w:lineRule="auto" w:beforeLines="100"/>
              <w:ind w:left="0"/>
              <w:jc w:val="left"/>
            </w:pPr>
            <w:r>
              <w:rPr>
                <w:rFonts w:ascii="宋体" w:hAnsi="Times New Roman" w:eastAsia="宋体"/>
                <w:b w:val="false"/>
                <w:i w:val="false"/>
                <w:color w:val="000000"/>
                <w:sz w:val="22"/>
              </w:rPr>
              <w:t>1</w:t>
            </w:r>
          </w:p>
          <w:bookmarkEnd w:id="809"/>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b3cc011" w:id="810"/>
          <w:p>
            <w:pPr>
              <w:spacing w:after="50" w:line="360" w:lineRule="auto" w:beforeLines="100"/>
              <w:ind w:left="0"/>
              <w:jc w:val="left"/>
            </w:pPr>
            <w:r>
              <w:rPr>
                <w:rFonts w:ascii="宋体" w:hAnsi="Times New Roman" w:eastAsia="宋体"/>
                <w:b w:val="false"/>
                <w:i w:val="false"/>
                <w:color w:val="000000"/>
                <w:sz w:val="22"/>
              </w:rPr>
              <w:t>0x50</w:t>
            </w:r>
          </w:p>
          <w:bookmarkEnd w:id="810"/>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7e234fc" w:id="811"/>
          <w:p>
            <w:pPr>
              <w:spacing w:after="50" w:line="360" w:lineRule="auto" w:beforeLines="100"/>
              <w:ind w:left="0"/>
              <w:jc w:val="left"/>
            </w:pPr>
            <w:r>
              <w:rPr>
                <w:rFonts w:ascii="宋体" w:hAnsi="Times New Roman" w:eastAsia="宋体"/>
                <w:b w:val="false"/>
                <w:i w:val="false"/>
                <w:color w:val="000000"/>
                <w:sz w:val="22"/>
              </w:rPr>
              <w:t>数据长度</w:t>
            </w:r>
          </w:p>
          <w:bookmarkEnd w:id="811"/>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95116a9" w:id="812"/>
          <w:p>
            <w:pPr>
              <w:spacing w:after="50" w:line="360" w:lineRule="auto" w:beforeLines="100"/>
              <w:ind w:left="0"/>
              <w:jc w:val="left"/>
            </w:pPr>
            <w:r>
              <w:rPr>
                <w:rFonts w:ascii="宋体" w:hAnsi="Times New Roman" w:eastAsia="宋体"/>
                <w:b w:val="false"/>
                <w:i w:val="false"/>
                <w:color w:val="000000"/>
                <w:sz w:val="22"/>
              </w:rPr>
              <w:t>2</w:t>
            </w:r>
          </w:p>
          <w:bookmarkEnd w:id="812"/>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901cb3c" w:id="813"/>
          <w:p>
            <w:pPr>
              <w:spacing w:after="50" w:line="360" w:lineRule="auto" w:beforeLines="100"/>
              <w:ind w:left="0"/>
              <w:jc w:val="left"/>
            </w:pPr>
            <w:r>
              <w:rPr>
                <w:rFonts w:ascii="宋体" w:hAnsi="Times New Roman" w:eastAsia="宋体"/>
                <w:b w:val="false"/>
                <w:i w:val="false"/>
                <w:color w:val="000000"/>
                <w:sz w:val="22"/>
              </w:rPr>
              <w:t>根据实际长度进行填写</w:t>
            </w:r>
          </w:p>
          <w:bookmarkEnd w:id="813"/>
        </w:tc>
      </w:tr>
      <w:tr>
        <w:trPr>
          <w:trHeight w:val="495" w:hRule="atLeast"/>
        </w:trPr>
        <w:tc>
          <w:tcPr>
            <w:tcW w:w="266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21c3d99f" w:id="814"/>
          <w:p>
            <w:pPr>
              <w:spacing w:after="50" w:line="360" w:lineRule="auto" w:beforeLines="100"/>
              <w:ind w:left="0"/>
              <w:jc w:val="left"/>
            </w:pPr>
            <w:r>
              <w:rPr>
                <w:rFonts w:ascii="宋体" w:hAnsi="Times New Roman" w:eastAsia="宋体"/>
                <w:b w:val="false"/>
                <w:i w:val="false"/>
                <w:color w:val="000000"/>
                <w:sz w:val="22"/>
              </w:rPr>
              <w:t>错误码</w:t>
            </w:r>
          </w:p>
          <w:bookmarkEnd w:id="814"/>
        </w:tc>
        <w:tc>
          <w:tcPr>
            <w:tcW w:w="271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de424f3c" w:id="815"/>
          <w:p>
            <w:pPr>
              <w:spacing w:after="50" w:line="360" w:lineRule="auto" w:beforeLines="100"/>
              <w:ind w:left="0"/>
              <w:jc w:val="left"/>
            </w:pPr>
            <w:r>
              <w:rPr>
                <w:rFonts w:ascii="宋体" w:hAnsi="Times New Roman" w:eastAsia="宋体"/>
                <w:b w:val="false"/>
                <w:i w:val="false"/>
                <w:color w:val="000000"/>
                <w:sz w:val="22"/>
              </w:rPr>
              <w:t>1</w:t>
            </w:r>
          </w:p>
          <w:bookmarkEnd w:id="815"/>
        </w:tc>
        <w:tc>
          <w:tcPr>
            <w:tcW w:w="8259"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40cc60c8" w:id="816"/>
          <w:p>
            <w:pPr>
              <w:spacing w:after="50" w:line="360" w:lineRule="auto" w:beforeLines="100"/>
              <w:ind w:left="0"/>
              <w:jc w:val="left"/>
            </w:pPr>
            <w:r>
              <w:rPr>
                <w:rFonts w:ascii="宋体" w:hAnsi="Times New Roman" w:eastAsia="宋体"/>
                <w:b w:val="false"/>
                <w:i w:val="false"/>
                <w:color w:val="000000"/>
                <w:sz w:val="22"/>
              </w:rPr>
              <w:t>详见附录2</w:t>
            </w:r>
          </w:p>
          <w:bookmarkEnd w:id="816"/>
        </w:tc>
      </w:tr>
      <w:tr>
        <w:trPr>
          <w:trHeight w:val="495" w:hRule="atLeast"/>
        </w:trPr>
        <w:tc>
          <w:tcPr>
            <w:tcW w:w="266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eea99a4b" w:id="817"/>
          <w:p>
            <w:pPr>
              <w:spacing w:after="50" w:line="360" w:lineRule="auto" w:beforeLines="100"/>
              <w:ind w:left="0"/>
              <w:jc w:val="left"/>
            </w:pPr>
            <w:r>
              <w:rPr>
                <w:rFonts w:ascii="宋体" w:hAnsi="Times New Roman" w:eastAsia="宋体"/>
                <w:b w:val="false"/>
                <w:i w:val="false"/>
                <w:color w:val="000000"/>
                <w:sz w:val="22"/>
              </w:rPr>
              <w:t>数据</w:t>
            </w:r>
          </w:p>
          <w:bookmarkEnd w:id="817"/>
        </w:tc>
        <w:tc>
          <w:tcPr>
            <w:tcW w:w="271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f9826f8c" w:id="818"/>
          <w:p>
            <w:pPr>
              <w:spacing w:after="50" w:line="360" w:lineRule="auto" w:beforeLines="100"/>
              <w:ind w:left="0"/>
              <w:jc w:val="left"/>
            </w:pPr>
            <w:r>
              <w:rPr>
                <w:rFonts w:ascii="宋体" w:hAnsi="Times New Roman" w:eastAsia="宋体"/>
                <w:b w:val="false"/>
                <w:i w:val="false"/>
                <w:color w:val="000000"/>
                <w:sz w:val="22"/>
              </w:rPr>
              <w:t>xx</w:t>
            </w:r>
          </w:p>
          <w:bookmarkEnd w:id="818"/>
        </w:tc>
        <w:tc>
          <w:tcPr>
            <w:tcW w:w="8259"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be868c8f" w:id="819"/>
          <w:p>
            <w:pPr>
              <w:spacing w:after="50" w:line="360" w:lineRule="auto" w:beforeLines="100"/>
              <w:ind w:left="0"/>
              <w:jc w:val="left"/>
            </w:pPr>
            <w:r>
              <w:rPr>
                <w:rFonts w:ascii="宋体" w:hAnsi="Times New Roman" w:eastAsia="宋体"/>
                <w:b w:val="false"/>
                <w:i w:val="false"/>
                <w:color w:val="000000"/>
                <w:sz w:val="22"/>
              </w:rPr>
              <w:t>格式可参考5.6状态上报</w:t>
            </w:r>
          </w:p>
          <w:bookmarkEnd w:id="819"/>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de5b7bf" w:id="820"/>
          <w:p>
            <w:pPr>
              <w:spacing w:after="50" w:line="360" w:lineRule="auto" w:beforeLines="100"/>
              <w:ind w:left="0"/>
              <w:jc w:val="left"/>
            </w:pPr>
            <w:r>
              <w:rPr>
                <w:rFonts w:ascii="宋体" w:hAnsi="Times New Roman" w:eastAsia="宋体"/>
                <w:b w:val="false"/>
                <w:i w:val="false"/>
                <w:color w:val="000000"/>
                <w:sz w:val="22"/>
              </w:rPr>
              <w:t>校验和</w:t>
            </w:r>
          </w:p>
          <w:bookmarkEnd w:id="820"/>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dd3ca18" w:id="821"/>
          <w:p>
            <w:pPr>
              <w:spacing w:after="50" w:line="360" w:lineRule="auto" w:beforeLines="100"/>
              <w:ind w:left="0"/>
              <w:jc w:val="left"/>
            </w:pPr>
            <w:r>
              <w:rPr>
                <w:rFonts w:ascii="宋体" w:hAnsi="Times New Roman" w:eastAsia="宋体"/>
                <w:b w:val="false"/>
                <w:i w:val="false"/>
                <w:color w:val="000000"/>
                <w:sz w:val="22"/>
              </w:rPr>
              <w:t>1</w:t>
            </w:r>
          </w:p>
          <w:bookmarkEnd w:id="821"/>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b921a8a" w:id="822"/>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822"/>
        </w:tc>
      </w:tr>
    </w:tbl>
    <w:bookmarkEnd w:id="798"/>
    <w:bookmarkStart w:name="072cb4d980d45818c02eff6b13691d58" w:id="823"/>
    <w:p>
      <w:pPr>
        <w:pStyle w:val="Heading2"/>
        <w:spacing w:after="50" w:line="360" w:lineRule="auto" w:beforeLines="100"/>
        <w:ind w:left="0"/>
        <w:jc w:val="left"/>
      </w:pPr>
      <w:r>
        <w:rPr>
          <w:rFonts w:ascii="宋体" w:hAnsi="Times New Roman" w:eastAsia="宋体"/>
        </w:rPr>
        <w:t>5.10 设置模组信息 SetMod</w:t>
      </w:r>
    </w:p>
    <w:bookmarkEnd w:id="823"/>
    <w:bookmarkStart w:name="7febe85018364500c4a557d4d7a1fd67" w:id="824"/>
    <w:p>
      <w:pPr>
        <w:spacing w:after="50" w:line="360" w:lineRule="auto" w:beforeLines="100"/>
        <w:ind w:left="0"/>
        <w:jc w:val="left"/>
      </w:pPr>
      <w:r>
        <w:rPr>
          <w:rFonts w:ascii="宋体" w:hAnsi="Times New Roman" w:eastAsia="宋体"/>
          <w:b w:val="false"/>
          <w:i w:val="false"/>
          <w:color w:val="000000"/>
          <w:sz w:val="22"/>
        </w:rPr>
        <w:t>测试工具发送</w:t>
      </w:r>
    </w:p>
    <w:bookmarkEnd w:id="824"/>
    <w:bookmarkStart w:name="Kx8LH" w:id="825"/>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60"/>
        <w:gridCol w:w="2715"/>
        <w:gridCol w:w="8259"/>
      </w:tblGrid>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4a264aa" w:id="826"/>
          <w:p>
            <w:pPr>
              <w:spacing w:after="50" w:line="360" w:lineRule="auto" w:beforeLines="100"/>
              <w:ind w:left="0"/>
              <w:jc w:val="left"/>
            </w:pPr>
            <w:r>
              <w:rPr>
                <w:rFonts w:ascii="宋体" w:hAnsi="Times New Roman" w:eastAsia="宋体"/>
                <w:b w:val="false"/>
                <w:i w:val="false"/>
                <w:color w:val="000000"/>
                <w:sz w:val="22"/>
              </w:rPr>
              <w:t>字段</w:t>
            </w:r>
          </w:p>
          <w:bookmarkEnd w:id="826"/>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ada10a3" w:id="827"/>
          <w:p>
            <w:pPr>
              <w:spacing w:after="50" w:line="360" w:lineRule="auto" w:beforeLines="100"/>
              <w:ind w:left="0"/>
              <w:jc w:val="left"/>
            </w:pPr>
            <w:r>
              <w:rPr>
                <w:rFonts w:ascii="宋体" w:hAnsi="Times New Roman" w:eastAsia="宋体"/>
                <w:b w:val="false"/>
                <w:i w:val="false"/>
                <w:color w:val="000000"/>
                <w:sz w:val="22"/>
              </w:rPr>
              <w:t>长度（byte）</w:t>
            </w:r>
          </w:p>
          <w:bookmarkEnd w:id="827"/>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7208090" w:id="828"/>
          <w:p>
            <w:pPr>
              <w:spacing w:after="50" w:line="360" w:lineRule="auto" w:beforeLines="100"/>
              <w:ind w:left="0"/>
              <w:jc w:val="left"/>
            </w:pPr>
            <w:r>
              <w:rPr>
                <w:rFonts w:ascii="宋体" w:hAnsi="Times New Roman" w:eastAsia="宋体"/>
                <w:b w:val="false"/>
                <w:i w:val="false"/>
                <w:color w:val="000000"/>
                <w:sz w:val="22"/>
              </w:rPr>
              <w:t>说明</w:t>
            </w:r>
          </w:p>
          <w:bookmarkEnd w:id="828"/>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e899f39" w:id="829"/>
          <w:p>
            <w:pPr>
              <w:spacing w:after="50" w:line="360" w:lineRule="auto" w:beforeLines="100"/>
              <w:ind w:left="0"/>
              <w:jc w:val="left"/>
            </w:pPr>
            <w:r>
              <w:rPr>
                <w:rFonts w:ascii="宋体" w:hAnsi="Times New Roman" w:eastAsia="宋体"/>
                <w:b w:val="false"/>
                <w:i w:val="false"/>
                <w:color w:val="000000"/>
                <w:sz w:val="22"/>
              </w:rPr>
              <w:t>帧头</w:t>
            </w:r>
          </w:p>
          <w:bookmarkEnd w:id="829"/>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33b55fd" w:id="830"/>
          <w:p>
            <w:pPr>
              <w:spacing w:after="50" w:line="360" w:lineRule="auto" w:beforeLines="100"/>
              <w:ind w:left="0"/>
              <w:jc w:val="left"/>
            </w:pPr>
            <w:r>
              <w:rPr>
                <w:rFonts w:ascii="宋体" w:hAnsi="Times New Roman" w:eastAsia="宋体"/>
                <w:b w:val="false"/>
                <w:i w:val="false"/>
                <w:color w:val="000000"/>
                <w:sz w:val="22"/>
              </w:rPr>
              <w:t>2</w:t>
            </w:r>
          </w:p>
          <w:bookmarkEnd w:id="830"/>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dd7e5fa" w:id="831"/>
          <w:p>
            <w:pPr>
              <w:spacing w:after="50" w:line="360" w:lineRule="auto" w:beforeLines="100"/>
              <w:ind w:left="0"/>
              <w:jc w:val="left"/>
            </w:pPr>
            <w:r>
              <w:rPr>
                <w:rFonts w:ascii="宋体" w:hAnsi="Times New Roman" w:eastAsia="宋体"/>
                <w:b w:val="false"/>
                <w:i w:val="false"/>
                <w:color w:val="000000"/>
                <w:sz w:val="22"/>
              </w:rPr>
              <w:t>0xA5A5</w:t>
            </w:r>
          </w:p>
          <w:bookmarkEnd w:id="831"/>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8bf8eba" w:id="832"/>
          <w:p>
            <w:pPr>
              <w:spacing w:after="50" w:line="360" w:lineRule="auto" w:beforeLines="100"/>
              <w:ind w:left="0"/>
              <w:jc w:val="left"/>
            </w:pPr>
            <w:r>
              <w:rPr>
                <w:rFonts w:ascii="宋体" w:hAnsi="Times New Roman" w:eastAsia="宋体"/>
                <w:b w:val="false"/>
                <w:i w:val="false"/>
                <w:color w:val="000000"/>
                <w:sz w:val="22"/>
              </w:rPr>
              <w:t>版本</w:t>
            </w:r>
          </w:p>
          <w:bookmarkEnd w:id="832"/>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67a4245" w:id="833"/>
          <w:p>
            <w:pPr>
              <w:spacing w:after="50" w:line="360" w:lineRule="auto" w:beforeLines="100"/>
              <w:ind w:left="0"/>
              <w:jc w:val="left"/>
            </w:pPr>
            <w:r>
              <w:rPr>
                <w:rFonts w:ascii="宋体" w:hAnsi="Times New Roman" w:eastAsia="宋体"/>
                <w:b w:val="false"/>
                <w:i w:val="false"/>
                <w:color w:val="000000"/>
                <w:sz w:val="22"/>
              </w:rPr>
              <w:t>1</w:t>
            </w:r>
          </w:p>
          <w:bookmarkEnd w:id="833"/>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47db659" w:id="834"/>
          <w:p>
            <w:pPr>
              <w:spacing w:after="50" w:line="360" w:lineRule="auto" w:beforeLines="100"/>
              <w:ind w:left="0"/>
              <w:jc w:val="left"/>
            </w:pPr>
            <w:r>
              <w:rPr>
                <w:rFonts w:ascii="宋体" w:hAnsi="Times New Roman" w:eastAsia="宋体"/>
                <w:b w:val="false"/>
                <w:i w:val="false"/>
                <w:color w:val="000000"/>
                <w:sz w:val="22"/>
              </w:rPr>
              <w:t>0x03</w:t>
            </w:r>
          </w:p>
          <w:bookmarkEnd w:id="834"/>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e33ecfe" w:id="835"/>
          <w:p>
            <w:pPr>
              <w:spacing w:after="50" w:line="360" w:lineRule="auto" w:beforeLines="100"/>
              <w:ind w:left="0"/>
              <w:jc w:val="left"/>
            </w:pPr>
            <w:r>
              <w:rPr>
                <w:rFonts w:ascii="宋体" w:hAnsi="Times New Roman" w:eastAsia="宋体"/>
                <w:b w:val="false"/>
                <w:i w:val="false"/>
                <w:color w:val="000000"/>
                <w:sz w:val="22"/>
              </w:rPr>
              <w:t>命令字</w:t>
            </w:r>
          </w:p>
          <w:bookmarkEnd w:id="835"/>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517c2e3" w:id="836"/>
          <w:p>
            <w:pPr>
              <w:spacing w:after="50" w:line="360" w:lineRule="auto" w:beforeLines="100"/>
              <w:ind w:left="0"/>
              <w:jc w:val="left"/>
            </w:pPr>
            <w:r>
              <w:rPr>
                <w:rFonts w:ascii="宋体" w:hAnsi="Times New Roman" w:eastAsia="宋体"/>
                <w:b w:val="false"/>
                <w:i w:val="false"/>
                <w:color w:val="000000"/>
                <w:sz w:val="22"/>
              </w:rPr>
              <w:t>1</w:t>
            </w:r>
          </w:p>
          <w:bookmarkEnd w:id="836"/>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620d34c" w:id="837"/>
          <w:p>
            <w:pPr>
              <w:spacing w:after="50" w:line="360" w:lineRule="auto" w:beforeLines="100"/>
              <w:ind w:left="0"/>
              <w:jc w:val="left"/>
            </w:pPr>
            <w:r>
              <w:rPr>
                <w:rFonts w:ascii="宋体" w:hAnsi="Times New Roman" w:eastAsia="宋体"/>
                <w:b w:val="false"/>
                <w:i w:val="false"/>
                <w:color w:val="000000"/>
                <w:sz w:val="22"/>
              </w:rPr>
              <w:t>0x51</w:t>
            </w:r>
          </w:p>
          <w:bookmarkEnd w:id="837"/>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749e547" w:id="838"/>
          <w:p>
            <w:pPr>
              <w:spacing w:after="50" w:line="360" w:lineRule="auto" w:beforeLines="100"/>
              <w:ind w:left="0"/>
              <w:jc w:val="left"/>
            </w:pPr>
            <w:r>
              <w:rPr>
                <w:rFonts w:ascii="宋体" w:hAnsi="Times New Roman" w:eastAsia="宋体"/>
                <w:b w:val="false"/>
                <w:i w:val="false"/>
                <w:color w:val="000000"/>
                <w:sz w:val="22"/>
              </w:rPr>
              <w:t>数据长度</w:t>
            </w:r>
          </w:p>
          <w:bookmarkEnd w:id="838"/>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2d9a521" w:id="839"/>
          <w:p>
            <w:pPr>
              <w:spacing w:after="50" w:line="360" w:lineRule="auto" w:beforeLines="100"/>
              <w:ind w:left="0"/>
              <w:jc w:val="left"/>
            </w:pPr>
            <w:r>
              <w:rPr>
                <w:rFonts w:ascii="宋体" w:hAnsi="Times New Roman" w:eastAsia="宋体"/>
                <w:b w:val="false"/>
                <w:i w:val="false"/>
                <w:color w:val="000000"/>
                <w:sz w:val="22"/>
              </w:rPr>
              <w:t>2</w:t>
            </w:r>
          </w:p>
          <w:bookmarkEnd w:id="839"/>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b2c8eec" w:id="840"/>
          <w:p>
            <w:pPr>
              <w:spacing w:after="50" w:line="360" w:lineRule="auto" w:beforeLines="100"/>
              <w:ind w:left="0"/>
              <w:jc w:val="left"/>
            </w:pPr>
            <w:r>
              <w:rPr>
                <w:rFonts w:ascii="宋体" w:hAnsi="Times New Roman" w:eastAsia="宋体"/>
                <w:b w:val="false"/>
                <w:i w:val="false"/>
                <w:color w:val="000000"/>
                <w:sz w:val="22"/>
              </w:rPr>
              <w:t>根据实际长度进行填写</w:t>
            </w:r>
          </w:p>
          <w:bookmarkEnd w:id="840"/>
        </w:tc>
      </w:tr>
      <w:tr>
        <w:trPr>
          <w:trHeight w:val="495" w:hRule="atLeast"/>
        </w:trPr>
        <w:tc>
          <w:tcPr>
            <w:tcW w:w="266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f57718e7" w:id="841"/>
          <w:p>
            <w:pPr>
              <w:spacing w:after="50" w:line="360" w:lineRule="auto" w:beforeLines="100"/>
              <w:ind w:left="0"/>
              <w:jc w:val="left"/>
            </w:pPr>
            <w:r>
              <w:rPr>
                <w:rFonts w:ascii="宋体" w:hAnsi="Times New Roman" w:eastAsia="宋体"/>
                <w:b w:val="false"/>
                <w:i w:val="false"/>
                <w:color w:val="000000"/>
                <w:sz w:val="22"/>
              </w:rPr>
              <w:t>数据</w:t>
            </w:r>
          </w:p>
          <w:bookmarkEnd w:id="841"/>
        </w:tc>
        <w:tc>
          <w:tcPr>
            <w:tcW w:w="271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134ab99e" w:id="842"/>
          <w:p>
            <w:pPr>
              <w:spacing w:after="50" w:line="360" w:lineRule="auto" w:beforeLines="100"/>
              <w:ind w:left="0"/>
              <w:jc w:val="left"/>
            </w:pPr>
            <w:r>
              <w:rPr>
                <w:rFonts w:ascii="宋体" w:hAnsi="Times New Roman" w:eastAsia="宋体"/>
                <w:b w:val="false"/>
                <w:i w:val="false"/>
                <w:color w:val="000000"/>
                <w:sz w:val="22"/>
              </w:rPr>
              <w:t>xx</w:t>
            </w:r>
          </w:p>
          <w:bookmarkEnd w:id="842"/>
        </w:tc>
        <w:tc>
          <w:tcPr>
            <w:tcW w:w="8259"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7738a9b8" w:id="843"/>
          <w:p>
            <w:pPr>
              <w:spacing w:after="50" w:line="360" w:lineRule="auto" w:beforeLines="100"/>
              <w:ind w:left="0"/>
              <w:jc w:val="left"/>
            </w:pPr>
            <w:r>
              <w:rPr>
                <w:rFonts w:ascii="宋体" w:hAnsi="Times New Roman" w:eastAsia="宋体"/>
                <w:b w:val="false"/>
                <w:i w:val="false"/>
                <w:color w:val="000000"/>
                <w:sz w:val="22"/>
              </w:rPr>
              <w:t>格式可参考5.6状态上报，属性详见附录1</w:t>
            </w:r>
          </w:p>
          <w:bookmarkEnd w:id="843"/>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ebd9165" w:id="844"/>
          <w:p>
            <w:pPr>
              <w:spacing w:after="50" w:line="360" w:lineRule="auto" w:beforeLines="100"/>
              <w:ind w:left="0"/>
              <w:jc w:val="left"/>
            </w:pPr>
            <w:r>
              <w:rPr>
                <w:rFonts w:ascii="宋体" w:hAnsi="Times New Roman" w:eastAsia="宋体"/>
                <w:b w:val="false"/>
                <w:i w:val="false"/>
                <w:color w:val="000000"/>
                <w:sz w:val="22"/>
              </w:rPr>
              <w:t>校验和</w:t>
            </w:r>
          </w:p>
          <w:bookmarkEnd w:id="844"/>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1c16efe" w:id="845"/>
          <w:p>
            <w:pPr>
              <w:spacing w:after="50" w:line="360" w:lineRule="auto" w:beforeLines="100"/>
              <w:ind w:left="0"/>
              <w:jc w:val="left"/>
            </w:pPr>
            <w:r>
              <w:rPr>
                <w:rFonts w:ascii="宋体" w:hAnsi="Times New Roman" w:eastAsia="宋体"/>
                <w:b w:val="false"/>
                <w:i w:val="false"/>
                <w:color w:val="000000"/>
                <w:sz w:val="22"/>
              </w:rPr>
              <w:t>1</w:t>
            </w:r>
          </w:p>
          <w:bookmarkEnd w:id="845"/>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b9edeca" w:id="846"/>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846"/>
        </w:tc>
      </w:tr>
    </w:tbl>
    <w:bookmarkEnd w:id="825"/>
    <w:bookmarkStart w:name="0b9269fd86e3370467b5308d7d51d82b" w:id="847"/>
    <w:p>
      <w:pPr>
        <w:spacing w:after="50" w:line="360" w:lineRule="auto" w:beforeLines="100"/>
        <w:ind w:left="0"/>
        <w:jc w:val="left"/>
      </w:pPr>
      <w:r>
        <w:rPr>
          <w:rFonts w:ascii="宋体" w:hAnsi="Times New Roman" w:eastAsia="宋体"/>
          <w:b w:val="false"/>
          <w:i w:val="false"/>
          <w:color w:val="000000"/>
          <w:sz w:val="22"/>
        </w:rPr>
        <w:t>模组回复</w:t>
      </w:r>
    </w:p>
    <w:bookmarkEnd w:id="847"/>
    <w:bookmarkStart w:name="nQGQh" w:id="848"/>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60"/>
        <w:gridCol w:w="2715"/>
        <w:gridCol w:w="8259"/>
      </w:tblGrid>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444b368" w:id="849"/>
          <w:p>
            <w:pPr>
              <w:spacing w:after="50" w:line="360" w:lineRule="auto" w:beforeLines="100"/>
              <w:ind w:left="0"/>
              <w:jc w:val="left"/>
            </w:pPr>
            <w:r>
              <w:rPr>
                <w:rFonts w:ascii="宋体" w:hAnsi="Times New Roman" w:eastAsia="宋体"/>
                <w:b w:val="false"/>
                <w:i w:val="false"/>
                <w:color w:val="000000"/>
                <w:sz w:val="22"/>
              </w:rPr>
              <w:t>字段</w:t>
            </w:r>
          </w:p>
          <w:bookmarkEnd w:id="849"/>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f7b2bc2" w:id="850"/>
          <w:p>
            <w:pPr>
              <w:spacing w:after="50" w:line="360" w:lineRule="auto" w:beforeLines="100"/>
              <w:ind w:left="0"/>
              <w:jc w:val="left"/>
            </w:pPr>
            <w:r>
              <w:rPr>
                <w:rFonts w:ascii="宋体" w:hAnsi="Times New Roman" w:eastAsia="宋体"/>
                <w:b w:val="false"/>
                <w:i w:val="false"/>
                <w:color w:val="000000"/>
                <w:sz w:val="22"/>
              </w:rPr>
              <w:t>长度（byte）</w:t>
            </w:r>
          </w:p>
          <w:bookmarkEnd w:id="850"/>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c6289b5" w:id="851"/>
          <w:p>
            <w:pPr>
              <w:spacing w:after="50" w:line="360" w:lineRule="auto" w:beforeLines="100"/>
              <w:ind w:left="0"/>
              <w:jc w:val="left"/>
            </w:pPr>
            <w:r>
              <w:rPr>
                <w:rFonts w:ascii="宋体" w:hAnsi="Times New Roman" w:eastAsia="宋体"/>
                <w:b w:val="false"/>
                <w:i w:val="false"/>
                <w:color w:val="000000"/>
                <w:sz w:val="22"/>
              </w:rPr>
              <w:t>说明</w:t>
            </w:r>
          </w:p>
          <w:bookmarkEnd w:id="851"/>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94f5745" w:id="852"/>
          <w:p>
            <w:pPr>
              <w:spacing w:after="50" w:line="360" w:lineRule="auto" w:beforeLines="100"/>
              <w:ind w:left="0"/>
              <w:jc w:val="left"/>
            </w:pPr>
            <w:r>
              <w:rPr>
                <w:rFonts w:ascii="宋体" w:hAnsi="Times New Roman" w:eastAsia="宋体"/>
                <w:b w:val="false"/>
                <w:i w:val="false"/>
                <w:color w:val="000000"/>
                <w:sz w:val="22"/>
              </w:rPr>
              <w:t>帧头</w:t>
            </w:r>
          </w:p>
          <w:bookmarkEnd w:id="852"/>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febe510" w:id="853"/>
          <w:p>
            <w:pPr>
              <w:spacing w:after="50" w:line="360" w:lineRule="auto" w:beforeLines="100"/>
              <w:ind w:left="0"/>
              <w:jc w:val="left"/>
            </w:pPr>
            <w:r>
              <w:rPr>
                <w:rFonts w:ascii="宋体" w:hAnsi="Times New Roman" w:eastAsia="宋体"/>
                <w:b w:val="false"/>
                <w:i w:val="false"/>
                <w:color w:val="000000"/>
                <w:sz w:val="22"/>
              </w:rPr>
              <w:t>2</w:t>
            </w:r>
          </w:p>
          <w:bookmarkEnd w:id="853"/>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17fd757" w:id="854"/>
          <w:p>
            <w:pPr>
              <w:spacing w:after="50" w:line="360" w:lineRule="auto" w:beforeLines="100"/>
              <w:ind w:left="0"/>
              <w:jc w:val="left"/>
            </w:pPr>
            <w:r>
              <w:rPr>
                <w:rFonts w:ascii="宋体" w:hAnsi="Times New Roman" w:eastAsia="宋体"/>
                <w:b w:val="false"/>
                <w:i w:val="false"/>
                <w:color w:val="000000"/>
                <w:sz w:val="22"/>
              </w:rPr>
              <w:t>0xA5A5</w:t>
            </w:r>
          </w:p>
          <w:bookmarkEnd w:id="854"/>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83a8ade" w:id="855"/>
          <w:p>
            <w:pPr>
              <w:spacing w:after="50" w:line="360" w:lineRule="auto" w:beforeLines="100"/>
              <w:ind w:left="0"/>
              <w:jc w:val="left"/>
            </w:pPr>
            <w:r>
              <w:rPr>
                <w:rFonts w:ascii="宋体" w:hAnsi="Times New Roman" w:eastAsia="宋体"/>
                <w:b w:val="false"/>
                <w:i w:val="false"/>
                <w:color w:val="000000"/>
                <w:sz w:val="22"/>
              </w:rPr>
              <w:t>版本</w:t>
            </w:r>
          </w:p>
          <w:bookmarkEnd w:id="855"/>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172f456" w:id="856"/>
          <w:p>
            <w:pPr>
              <w:spacing w:after="50" w:line="360" w:lineRule="auto" w:beforeLines="100"/>
              <w:ind w:left="0"/>
              <w:jc w:val="left"/>
            </w:pPr>
            <w:r>
              <w:rPr>
                <w:rFonts w:ascii="宋体" w:hAnsi="Times New Roman" w:eastAsia="宋体"/>
                <w:b w:val="false"/>
                <w:i w:val="false"/>
                <w:color w:val="000000"/>
                <w:sz w:val="22"/>
              </w:rPr>
              <w:t>1</w:t>
            </w:r>
          </w:p>
          <w:bookmarkEnd w:id="856"/>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d323834" w:id="857"/>
          <w:p>
            <w:pPr>
              <w:spacing w:after="50" w:line="360" w:lineRule="auto" w:beforeLines="100"/>
              <w:ind w:left="0"/>
              <w:jc w:val="left"/>
            </w:pPr>
            <w:r>
              <w:rPr>
                <w:rFonts w:ascii="宋体" w:hAnsi="Times New Roman" w:eastAsia="宋体"/>
                <w:b w:val="false"/>
                <w:i w:val="false"/>
                <w:color w:val="000000"/>
                <w:sz w:val="22"/>
              </w:rPr>
              <w:t>0x03</w:t>
            </w:r>
          </w:p>
          <w:bookmarkEnd w:id="857"/>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0d2e47a" w:id="858"/>
          <w:p>
            <w:pPr>
              <w:spacing w:after="50" w:line="360" w:lineRule="auto" w:beforeLines="100"/>
              <w:ind w:left="0"/>
              <w:jc w:val="left"/>
            </w:pPr>
            <w:r>
              <w:rPr>
                <w:rFonts w:ascii="宋体" w:hAnsi="Times New Roman" w:eastAsia="宋体"/>
                <w:b w:val="false"/>
                <w:i w:val="false"/>
                <w:color w:val="000000"/>
                <w:sz w:val="22"/>
              </w:rPr>
              <w:t>回复命令字</w:t>
            </w:r>
          </w:p>
          <w:bookmarkEnd w:id="858"/>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2373f63" w:id="859"/>
          <w:p>
            <w:pPr>
              <w:spacing w:after="50" w:line="360" w:lineRule="auto" w:beforeLines="100"/>
              <w:ind w:left="0"/>
              <w:jc w:val="left"/>
            </w:pPr>
            <w:r>
              <w:rPr>
                <w:rFonts w:ascii="宋体" w:hAnsi="Times New Roman" w:eastAsia="宋体"/>
                <w:b w:val="false"/>
                <w:i w:val="false"/>
                <w:color w:val="000000"/>
                <w:sz w:val="22"/>
              </w:rPr>
              <w:t>1</w:t>
            </w:r>
          </w:p>
          <w:bookmarkEnd w:id="859"/>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c4efeae" w:id="860"/>
          <w:p>
            <w:pPr>
              <w:spacing w:after="50" w:line="360" w:lineRule="auto" w:beforeLines="100"/>
              <w:ind w:left="0"/>
              <w:jc w:val="left"/>
            </w:pPr>
            <w:r>
              <w:rPr>
                <w:rFonts w:ascii="宋体" w:hAnsi="Times New Roman" w:eastAsia="宋体"/>
                <w:b w:val="false"/>
                <w:i w:val="false"/>
                <w:color w:val="000000"/>
                <w:sz w:val="22"/>
              </w:rPr>
              <w:t>0x51</w:t>
            </w:r>
          </w:p>
          <w:bookmarkEnd w:id="860"/>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65f25cb" w:id="861"/>
          <w:p>
            <w:pPr>
              <w:spacing w:after="50" w:line="360" w:lineRule="auto" w:beforeLines="100"/>
              <w:ind w:left="0"/>
              <w:jc w:val="left"/>
            </w:pPr>
            <w:r>
              <w:rPr>
                <w:rFonts w:ascii="宋体" w:hAnsi="Times New Roman" w:eastAsia="宋体"/>
                <w:b w:val="false"/>
                <w:i w:val="false"/>
                <w:color w:val="000000"/>
                <w:sz w:val="22"/>
              </w:rPr>
              <w:t>数据长度</w:t>
            </w:r>
          </w:p>
          <w:bookmarkEnd w:id="861"/>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f8adf7c" w:id="862"/>
          <w:p>
            <w:pPr>
              <w:spacing w:after="50" w:line="360" w:lineRule="auto" w:beforeLines="100"/>
              <w:ind w:left="0"/>
              <w:jc w:val="left"/>
            </w:pPr>
            <w:r>
              <w:rPr>
                <w:rFonts w:ascii="宋体" w:hAnsi="Times New Roman" w:eastAsia="宋体"/>
                <w:b w:val="false"/>
                <w:i w:val="false"/>
                <w:color w:val="000000"/>
                <w:sz w:val="22"/>
              </w:rPr>
              <w:t>2</w:t>
            </w:r>
          </w:p>
          <w:bookmarkEnd w:id="862"/>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76fef68" w:id="863"/>
          <w:p>
            <w:pPr>
              <w:spacing w:after="50" w:line="360" w:lineRule="auto" w:beforeLines="100"/>
              <w:ind w:left="0"/>
              <w:jc w:val="left"/>
            </w:pPr>
            <w:r>
              <w:rPr>
                <w:rFonts w:ascii="宋体" w:hAnsi="Times New Roman" w:eastAsia="宋体"/>
                <w:b w:val="false"/>
                <w:i w:val="false"/>
                <w:color w:val="000000"/>
                <w:sz w:val="22"/>
              </w:rPr>
              <w:t>0x0001</w:t>
            </w:r>
          </w:p>
          <w:bookmarkEnd w:id="863"/>
        </w:tc>
      </w:tr>
      <w:tr>
        <w:trPr>
          <w:trHeight w:val="495" w:hRule="atLeast"/>
        </w:trPr>
        <w:tc>
          <w:tcPr>
            <w:tcW w:w="266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27a66743" w:id="864"/>
          <w:p>
            <w:pPr>
              <w:spacing w:after="50" w:line="360" w:lineRule="auto" w:beforeLines="100"/>
              <w:ind w:left="0"/>
              <w:jc w:val="left"/>
            </w:pPr>
            <w:r>
              <w:rPr>
                <w:rFonts w:ascii="宋体" w:hAnsi="Times New Roman" w:eastAsia="宋体"/>
                <w:b w:val="false"/>
                <w:i w:val="false"/>
                <w:color w:val="000000"/>
                <w:sz w:val="22"/>
              </w:rPr>
              <w:t>错误码</w:t>
            </w:r>
          </w:p>
          <w:bookmarkEnd w:id="864"/>
        </w:tc>
        <w:tc>
          <w:tcPr>
            <w:tcW w:w="271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d95ca7d6" w:id="865"/>
          <w:p>
            <w:pPr>
              <w:spacing w:after="50" w:line="360" w:lineRule="auto" w:beforeLines="100"/>
              <w:ind w:left="0"/>
              <w:jc w:val="left"/>
            </w:pPr>
            <w:r>
              <w:rPr>
                <w:rFonts w:ascii="宋体" w:hAnsi="Times New Roman" w:eastAsia="宋体"/>
                <w:b w:val="false"/>
                <w:i w:val="false"/>
                <w:color w:val="000000"/>
                <w:sz w:val="22"/>
              </w:rPr>
              <w:t>1</w:t>
            </w:r>
          </w:p>
          <w:bookmarkEnd w:id="865"/>
        </w:tc>
        <w:tc>
          <w:tcPr>
            <w:tcW w:w="8259"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e363a125" w:id="866"/>
          <w:p>
            <w:pPr>
              <w:spacing w:after="50" w:line="360" w:lineRule="auto" w:beforeLines="100"/>
              <w:ind w:left="0"/>
              <w:jc w:val="left"/>
            </w:pPr>
            <w:r>
              <w:rPr>
                <w:rFonts w:ascii="宋体" w:hAnsi="Times New Roman" w:eastAsia="宋体"/>
                <w:b w:val="false"/>
                <w:i w:val="false"/>
                <w:color w:val="000000"/>
                <w:sz w:val="22"/>
              </w:rPr>
              <w:t>详见附录2</w:t>
            </w:r>
          </w:p>
          <w:bookmarkEnd w:id="866"/>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24bd316" w:id="867"/>
          <w:p>
            <w:pPr>
              <w:spacing w:after="50" w:line="360" w:lineRule="auto" w:beforeLines="100"/>
              <w:ind w:left="0"/>
              <w:jc w:val="left"/>
            </w:pPr>
            <w:r>
              <w:rPr>
                <w:rFonts w:ascii="宋体" w:hAnsi="Times New Roman" w:eastAsia="宋体"/>
                <w:b w:val="false"/>
                <w:i w:val="false"/>
                <w:color w:val="000000"/>
                <w:sz w:val="22"/>
              </w:rPr>
              <w:t>校验和</w:t>
            </w:r>
          </w:p>
          <w:bookmarkEnd w:id="867"/>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9c2abc7" w:id="868"/>
          <w:p>
            <w:pPr>
              <w:spacing w:after="50" w:line="360" w:lineRule="auto" w:beforeLines="100"/>
              <w:ind w:left="0"/>
              <w:jc w:val="left"/>
            </w:pPr>
            <w:r>
              <w:rPr>
                <w:rFonts w:ascii="宋体" w:hAnsi="Times New Roman" w:eastAsia="宋体"/>
                <w:b w:val="false"/>
                <w:i w:val="false"/>
                <w:color w:val="000000"/>
                <w:sz w:val="22"/>
              </w:rPr>
              <w:t>1</w:t>
            </w:r>
          </w:p>
          <w:bookmarkEnd w:id="868"/>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4abb589" w:id="869"/>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869"/>
        </w:tc>
      </w:tr>
    </w:tbl>
    <w:bookmarkEnd w:id="848"/>
    <w:bookmarkStart w:name="b96ab301ad389c04d86eaf37db2afd05" w:id="870"/>
    <w:bookmarkEnd w:id="870"/>
    <w:bookmarkStart w:name="b008833b4922c5be40a9196c1472deb1" w:id="871"/>
    <w:p>
      <w:pPr>
        <w:pStyle w:val="Heading2"/>
        <w:spacing w:after="50" w:line="360" w:lineRule="auto" w:beforeLines="100"/>
        <w:ind w:left="0"/>
        <w:jc w:val="left"/>
      </w:pPr>
      <w:r>
        <w:rPr>
          <w:rFonts w:ascii="宋体" w:hAnsi="Times New Roman" w:eastAsia="宋体"/>
        </w:rPr>
        <w:t>5.11 设备上报事件 Event</w:t>
      </w:r>
    </w:p>
    <w:bookmarkEnd w:id="871"/>
    <w:bookmarkStart w:name="114208e79e599a22bef2fd7cf1e63f70" w:id="872"/>
    <w:p>
      <w:pPr>
        <w:spacing w:after="50" w:line="360" w:lineRule="auto" w:beforeLines="100"/>
        <w:ind w:left="0"/>
        <w:jc w:val="left"/>
      </w:pPr>
      <w:r>
        <w:rPr>
          <w:rFonts w:ascii="宋体" w:hAnsi="Times New Roman" w:eastAsia="宋体"/>
          <w:b w:val="false"/>
          <w:i w:val="false"/>
          <w:color w:val="000000"/>
          <w:sz w:val="22"/>
        </w:rPr>
        <w:t>MCU上报</w:t>
      </w:r>
    </w:p>
    <w:bookmarkEnd w:id="872"/>
    <w:bookmarkStart w:name="1bJdk" w:id="873"/>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712"/>
        <w:gridCol w:w="2703"/>
        <w:gridCol w:w="8219"/>
      </w:tblGrid>
      <w:tr>
        <w:trPr>
          <w:trHeight w:val="495" w:hRule="atLeast"/>
        </w:trPr>
        <w:tc>
          <w:tcPr>
            <w:tcW w:w="271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533fa45" w:id="874"/>
          <w:p>
            <w:pPr>
              <w:spacing w:after="50" w:line="360" w:lineRule="auto" w:beforeLines="100"/>
              <w:ind w:left="0"/>
              <w:jc w:val="left"/>
            </w:pPr>
            <w:r>
              <w:rPr>
                <w:rFonts w:ascii="宋体" w:hAnsi="Times New Roman" w:eastAsia="宋体"/>
                <w:b w:val="false"/>
                <w:i w:val="false"/>
                <w:color w:val="000000"/>
                <w:sz w:val="22"/>
              </w:rPr>
              <w:t>字段</w:t>
            </w:r>
          </w:p>
          <w:bookmarkEnd w:id="874"/>
        </w:tc>
        <w:tc>
          <w:tcPr>
            <w:tcW w:w="270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3cba1fe" w:id="875"/>
          <w:p>
            <w:pPr>
              <w:spacing w:after="50" w:line="360" w:lineRule="auto" w:beforeLines="100"/>
              <w:ind w:left="0"/>
              <w:jc w:val="left"/>
            </w:pPr>
            <w:r>
              <w:rPr>
                <w:rFonts w:ascii="宋体" w:hAnsi="Times New Roman" w:eastAsia="宋体"/>
                <w:b w:val="false"/>
                <w:i w:val="false"/>
                <w:color w:val="000000"/>
                <w:sz w:val="22"/>
              </w:rPr>
              <w:t>长度（byte）</w:t>
            </w:r>
          </w:p>
          <w:bookmarkEnd w:id="875"/>
        </w:tc>
        <w:tc>
          <w:tcPr>
            <w:tcW w:w="821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4463329" w:id="876"/>
          <w:p>
            <w:pPr>
              <w:spacing w:after="50" w:line="360" w:lineRule="auto" w:beforeLines="100"/>
              <w:ind w:left="0"/>
              <w:jc w:val="left"/>
            </w:pPr>
            <w:r>
              <w:rPr>
                <w:rFonts w:ascii="宋体" w:hAnsi="Times New Roman" w:eastAsia="宋体"/>
                <w:b w:val="false"/>
                <w:i w:val="false"/>
                <w:color w:val="000000"/>
                <w:sz w:val="22"/>
              </w:rPr>
              <w:t>说明</w:t>
            </w:r>
          </w:p>
          <w:bookmarkEnd w:id="876"/>
        </w:tc>
      </w:tr>
      <w:tr>
        <w:trPr>
          <w:trHeight w:val="540" w:hRule="atLeast"/>
        </w:trPr>
        <w:tc>
          <w:tcPr>
            <w:tcW w:w="271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a564dc1" w:id="877"/>
          <w:p>
            <w:pPr>
              <w:spacing w:after="50" w:line="360" w:lineRule="auto" w:beforeLines="100"/>
              <w:ind w:left="0"/>
              <w:jc w:val="left"/>
            </w:pPr>
            <w:r>
              <w:rPr>
                <w:rFonts w:ascii="宋体" w:hAnsi="Times New Roman" w:eastAsia="宋体"/>
                <w:b w:val="false"/>
                <w:i w:val="false"/>
                <w:color w:val="000000"/>
                <w:sz w:val="22"/>
              </w:rPr>
              <w:t>帧头</w:t>
            </w:r>
          </w:p>
          <w:bookmarkEnd w:id="877"/>
        </w:tc>
        <w:tc>
          <w:tcPr>
            <w:tcW w:w="270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aa52229" w:id="878"/>
          <w:p>
            <w:pPr>
              <w:spacing w:after="50" w:line="360" w:lineRule="auto" w:beforeLines="100"/>
              <w:ind w:left="0"/>
              <w:jc w:val="left"/>
            </w:pPr>
            <w:r>
              <w:rPr>
                <w:rFonts w:ascii="宋体" w:hAnsi="Times New Roman" w:eastAsia="宋体"/>
                <w:b w:val="false"/>
                <w:i w:val="false"/>
                <w:color w:val="000000"/>
                <w:sz w:val="22"/>
              </w:rPr>
              <w:t>2</w:t>
            </w:r>
          </w:p>
          <w:bookmarkEnd w:id="878"/>
        </w:tc>
        <w:tc>
          <w:tcPr>
            <w:tcW w:w="821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99c0d62" w:id="879"/>
          <w:p>
            <w:pPr>
              <w:spacing w:after="50" w:line="360" w:lineRule="auto" w:beforeLines="100"/>
              <w:ind w:left="0"/>
              <w:jc w:val="left"/>
            </w:pPr>
            <w:r>
              <w:rPr>
                <w:rFonts w:ascii="宋体" w:hAnsi="Times New Roman" w:eastAsia="宋体"/>
                <w:b w:val="false"/>
                <w:i w:val="false"/>
                <w:color w:val="000000"/>
                <w:sz w:val="22"/>
              </w:rPr>
              <w:t>0xA5A5</w:t>
            </w:r>
          </w:p>
          <w:bookmarkEnd w:id="879"/>
        </w:tc>
      </w:tr>
      <w:tr>
        <w:trPr>
          <w:trHeight w:val="495" w:hRule="atLeast"/>
        </w:trPr>
        <w:tc>
          <w:tcPr>
            <w:tcW w:w="271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e226573" w:id="880"/>
          <w:p>
            <w:pPr>
              <w:spacing w:after="50" w:line="360" w:lineRule="auto" w:beforeLines="100"/>
              <w:ind w:left="0"/>
              <w:jc w:val="left"/>
            </w:pPr>
            <w:r>
              <w:rPr>
                <w:rFonts w:ascii="宋体" w:hAnsi="Times New Roman" w:eastAsia="宋体"/>
                <w:b w:val="false"/>
                <w:i w:val="false"/>
                <w:color w:val="000000"/>
                <w:sz w:val="22"/>
              </w:rPr>
              <w:t>版本</w:t>
            </w:r>
          </w:p>
          <w:bookmarkEnd w:id="880"/>
        </w:tc>
        <w:tc>
          <w:tcPr>
            <w:tcW w:w="270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8f5e5d1" w:id="881"/>
          <w:p>
            <w:pPr>
              <w:spacing w:after="50" w:line="360" w:lineRule="auto" w:beforeLines="100"/>
              <w:ind w:left="0"/>
              <w:jc w:val="left"/>
            </w:pPr>
            <w:r>
              <w:rPr>
                <w:rFonts w:ascii="宋体" w:hAnsi="Times New Roman" w:eastAsia="宋体"/>
                <w:b w:val="false"/>
                <w:i w:val="false"/>
                <w:color w:val="000000"/>
                <w:sz w:val="22"/>
              </w:rPr>
              <w:t>1</w:t>
            </w:r>
          </w:p>
          <w:bookmarkEnd w:id="881"/>
        </w:tc>
        <w:tc>
          <w:tcPr>
            <w:tcW w:w="821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1214a70" w:id="882"/>
          <w:p>
            <w:pPr>
              <w:spacing w:after="50" w:line="360" w:lineRule="auto" w:beforeLines="100"/>
              <w:ind w:left="0"/>
              <w:jc w:val="left"/>
            </w:pPr>
            <w:r>
              <w:rPr>
                <w:rFonts w:ascii="宋体" w:hAnsi="Times New Roman" w:eastAsia="宋体"/>
                <w:b w:val="false"/>
                <w:i w:val="false"/>
                <w:color w:val="000000"/>
                <w:sz w:val="22"/>
              </w:rPr>
              <w:t>0x03</w:t>
            </w:r>
          </w:p>
          <w:bookmarkEnd w:id="882"/>
        </w:tc>
      </w:tr>
      <w:tr>
        <w:trPr>
          <w:trHeight w:val="495" w:hRule="atLeast"/>
        </w:trPr>
        <w:tc>
          <w:tcPr>
            <w:tcW w:w="271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9e309a8" w:id="883"/>
          <w:p>
            <w:pPr>
              <w:spacing w:after="50" w:line="360" w:lineRule="auto" w:beforeLines="100"/>
              <w:ind w:left="0"/>
              <w:jc w:val="left"/>
            </w:pPr>
            <w:r>
              <w:rPr>
                <w:rFonts w:ascii="宋体" w:hAnsi="Times New Roman" w:eastAsia="宋体"/>
                <w:b w:val="false"/>
                <w:i w:val="false"/>
                <w:color w:val="000000"/>
                <w:sz w:val="22"/>
              </w:rPr>
              <w:t>命令字</w:t>
            </w:r>
          </w:p>
          <w:bookmarkEnd w:id="883"/>
        </w:tc>
        <w:tc>
          <w:tcPr>
            <w:tcW w:w="270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9adeaab" w:id="884"/>
          <w:p>
            <w:pPr>
              <w:spacing w:after="50" w:line="360" w:lineRule="auto" w:beforeLines="100"/>
              <w:ind w:left="0"/>
              <w:jc w:val="left"/>
            </w:pPr>
            <w:r>
              <w:rPr>
                <w:rFonts w:ascii="宋体" w:hAnsi="Times New Roman" w:eastAsia="宋体"/>
                <w:b w:val="false"/>
                <w:i w:val="false"/>
                <w:color w:val="000000"/>
                <w:sz w:val="22"/>
              </w:rPr>
              <w:t>1</w:t>
            </w:r>
          </w:p>
          <w:bookmarkEnd w:id="884"/>
        </w:tc>
        <w:tc>
          <w:tcPr>
            <w:tcW w:w="821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ca9c7d3" w:id="885"/>
          <w:p>
            <w:pPr>
              <w:spacing w:after="50" w:line="360" w:lineRule="auto" w:beforeLines="100"/>
              <w:ind w:left="0"/>
              <w:jc w:val="left"/>
            </w:pPr>
            <w:r>
              <w:rPr>
                <w:rFonts w:ascii="宋体" w:hAnsi="Times New Roman" w:eastAsia="宋体"/>
                <w:b w:val="false"/>
                <w:i w:val="false"/>
                <w:color w:val="000000"/>
                <w:sz w:val="22"/>
              </w:rPr>
              <w:t>0x11</w:t>
            </w:r>
          </w:p>
          <w:bookmarkEnd w:id="885"/>
        </w:tc>
      </w:tr>
      <w:tr>
        <w:trPr>
          <w:trHeight w:val="495" w:hRule="atLeast"/>
        </w:trPr>
        <w:tc>
          <w:tcPr>
            <w:tcW w:w="271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350a7b2576fa5251b836416ad041e1fa" w:id="886"/>
          <w:p>
            <w:pPr>
              <w:spacing w:after="50" w:line="360" w:lineRule="auto" w:beforeLines="100"/>
              <w:ind w:left="0"/>
              <w:jc w:val="left"/>
            </w:pPr>
            <w:r>
              <w:rPr>
                <w:rFonts w:ascii="宋体" w:hAnsi="Times New Roman" w:eastAsia="宋体"/>
                <w:b w:val="false"/>
                <w:i w:val="false"/>
                <w:color w:val="000000"/>
                <w:sz w:val="22"/>
              </w:rPr>
              <w:t>数据长度</w:t>
            </w:r>
          </w:p>
          <w:bookmarkEnd w:id="886"/>
        </w:tc>
        <w:tc>
          <w:tcPr>
            <w:tcW w:w="270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7399168" w:id="887"/>
          <w:p>
            <w:pPr>
              <w:spacing w:after="50" w:line="360" w:lineRule="auto" w:beforeLines="100"/>
              <w:ind w:left="0"/>
              <w:jc w:val="left"/>
            </w:pPr>
            <w:r>
              <w:rPr>
                <w:rFonts w:ascii="宋体" w:hAnsi="Times New Roman" w:eastAsia="宋体"/>
                <w:b w:val="false"/>
                <w:i w:val="false"/>
                <w:color w:val="000000"/>
                <w:sz w:val="22"/>
              </w:rPr>
              <w:t>2</w:t>
            </w:r>
          </w:p>
          <w:bookmarkEnd w:id="887"/>
        </w:tc>
        <w:tc>
          <w:tcPr>
            <w:tcW w:w="821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0ecc7c6" w:id="888"/>
          <w:p>
            <w:pPr>
              <w:spacing w:after="50" w:line="360" w:lineRule="auto" w:beforeLines="100"/>
              <w:ind w:left="0"/>
              <w:jc w:val="left"/>
            </w:pPr>
            <w:r>
              <w:rPr>
                <w:rFonts w:ascii="宋体" w:hAnsi="Times New Roman" w:eastAsia="宋体"/>
                <w:b w:val="false"/>
                <w:i w:val="false"/>
                <w:color w:val="000000"/>
                <w:sz w:val="22"/>
              </w:rPr>
              <w:t>根据实际长度进行填写</w:t>
            </w:r>
          </w:p>
          <w:bookmarkEnd w:id="888"/>
        </w:tc>
      </w:tr>
      <w:tr>
        <w:trPr>
          <w:trHeight w:val="495" w:hRule="atLeast"/>
        </w:trPr>
        <w:tc>
          <w:tcPr>
            <w:tcW w:w="2712"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f83cd96c" w:id="889"/>
          <w:p>
            <w:pPr>
              <w:spacing w:after="50" w:line="360" w:lineRule="auto" w:beforeLines="100"/>
              <w:ind w:left="0"/>
              <w:jc w:val="left"/>
            </w:pPr>
            <w:r>
              <w:rPr>
                <w:rFonts w:ascii="宋体" w:hAnsi="Times New Roman" w:eastAsia="宋体"/>
                <w:b w:val="false"/>
                <w:i w:val="false"/>
                <w:color w:val="000000"/>
                <w:sz w:val="22"/>
              </w:rPr>
              <w:t>事件 </w:t>
            </w:r>
            <w:r>
              <w:rPr>
                <w:rFonts w:ascii="宋体" w:hAnsi="Times New Roman" w:eastAsia="宋体"/>
                <w:b w:val="false"/>
                <w:i w:val="false"/>
                <w:color w:val="333333"/>
                <w:sz w:val="21"/>
              </w:rPr>
              <w:t>Event ID</w:t>
            </w:r>
          </w:p>
          <w:bookmarkEnd w:id="889"/>
        </w:tc>
        <w:tc>
          <w:tcPr>
            <w:tcW w:w="2703"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fc9ea1c9" w:id="890"/>
          <w:p>
            <w:pPr>
              <w:spacing w:after="50" w:line="360" w:lineRule="auto" w:beforeLines="100"/>
              <w:ind w:left="0"/>
              <w:jc w:val="left"/>
            </w:pPr>
            <w:r>
              <w:rPr>
                <w:rFonts w:ascii="宋体" w:hAnsi="Times New Roman" w:eastAsia="宋体"/>
                <w:b w:val="false"/>
                <w:i w:val="false"/>
                <w:color w:val="000000"/>
                <w:sz w:val="22"/>
              </w:rPr>
              <w:t>1</w:t>
            </w:r>
          </w:p>
          <w:bookmarkEnd w:id="890"/>
        </w:tc>
        <w:tc>
          <w:tcPr>
            <w:tcW w:w="8219"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8b33b114" w:id="891"/>
          <w:p>
            <w:pPr>
              <w:spacing w:after="50" w:line="360" w:lineRule="auto" w:beforeLines="100"/>
              <w:ind w:left="0"/>
              <w:jc w:val="left"/>
            </w:pPr>
            <w:r>
              <w:rPr>
                <w:rFonts w:ascii="宋体" w:hAnsi="Times New Roman" w:eastAsia="宋体"/>
                <w:b w:val="false"/>
                <w:i w:val="false"/>
                <w:color w:val="000000"/>
                <w:sz w:val="22"/>
              </w:rPr>
              <w:t>事件ID</w:t>
            </w:r>
            <w:hyperlink r:id="rId12">
              <w:r>
                <w:rPr>
                  <w:rFonts w:ascii="宋体" w:hAnsi="Times New Roman" w:eastAsia="宋体"/>
                  <w:b w:val="false"/>
                  <w:i w:val="false"/>
                  <w:color w:val="0000ff"/>
                  <w:sz w:val="22"/>
                  <w:u w:val="single"/>
                </w:rPr>
                <w:t/>
              </w:r>
              <w:r>
                <w:rPr>
                  <w:rFonts w:ascii="宋体" w:hAnsi="Times New Roman" w:eastAsia="宋体"/>
                  <w:b w:val="false"/>
                  <w:i w:val="false"/>
                  <w:color w:val="0000ff"/>
                  <w:sz w:val="22"/>
                </w:rPr>
                <w:t>参考事件表</w:t>
              </w:r>
            </w:hyperlink>
          </w:p>
          <w:bookmarkEnd w:id="891"/>
        </w:tc>
      </w:tr>
      <w:tr>
        <w:trPr>
          <w:trHeight w:val="495" w:hRule="atLeast"/>
        </w:trPr>
        <w:tc>
          <w:tcPr>
            <w:tcW w:w="2712"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261d87e0" w:id="892"/>
          <w:p>
            <w:pPr>
              <w:spacing w:after="50" w:line="360" w:lineRule="auto" w:beforeLines="100"/>
              <w:ind w:left="0"/>
              <w:jc w:val="left"/>
            </w:pPr>
            <w:r>
              <w:rPr>
                <w:rFonts w:ascii="宋体" w:hAnsi="Times New Roman" w:eastAsia="宋体"/>
                <w:b w:val="false"/>
                <w:i w:val="false"/>
                <w:color w:val="000000"/>
                <w:sz w:val="22"/>
              </w:rPr>
              <w:t>事件参数</w:t>
            </w:r>
          </w:p>
          <w:bookmarkEnd w:id="892"/>
        </w:tc>
        <w:tc>
          <w:tcPr>
            <w:tcW w:w="2703"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6694af0e" w:id="893"/>
          <w:p>
            <w:pPr>
              <w:spacing w:after="50" w:line="360" w:lineRule="auto" w:beforeLines="100"/>
              <w:ind w:left="0"/>
              <w:jc w:val="left"/>
            </w:pPr>
            <w:r>
              <w:rPr>
                <w:rFonts w:ascii="宋体" w:hAnsi="Times New Roman" w:eastAsia="宋体"/>
                <w:b w:val="false"/>
                <w:i w:val="false"/>
                <w:color w:val="000000"/>
                <w:sz w:val="22"/>
              </w:rPr>
              <w:t>xx</w:t>
            </w:r>
          </w:p>
          <w:bookmarkEnd w:id="893"/>
        </w:tc>
        <w:tc>
          <w:tcPr>
            <w:tcW w:w="8219"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f1efe4e6" w:id="894"/>
          <w:p>
            <w:pPr>
              <w:spacing w:after="50" w:line="360" w:lineRule="auto" w:beforeLines="100"/>
              <w:ind w:left="0"/>
              <w:jc w:val="left"/>
            </w:pPr>
            <w:r>
              <w:rPr>
                <w:rFonts w:ascii="宋体" w:hAnsi="Times New Roman" w:eastAsia="宋体"/>
                <w:b w:val="false"/>
                <w:i w:val="false"/>
                <w:color w:val="000000"/>
                <w:sz w:val="22"/>
              </w:rPr>
              <w:t>输出参数【格式为data域】</w:t>
            </w:r>
          </w:p>
          <w:bookmarkEnd w:id="894"/>
        </w:tc>
      </w:tr>
      <w:tr>
        <w:trPr>
          <w:trHeight w:val="495" w:hRule="atLeast"/>
        </w:trPr>
        <w:tc>
          <w:tcPr>
            <w:tcW w:w="271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6c8c7de" w:id="895"/>
          <w:p>
            <w:pPr>
              <w:spacing w:after="50" w:line="360" w:lineRule="auto" w:beforeLines="100"/>
              <w:ind w:left="0"/>
              <w:jc w:val="left"/>
            </w:pPr>
            <w:r>
              <w:rPr>
                <w:rFonts w:ascii="宋体" w:hAnsi="Times New Roman" w:eastAsia="宋体"/>
                <w:b w:val="false"/>
                <w:i w:val="false"/>
                <w:color w:val="000000"/>
                <w:sz w:val="22"/>
              </w:rPr>
              <w:t>校验和</w:t>
            </w:r>
          </w:p>
          <w:bookmarkEnd w:id="895"/>
        </w:tc>
        <w:tc>
          <w:tcPr>
            <w:tcW w:w="270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9343c9e" w:id="896"/>
          <w:p>
            <w:pPr>
              <w:spacing w:after="50" w:line="360" w:lineRule="auto" w:beforeLines="100"/>
              <w:ind w:left="0"/>
              <w:jc w:val="left"/>
            </w:pPr>
            <w:r>
              <w:rPr>
                <w:rFonts w:ascii="宋体" w:hAnsi="Times New Roman" w:eastAsia="宋体"/>
                <w:b w:val="false"/>
                <w:i w:val="false"/>
                <w:color w:val="000000"/>
                <w:sz w:val="22"/>
              </w:rPr>
              <w:t>1</w:t>
            </w:r>
          </w:p>
          <w:bookmarkEnd w:id="896"/>
        </w:tc>
        <w:tc>
          <w:tcPr>
            <w:tcW w:w="821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d1edc59" w:id="897"/>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897"/>
        </w:tc>
      </w:tr>
    </w:tbl>
    <w:bookmarkEnd w:id="873"/>
    <w:bookmarkStart w:name="8c83554ee03cea0e6eab4acaa9cbde69" w:id="898"/>
    <w:p>
      <w:pPr>
        <w:spacing w:after="50" w:line="360" w:lineRule="auto" w:beforeLines="100"/>
        <w:ind w:left="0"/>
        <w:jc w:val="left"/>
      </w:pPr>
      <w:r>
        <w:rPr>
          <w:rFonts w:ascii="宋体" w:hAnsi="Times New Roman" w:eastAsia="宋体"/>
          <w:b w:val="false"/>
          <w:i w:val="false"/>
          <w:color w:val="000000"/>
          <w:sz w:val="22"/>
        </w:rPr>
        <w:t>模组回复</w:t>
      </w:r>
    </w:p>
    <w:bookmarkEnd w:id="898"/>
    <w:bookmarkStart w:name="YLQg1" w:id="899"/>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60"/>
        <w:gridCol w:w="2715"/>
        <w:gridCol w:w="8259"/>
      </w:tblGrid>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f4fe99c" w:id="900"/>
          <w:p>
            <w:pPr>
              <w:spacing w:after="50" w:line="360" w:lineRule="auto" w:beforeLines="100"/>
              <w:ind w:left="0"/>
              <w:jc w:val="left"/>
            </w:pPr>
            <w:r>
              <w:rPr>
                <w:rFonts w:ascii="宋体" w:hAnsi="Times New Roman" w:eastAsia="宋体"/>
                <w:b w:val="false"/>
                <w:i w:val="false"/>
                <w:color w:val="000000"/>
                <w:sz w:val="22"/>
              </w:rPr>
              <w:t>字段</w:t>
            </w:r>
          </w:p>
          <w:bookmarkEnd w:id="900"/>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e33243e" w:id="901"/>
          <w:p>
            <w:pPr>
              <w:spacing w:after="50" w:line="360" w:lineRule="auto" w:beforeLines="100"/>
              <w:ind w:left="0"/>
              <w:jc w:val="left"/>
            </w:pPr>
            <w:r>
              <w:rPr>
                <w:rFonts w:ascii="宋体" w:hAnsi="Times New Roman" w:eastAsia="宋体"/>
                <w:b w:val="false"/>
                <w:i w:val="false"/>
                <w:color w:val="000000"/>
                <w:sz w:val="22"/>
              </w:rPr>
              <w:t>长度（byte）</w:t>
            </w:r>
          </w:p>
          <w:bookmarkEnd w:id="901"/>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a7b7cd9" w:id="902"/>
          <w:p>
            <w:pPr>
              <w:spacing w:after="50" w:line="360" w:lineRule="auto" w:beforeLines="100"/>
              <w:ind w:left="0"/>
              <w:jc w:val="left"/>
            </w:pPr>
            <w:r>
              <w:rPr>
                <w:rFonts w:ascii="宋体" w:hAnsi="Times New Roman" w:eastAsia="宋体"/>
                <w:b w:val="false"/>
                <w:i w:val="false"/>
                <w:color w:val="000000"/>
                <w:sz w:val="22"/>
              </w:rPr>
              <w:t>说明</w:t>
            </w:r>
          </w:p>
          <w:bookmarkEnd w:id="902"/>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c511421" w:id="903"/>
          <w:p>
            <w:pPr>
              <w:spacing w:after="50" w:line="360" w:lineRule="auto" w:beforeLines="100"/>
              <w:ind w:left="0"/>
              <w:jc w:val="left"/>
            </w:pPr>
            <w:r>
              <w:rPr>
                <w:rFonts w:ascii="宋体" w:hAnsi="Times New Roman" w:eastAsia="宋体"/>
                <w:b w:val="false"/>
                <w:i w:val="false"/>
                <w:color w:val="000000"/>
                <w:sz w:val="22"/>
              </w:rPr>
              <w:t>帧头</w:t>
            </w:r>
          </w:p>
          <w:bookmarkEnd w:id="903"/>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9cdcc18" w:id="904"/>
          <w:p>
            <w:pPr>
              <w:spacing w:after="50" w:line="360" w:lineRule="auto" w:beforeLines="100"/>
              <w:ind w:left="0"/>
              <w:jc w:val="left"/>
            </w:pPr>
            <w:r>
              <w:rPr>
                <w:rFonts w:ascii="宋体" w:hAnsi="Times New Roman" w:eastAsia="宋体"/>
                <w:b w:val="false"/>
                <w:i w:val="false"/>
                <w:color w:val="000000"/>
                <w:sz w:val="22"/>
              </w:rPr>
              <w:t>2</w:t>
            </w:r>
          </w:p>
          <w:bookmarkEnd w:id="904"/>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de7bea2" w:id="905"/>
          <w:p>
            <w:pPr>
              <w:spacing w:after="50" w:line="360" w:lineRule="auto" w:beforeLines="100"/>
              <w:ind w:left="0"/>
              <w:jc w:val="left"/>
            </w:pPr>
            <w:r>
              <w:rPr>
                <w:rFonts w:ascii="宋体" w:hAnsi="Times New Roman" w:eastAsia="宋体"/>
                <w:b w:val="false"/>
                <w:i w:val="false"/>
                <w:color w:val="000000"/>
                <w:sz w:val="22"/>
              </w:rPr>
              <w:t>0xA5A5</w:t>
            </w:r>
          </w:p>
          <w:bookmarkEnd w:id="905"/>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b2aae64" w:id="906"/>
          <w:p>
            <w:pPr>
              <w:spacing w:after="50" w:line="360" w:lineRule="auto" w:beforeLines="100"/>
              <w:ind w:left="0"/>
              <w:jc w:val="left"/>
            </w:pPr>
            <w:r>
              <w:rPr>
                <w:rFonts w:ascii="宋体" w:hAnsi="Times New Roman" w:eastAsia="宋体"/>
                <w:b w:val="false"/>
                <w:i w:val="false"/>
                <w:color w:val="000000"/>
                <w:sz w:val="22"/>
              </w:rPr>
              <w:t>版本</w:t>
            </w:r>
          </w:p>
          <w:bookmarkEnd w:id="906"/>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bdfcd11" w:id="907"/>
          <w:p>
            <w:pPr>
              <w:spacing w:after="50" w:line="360" w:lineRule="auto" w:beforeLines="100"/>
              <w:ind w:left="0"/>
              <w:jc w:val="left"/>
            </w:pPr>
            <w:r>
              <w:rPr>
                <w:rFonts w:ascii="宋体" w:hAnsi="Times New Roman" w:eastAsia="宋体"/>
                <w:b w:val="false"/>
                <w:i w:val="false"/>
                <w:color w:val="000000"/>
                <w:sz w:val="22"/>
              </w:rPr>
              <w:t>1</w:t>
            </w:r>
          </w:p>
          <w:bookmarkEnd w:id="907"/>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67719e7" w:id="908"/>
          <w:p>
            <w:pPr>
              <w:spacing w:after="50" w:line="360" w:lineRule="auto" w:beforeLines="100"/>
              <w:ind w:left="0"/>
              <w:jc w:val="left"/>
            </w:pPr>
            <w:r>
              <w:rPr>
                <w:rFonts w:ascii="宋体" w:hAnsi="Times New Roman" w:eastAsia="宋体"/>
                <w:b w:val="false"/>
                <w:i w:val="false"/>
                <w:color w:val="000000"/>
                <w:sz w:val="22"/>
              </w:rPr>
              <w:t>0x03</w:t>
            </w:r>
          </w:p>
          <w:bookmarkEnd w:id="908"/>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2265c83" w:id="909"/>
          <w:p>
            <w:pPr>
              <w:spacing w:after="50" w:line="360" w:lineRule="auto" w:beforeLines="100"/>
              <w:ind w:left="0"/>
              <w:jc w:val="left"/>
            </w:pPr>
            <w:r>
              <w:rPr>
                <w:rFonts w:ascii="宋体" w:hAnsi="Times New Roman" w:eastAsia="宋体"/>
                <w:b w:val="false"/>
                <w:i w:val="false"/>
                <w:color w:val="000000"/>
                <w:sz w:val="22"/>
              </w:rPr>
              <w:t>回复命令字</w:t>
            </w:r>
          </w:p>
          <w:bookmarkEnd w:id="909"/>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8e6e35d" w:id="910"/>
          <w:p>
            <w:pPr>
              <w:spacing w:after="50" w:line="360" w:lineRule="auto" w:beforeLines="100"/>
              <w:ind w:left="0"/>
              <w:jc w:val="left"/>
            </w:pPr>
            <w:r>
              <w:rPr>
                <w:rFonts w:ascii="宋体" w:hAnsi="Times New Roman" w:eastAsia="宋体"/>
                <w:b w:val="false"/>
                <w:i w:val="false"/>
                <w:color w:val="000000"/>
                <w:sz w:val="22"/>
              </w:rPr>
              <w:t>1</w:t>
            </w:r>
          </w:p>
          <w:bookmarkEnd w:id="910"/>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330bd5e" w:id="911"/>
          <w:p>
            <w:pPr>
              <w:spacing w:after="50" w:line="360" w:lineRule="auto" w:beforeLines="100"/>
              <w:ind w:left="0"/>
              <w:jc w:val="left"/>
            </w:pPr>
            <w:r>
              <w:rPr>
                <w:rFonts w:ascii="宋体" w:hAnsi="Times New Roman" w:eastAsia="宋体"/>
                <w:b w:val="false"/>
                <w:i w:val="false"/>
                <w:color w:val="000000"/>
                <w:sz w:val="22"/>
              </w:rPr>
              <w:t>0x11</w:t>
            </w:r>
          </w:p>
          <w:bookmarkEnd w:id="911"/>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e79911e" w:id="912"/>
          <w:p>
            <w:pPr>
              <w:spacing w:after="50" w:line="360" w:lineRule="auto" w:beforeLines="100"/>
              <w:ind w:left="0"/>
              <w:jc w:val="left"/>
            </w:pPr>
            <w:r>
              <w:rPr>
                <w:rFonts w:ascii="宋体" w:hAnsi="Times New Roman" w:eastAsia="宋体"/>
                <w:b w:val="false"/>
                <w:i w:val="false"/>
                <w:color w:val="000000"/>
                <w:sz w:val="22"/>
              </w:rPr>
              <w:t>数据长度</w:t>
            </w:r>
          </w:p>
          <w:bookmarkEnd w:id="912"/>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492eaa1" w:id="913"/>
          <w:p>
            <w:pPr>
              <w:spacing w:after="50" w:line="360" w:lineRule="auto" w:beforeLines="100"/>
              <w:ind w:left="0"/>
              <w:jc w:val="left"/>
            </w:pPr>
            <w:r>
              <w:rPr>
                <w:rFonts w:ascii="宋体" w:hAnsi="Times New Roman" w:eastAsia="宋体"/>
                <w:b w:val="false"/>
                <w:i w:val="false"/>
                <w:color w:val="000000"/>
                <w:sz w:val="22"/>
              </w:rPr>
              <w:t>2</w:t>
            </w:r>
          </w:p>
          <w:bookmarkEnd w:id="913"/>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316ffc3" w:id="914"/>
          <w:p>
            <w:pPr>
              <w:spacing w:after="50" w:line="360" w:lineRule="auto" w:beforeLines="100"/>
              <w:ind w:left="0"/>
              <w:jc w:val="left"/>
            </w:pPr>
            <w:r>
              <w:rPr>
                <w:rFonts w:ascii="宋体" w:hAnsi="Times New Roman" w:eastAsia="宋体"/>
                <w:b w:val="false"/>
                <w:i w:val="false"/>
                <w:color w:val="000000"/>
                <w:sz w:val="22"/>
              </w:rPr>
              <w:t>0x0000</w:t>
            </w:r>
          </w:p>
          <w:bookmarkEnd w:id="914"/>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5e2aaa1" w:id="915"/>
          <w:p>
            <w:pPr>
              <w:spacing w:after="50" w:line="360" w:lineRule="auto" w:beforeLines="100"/>
              <w:ind w:left="0"/>
              <w:jc w:val="left"/>
            </w:pPr>
            <w:r>
              <w:rPr>
                <w:rFonts w:ascii="宋体" w:hAnsi="Times New Roman" w:eastAsia="宋体"/>
                <w:b w:val="false"/>
                <w:i w:val="false"/>
                <w:color w:val="000000"/>
                <w:sz w:val="22"/>
              </w:rPr>
              <w:t>校验和</w:t>
            </w:r>
          </w:p>
          <w:bookmarkEnd w:id="915"/>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e11b717" w:id="916"/>
          <w:p>
            <w:pPr>
              <w:spacing w:after="50" w:line="360" w:lineRule="auto" w:beforeLines="100"/>
              <w:ind w:left="0"/>
              <w:jc w:val="left"/>
            </w:pPr>
            <w:r>
              <w:rPr>
                <w:rFonts w:ascii="宋体" w:hAnsi="Times New Roman" w:eastAsia="宋体"/>
                <w:b w:val="false"/>
                <w:i w:val="false"/>
                <w:color w:val="000000"/>
                <w:sz w:val="22"/>
              </w:rPr>
              <w:t>1</w:t>
            </w:r>
          </w:p>
          <w:bookmarkEnd w:id="916"/>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8ecd785" w:id="917"/>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917"/>
        </w:tc>
      </w:tr>
    </w:tbl>
    <w:bookmarkEnd w:id="899"/>
    <w:bookmarkStart w:name="M4TFs" w:id="918"/>
    <w:p>
      <w:pPr>
        <w:pStyle w:val="Heading2"/>
        <w:spacing w:after="50" w:line="360" w:lineRule="auto" w:beforeLines="100"/>
        <w:ind w:left="0"/>
        <w:jc w:val="left"/>
      </w:pPr>
      <w:r>
        <w:rPr>
          <w:rFonts w:ascii="宋体" w:hAnsi="Times New Roman" w:eastAsia="宋体"/>
        </w:rPr>
        <w:t>5.12 模组下发行为 Action</w:t>
      </w:r>
    </w:p>
    <w:bookmarkEnd w:id="918"/>
    <w:bookmarkStart w:name="uc084eaba" w:id="919"/>
    <w:p>
      <w:pPr>
        <w:spacing w:after="50" w:line="360" w:lineRule="auto" w:beforeLines="100"/>
        <w:ind w:left="0"/>
        <w:jc w:val="left"/>
      </w:pPr>
      <w:r>
        <w:rPr>
          <w:rFonts w:ascii="宋体" w:hAnsi="Times New Roman" w:eastAsia="宋体"/>
          <w:b w:val="false"/>
          <w:i w:val="false"/>
          <w:color w:val="000000"/>
          <w:sz w:val="22"/>
        </w:rPr>
        <w:t>模组下发</w:t>
      </w:r>
    </w:p>
    <w:bookmarkEnd w:id="919"/>
    <w:bookmarkStart w:name="DhpQb" w:id="920"/>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721"/>
        <w:gridCol w:w="2701"/>
        <w:gridCol w:w="8212"/>
      </w:tblGrid>
      <w:tr>
        <w:trPr>
          <w:trHeight w:val="495" w:hRule="atLeast"/>
        </w:trPr>
        <w:tc>
          <w:tcPr>
            <w:tcW w:w="272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b1f06ec" w:id="921"/>
          <w:p>
            <w:pPr>
              <w:spacing w:after="50" w:line="360" w:lineRule="auto" w:beforeLines="100"/>
              <w:ind w:left="0"/>
              <w:jc w:val="left"/>
            </w:pPr>
            <w:r>
              <w:rPr>
                <w:rFonts w:ascii="宋体" w:hAnsi="Times New Roman" w:eastAsia="宋体"/>
                <w:b w:val="false"/>
                <w:i w:val="false"/>
                <w:color w:val="000000"/>
                <w:sz w:val="22"/>
              </w:rPr>
              <w:t>字段</w:t>
            </w:r>
          </w:p>
          <w:bookmarkEnd w:id="921"/>
        </w:tc>
        <w:tc>
          <w:tcPr>
            <w:tcW w:w="270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393fd85" w:id="922"/>
          <w:p>
            <w:pPr>
              <w:spacing w:after="50" w:line="360" w:lineRule="auto" w:beforeLines="100"/>
              <w:ind w:left="0"/>
              <w:jc w:val="left"/>
            </w:pPr>
            <w:r>
              <w:rPr>
                <w:rFonts w:ascii="宋体" w:hAnsi="Times New Roman" w:eastAsia="宋体"/>
                <w:b w:val="false"/>
                <w:i w:val="false"/>
                <w:color w:val="000000"/>
                <w:sz w:val="22"/>
              </w:rPr>
              <w:t>长度（byte）</w:t>
            </w:r>
          </w:p>
          <w:bookmarkEnd w:id="922"/>
        </w:tc>
        <w:tc>
          <w:tcPr>
            <w:tcW w:w="821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01e1c67" w:id="923"/>
          <w:p>
            <w:pPr>
              <w:spacing w:after="50" w:line="360" w:lineRule="auto" w:beforeLines="100"/>
              <w:ind w:left="0"/>
              <w:jc w:val="left"/>
            </w:pPr>
            <w:r>
              <w:rPr>
                <w:rFonts w:ascii="宋体" w:hAnsi="Times New Roman" w:eastAsia="宋体"/>
                <w:b w:val="false"/>
                <w:i w:val="false"/>
                <w:color w:val="000000"/>
                <w:sz w:val="22"/>
              </w:rPr>
              <w:t>说明</w:t>
            </w:r>
          </w:p>
          <w:bookmarkEnd w:id="923"/>
        </w:tc>
      </w:tr>
      <w:tr>
        <w:trPr>
          <w:trHeight w:val="495" w:hRule="atLeast"/>
        </w:trPr>
        <w:tc>
          <w:tcPr>
            <w:tcW w:w="272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babcfce" w:id="924"/>
          <w:p>
            <w:pPr>
              <w:spacing w:after="50" w:line="360" w:lineRule="auto" w:beforeLines="100"/>
              <w:ind w:left="0"/>
              <w:jc w:val="left"/>
            </w:pPr>
            <w:r>
              <w:rPr>
                <w:rFonts w:ascii="宋体" w:hAnsi="Times New Roman" w:eastAsia="宋体"/>
                <w:b w:val="false"/>
                <w:i w:val="false"/>
                <w:color w:val="000000"/>
                <w:sz w:val="22"/>
              </w:rPr>
              <w:t>帧头</w:t>
            </w:r>
          </w:p>
          <w:bookmarkEnd w:id="924"/>
        </w:tc>
        <w:tc>
          <w:tcPr>
            <w:tcW w:w="270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a4d315c" w:id="925"/>
          <w:p>
            <w:pPr>
              <w:spacing w:after="50" w:line="360" w:lineRule="auto" w:beforeLines="100"/>
              <w:ind w:left="0"/>
              <w:jc w:val="left"/>
            </w:pPr>
            <w:r>
              <w:rPr>
                <w:rFonts w:ascii="宋体" w:hAnsi="Times New Roman" w:eastAsia="宋体"/>
                <w:b w:val="false"/>
                <w:i w:val="false"/>
                <w:color w:val="000000"/>
                <w:sz w:val="22"/>
              </w:rPr>
              <w:t>2</w:t>
            </w:r>
          </w:p>
          <w:bookmarkEnd w:id="925"/>
        </w:tc>
        <w:tc>
          <w:tcPr>
            <w:tcW w:w="821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f3fa46d" w:id="926"/>
          <w:p>
            <w:pPr>
              <w:spacing w:after="50" w:line="360" w:lineRule="auto" w:beforeLines="100"/>
              <w:ind w:left="0"/>
              <w:jc w:val="left"/>
            </w:pPr>
            <w:r>
              <w:rPr>
                <w:rFonts w:ascii="宋体" w:hAnsi="Times New Roman" w:eastAsia="宋体"/>
                <w:b w:val="false"/>
                <w:i w:val="false"/>
                <w:color w:val="000000"/>
                <w:sz w:val="22"/>
              </w:rPr>
              <w:t>0xA5A5</w:t>
            </w:r>
          </w:p>
          <w:bookmarkEnd w:id="926"/>
        </w:tc>
      </w:tr>
      <w:tr>
        <w:trPr>
          <w:trHeight w:val="495" w:hRule="atLeast"/>
        </w:trPr>
        <w:tc>
          <w:tcPr>
            <w:tcW w:w="272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211bfcc" w:id="927"/>
          <w:p>
            <w:pPr>
              <w:spacing w:after="50" w:line="360" w:lineRule="auto" w:beforeLines="100"/>
              <w:ind w:left="0"/>
              <w:jc w:val="left"/>
            </w:pPr>
            <w:r>
              <w:rPr>
                <w:rFonts w:ascii="宋体" w:hAnsi="Times New Roman" w:eastAsia="宋体"/>
                <w:b w:val="false"/>
                <w:i w:val="false"/>
                <w:color w:val="000000"/>
                <w:sz w:val="22"/>
              </w:rPr>
              <w:t>版本</w:t>
            </w:r>
          </w:p>
          <w:bookmarkEnd w:id="927"/>
        </w:tc>
        <w:tc>
          <w:tcPr>
            <w:tcW w:w="270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4cfb931" w:id="928"/>
          <w:p>
            <w:pPr>
              <w:spacing w:after="50" w:line="360" w:lineRule="auto" w:beforeLines="100"/>
              <w:ind w:left="0"/>
              <w:jc w:val="left"/>
            </w:pPr>
            <w:r>
              <w:rPr>
                <w:rFonts w:ascii="宋体" w:hAnsi="Times New Roman" w:eastAsia="宋体"/>
                <w:b w:val="false"/>
                <w:i w:val="false"/>
                <w:color w:val="000000"/>
                <w:sz w:val="22"/>
              </w:rPr>
              <w:t>1</w:t>
            </w:r>
          </w:p>
          <w:bookmarkEnd w:id="928"/>
        </w:tc>
        <w:tc>
          <w:tcPr>
            <w:tcW w:w="821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21beda2" w:id="929"/>
          <w:p>
            <w:pPr>
              <w:spacing w:after="50" w:line="360" w:lineRule="auto" w:beforeLines="100"/>
              <w:ind w:left="0"/>
              <w:jc w:val="left"/>
            </w:pPr>
            <w:r>
              <w:rPr>
                <w:rFonts w:ascii="宋体" w:hAnsi="Times New Roman" w:eastAsia="宋体"/>
                <w:b w:val="false"/>
                <w:i w:val="false"/>
                <w:color w:val="000000"/>
                <w:sz w:val="22"/>
              </w:rPr>
              <w:t>0x03</w:t>
            </w:r>
          </w:p>
          <w:bookmarkEnd w:id="929"/>
        </w:tc>
      </w:tr>
      <w:tr>
        <w:trPr>
          <w:trHeight w:val="495" w:hRule="atLeast"/>
        </w:trPr>
        <w:tc>
          <w:tcPr>
            <w:tcW w:w="272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20b4e71" w:id="930"/>
          <w:p>
            <w:pPr>
              <w:spacing w:after="50" w:line="360" w:lineRule="auto" w:beforeLines="100"/>
              <w:ind w:left="0"/>
              <w:jc w:val="left"/>
            </w:pPr>
            <w:r>
              <w:rPr>
                <w:rFonts w:ascii="宋体" w:hAnsi="Times New Roman" w:eastAsia="宋体"/>
                <w:b w:val="false"/>
                <w:i w:val="false"/>
                <w:color w:val="000000"/>
                <w:sz w:val="22"/>
              </w:rPr>
              <w:t>命令字</w:t>
            </w:r>
          </w:p>
          <w:bookmarkEnd w:id="930"/>
        </w:tc>
        <w:tc>
          <w:tcPr>
            <w:tcW w:w="270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6a5b0ec" w:id="931"/>
          <w:p>
            <w:pPr>
              <w:spacing w:after="50" w:line="360" w:lineRule="auto" w:beforeLines="100"/>
              <w:ind w:left="0"/>
              <w:jc w:val="left"/>
            </w:pPr>
            <w:r>
              <w:rPr>
                <w:rFonts w:ascii="宋体" w:hAnsi="Times New Roman" w:eastAsia="宋体"/>
                <w:b w:val="false"/>
                <w:i w:val="false"/>
                <w:color w:val="000000"/>
                <w:sz w:val="22"/>
              </w:rPr>
              <w:t>1</w:t>
            </w:r>
          </w:p>
          <w:bookmarkEnd w:id="931"/>
        </w:tc>
        <w:tc>
          <w:tcPr>
            <w:tcW w:w="821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c0ab8f3" w:id="932"/>
          <w:p>
            <w:pPr>
              <w:spacing w:after="50" w:line="360" w:lineRule="auto" w:beforeLines="100"/>
              <w:ind w:left="0"/>
              <w:jc w:val="left"/>
            </w:pPr>
            <w:r>
              <w:rPr>
                <w:rFonts w:ascii="宋体" w:hAnsi="Times New Roman" w:eastAsia="宋体"/>
                <w:b w:val="false"/>
                <w:i w:val="false"/>
                <w:color w:val="000000"/>
                <w:sz w:val="22"/>
              </w:rPr>
              <w:t>0x12</w:t>
            </w:r>
          </w:p>
          <w:bookmarkEnd w:id="932"/>
        </w:tc>
      </w:tr>
      <w:tr>
        <w:trPr>
          <w:trHeight w:val="495" w:hRule="atLeast"/>
        </w:trPr>
        <w:tc>
          <w:tcPr>
            <w:tcW w:w="272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051713e" w:id="933"/>
          <w:p>
            <w:pPr>
              <w:spacing w:after="50" w:line="360" w:lineRule="auto" w:beforeLines="100"/>
              <w:ind w:left="0"/>
              <w:jc w:val="left"/>
            </w:pPr>
            <w:r>
              <w:rPr>
                <w:rFonts w:ascii="宋体" w:hAnsi="Times New Roman" w:eastAsia="宋体"/>
                <w:b w:val="false"/>
                <w:i w:val="false"/>
                <w:color w:val="000000"/>
                <w:sz w:val="22"/>
              </w:rPr>
              <w:t>数据长度</w:t>
            </w:r>
          </w:p>
          <w:bookmarkEnd w:id="933"/>
        </w:tc>
        <w:tc>
          <w:tcPr>
            <w:tcW w:w="270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5eff132" w:id="934"/>
          <w:p>
            <w:pPr>
              <w:spacing w:after="50" w:line="360" w:lineRule="auto" w:beforeLines="100"/>
              <w:ind w:left="0"/>
              <w:jc w:val="left"/>
            </w:pPr>
            <w:r>
              <w:rPr>
                <w:rFonts w:ascii="宋体" w:hAnsi="Times New Roman" w:eastAsia="宋体"/>
                <w:b w:val="false"/>
                <w:i w:val="false"/>
                <w:color w:val="000000"/>
                <w:sz w:val="22"/>
              </w:rPr>
              <w:t>2</w:t>
            </w:r>
          </w:p>
          <w:bookmarkEnd w:id="934"/>
        </w:tc>
        <w:tc>
          <w:tcPr>
            <w:tcW w:w="821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77db6f2" w:id="935"/>
          <w:p>
            <w:pPr>
              <w:spacing w:after="50" w:line="360" w:lineRule="auto" w:beforeLines="100"/>
              <w:ind w:left="0"/>
              <w:jc w:val="left"/>
            </w:pPr>
            <w:r>
              <w:rPr>
                <w:rFonts w:ascii="宋体" w:hAnsi="Times New Roman" w:eastAsia="宋体"/>
                <w:b w:val="false"/>
                <w:i w:val="false"/>
                <w:color w:val="000000"/>
                <w:sz w:val="22"/>
              </w:rPr>
              <w:t>根据实际长度进行填写</w:t>
            </w:r>
          </w:p>
          <w:bookmarkEnd w:id="935"/>
        </w:tc>
      </w:tr>
      <w:tr>
        <w:trPr>
          <w:trHeight w:val="495" w:hRule="atLeast"/>
        </w:trPr>
        <w:tc>
          <w:tcPr>
            <w:tcW w:w="2721"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ad35bf7a" w:id="936"/>
          <w:p>
            <w:pPr>
              <w:spacing w:after="50" w:line="360" w:lineRule="auto" w:beforeLines="100"/>
              <w:ind w:left="0"/>
              <w:jc w:val="left"/>
            </w:pPr>
            <w:r>
              <w:rPr>
                <w:rFonts w:ascii="宋体" w:hAnsi="Times New Roman" w:eastAsia="宋体"/>
                <w:b w:val="false"/>
                <w:i w:val="false"/>
                <w:color w:val="000000"/>
                <w:sz w:val="22"/>
              </w:rPr>
              <w:t>消息id</w:t>
            </w:r>
          </w:p>
          <w:bookmarkEnd w:id="936"/>
        </w:tc>
        <w:tc>
          <w:tcPr>
            <w:tcW w:w="2701"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2effd930" w:id="937"/>
          <w:p>
            <w:pPr>
              <w:spacing w:after="50" w:line="360" w:lineRule="auto" w:beforeLines="100"/>
              <w:ind w:left="0"/>
              <w:jc w:val="left"/>
            </w:pPr>
            <w:r>
              <w:rPr>
                <w:rFonts w:ascii="宋体" w:hAnsi="Times New Roman" w:eastAsia="宋体"/>
                <w:b w:val="false"/>
                <w:i w:val="false"/>
                <w:color w:val="000000"/>
                <w:sz w:val="22"/>
              </w:rPr>
              <w:t>1</w:t>
            </w:r>
          </w:p>
          <w:bookmarkEnd w:id="937"/>
        </w:tc>
        <w:tc>
          <w:tcPr>
            <w:tcW w:w="821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8bbf0fc" w:id="938"/>
          <w:p>
            <w:pPr>
              <w:spacing w:after="50" w:line="360" w:lineRule="auto" w:beforeLines="100"/>
              <w:ind w:left="0"/>
              <w:jc w:val="left"/>
            </w:pPr>
            <w:r>
              <w:rPr>
                <w:rFonts w:ascii="宋体" w:hAnsi="Times New Roman" w:eastAsia="宋体"/>
                <w:b w:val="false"/>
                <w:i w:val="false"/>
                <w:color w:val="000000"/>
                <w:sz w:val="22"/>
              </w:rPr>
              <w:t>用于区分不同命令的数据包，回复必须与请求id相同</w:t>
            </w:r>
          </w:p>
          <w:bookmarkEnd w:id="938"/>
        </w:tc>
      </w:tr>
      <w:tr>
        <w:trPr>
          <w:trHeight w:val="495" w:hRule="atLeast"/>
        </w:trPr>
        <w:tc>
          <w:tcPr>
            <w:tcW w:w="2721"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8f2fdea8" w:id="939"/>
          <w:p>
            <w:pPr>
              <w:spacing w:after="50" w:line="360" w:lineRule="auto" w:beforeLines="100"/>
              <w:ind w:left="0"/>
              <w:jc w:val="left"/>
            </w:pPr>
            <w:r>
              <w:rPr>
                <w:rFonts w:ascii="宋体" w:hAnsi="Times New Roman" w:eastAsia="宋体"/>
                <w:b w:val="false"/>
                <w:i w:val="false"/>
                <w:color w:val="000000"/>
                <w:sz w:val="22"/>
              </w:rPr>
              <w:t>行为 </w:t>
            </w:r>
            <w:r>
              <w:rPr>
                <w:rFonts w:ascii="宋体" w:hAnsi="Times New Roman" w:eastAsia="宋体"/>
                <w:b w:val="false"/>
                <w:i w:val="false"/>
                <w:color w:val="333333"/>
                <w:sz w:val="21"/>
              </w:rPr>
              <w:t>Action ID</w:t>
            </w:r>
          </w:p>
          <w:bookmarkEnd w:id="939"/>
        </w:tc>
        <w:tc>
          <w:tcPr>
            <w:tcW w:w="2701"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e681cc58" w:id="940"/>
          <w:p>
            <w:pPr>
              <w:spacing w:after="50" w:line="360" w:lineRule="auto" w:beforeLines="100"/>
              <w:ind w:left="0"/>
              <w:jc w:val="left"/>
            </w:pPr>
            <w:r>
              <w:rPr>
                <w:rFonts w:ascii="宋体" w:hAnsi="Times New Roman" w:eastAsia="宋体"/>
                <w:b w:val="false"/>
                <w:i w:val="false"/>
                <w:color w:val="000000"/>
                <w:sz w:val="22"/>
              </w:rPr>
              <w:t>1</w:t>
            </w:r>
          </w:p>
          <w:bookmarkEnd w:id="940"/>
        </w:tc>
        <w:tc>
          <w:tcPr>
            <w:tcW w:w="8212"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8d5a7683" w:id="941"/>
          <w:p>
            <w:pPr>
              <w:spacing w:after="50" w:line="360" w:lineRule="auto" w:beforeLines="100"/>
              <w:ind w:left="0"/>
              <w:jc w:val="left"/>
            </w:pPr>
            <w:r>
              <w:rPr>
                <w:rFonts w:ascii="宋体" w:hAnsi="Times New Roman" w:eastAsia="宋体"/>
                <w:b w:val="false"/>
                <w:i w:val="false"/>
                <w:color w:val="000000"/>
                <w:sz w:val="22"/>
              </w:rPr>
              <w:t>根据不同平台通过脚本进行映射</w:t>
            </w:r>
          </w:p>
          <w:bookmarkEnd w:id="941"/>
        </w:tc>
      </w:tr>
      <w:tr>
        <w:trPr>
          <w:trHeight w:val="495" w:hRule="atLeast"/>
        </w:trPr>
        <w:tc>
          <w:tcPr>
            <w:tcW w:w="2721"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4105a5df" w:id="942"/>
          <w:p>
            <w:pPr>
              <w:spacing w:after="50" w:line="360" w:lineRule="auto" w:beforeLines="100"/>
              <w:ind w:left="0"/>
              <w:jc w:val="left"/>
            </w:pPr>
            <w:r>
              <w:rPr>
                <w:rFonts w:ascii="宋体" w:hAnsi="Times New Roman" w:eastAsia="宋体"/>
                <w:b w:val="false"/>
                <w:i w:val="false"/>
                <w:color w:val="000000"/>
                <w:sz w:val="22"/>
              </w:rPr>
              <w:t>行为参数</w:t>
            </w:r>
          </w:p>
          <w:bookmarkEnd w:id="942"/>
        </w:tc>
        <w:tc>
          <w:tcPr>
            <w:tcW w:w="2701"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fe57ede0" w:id="943"/>
          <w:p>
            <w:pPr>
              <w:spacing w:after="50" w:line="360" w:lineRule="auto" w:beforeLines="100"/>
              <w:ind w:left="0"/>
              <w:jc w:val="left"/>
            </w:pPr>
            <w:r>
              <w:rPr>
                <w:rFonts w:ascii="宋体" w:hAnsi="Times New Roman" w:eastAsia="宋体"/>
                <w:b w:val="false"/>
                <w:i w:val="false"/>
                <w:color w:val="000000"/>
                <w:sz w:val="22"/>
              </w:rPr>
              <w:t>xx</w:t>
            </w:r>
          </w:p>
          <w:bookmarkEnd w:id="943"/>
        </w:tc>
        <w:tc>
          <w:tcPr>
            <w:tcW w:w="8212"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803d3412" w:id="944"/>
          <w:p>
            <w:pPr>
              <w:spacing w:after="50" w:line="360" w:lineRule="auto" w:beforeLines="100"/>
              <w:ind w:left="0"/>
              <w:jc w:val="left"/>
            </w:pPr>
            <w:r>
              <w:rPr>
                <w:rFonts w:ascii="宋体" w:hAnsi="Times New Roman" w:eastAsia="宋体"/>
                <w:b w:val="false"/>
                <w:i w:val="false"/>
                <w:color w:val="000000"/>
                <w:sz w:val="22"/>
              </w:rPr>
              <w:t>格式为data域</w:t>
            </w:r>
          </w:p>
          <w:bookmarkEnd w:id="944"/>
        </w:tc>
      </w:tr>
      <w:tr>
        <w:trPr>
          <w:trHeight w:val="495" w:hRule="atLeast"/>
        </w:trPr>
        <w:tc>
          <w:tcPr>
            <w:tcW w:w="272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1ab9eca" w:id="945"/>
          <w:p>
            <w:pPr>
              <w:spacing w:after="50" w:line="360" w:lineRule="auto" w:beforeLines="100"/>
              <w:ind w:left="0"/>
              <w:jc w:val="left"/>
            </w:pPr>
            <w:r>
              <w:rPr>
                <w:rFonts w:ascii="宋体" w:hAnsi="Times New Roman" w:eastAsia="宋体"/>
                <w:b w:val="false"/>
                <w:i w:val="false"/>
                <w:color w:val="000000"/>
                <w:sz w:val="22"/>
              </w:rPr>
              <w:t>校验和</w:t>
            </w:r>
          </w:p>
          <w:bookmarkEnd w:id="945"/>
        </w:tc>
        <w:tc>
          <w:tcPr>
            <w:tcW w:w="270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94810c5" w:id="946"/>
          <w:p>
            <w:pPr>
              <w:spacing w:after="50" w:line="360" w:lineRule="auto" w:beforeLines="100"/>
              <w:ind w:left="0"/>
              <w:jc w:val="left"/>
            </w:pPr>
            <w:r>
              <w:rPr>
                <w:rFonts w:ascii="宋体" w:hAnsi="Times New Roman" w:eastAsia="宋体"/>
                <w:b w:val="false"/>
                <w:i w:val="false"/>
                <w:color w:val="000000"/>
                <w:sz w:val="22"/>
              </w:rPr>
              <w:t>1</w:t>
            </w:r>
          </w:p>
          <w:bookmarkEnd w:id="946"/>
        </w:tc>
        <w:tc>
          <w:tcPr>
            <w:tcW w:w="821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f993852" w:id="947"/>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947"/>
        </w:tc>
      </w:tr>
    </w:tbl>
    <w:bookmarkEnd w:id="920"/>
    <w:bookmarkStart w:name="ua6ac8f91" w:id="948"/>
    <w:p>
      <w:pPr>
        <w:spacing w:after="50" w:line="360" w:lineRule="auto" w:beforeLines="100"/>
        <w:ind w:left="0"/>
        <w:jc w:val="left"/>
      </w:pPr>
      <w:r>
        <w:rPr>
          <w:rFonts w:ascii="宋体" w:hAnsi="Times New Roman" w:eastAsia="宋体"/>
          <w:b w:val="false"/>
          <w:i w:val="false"/>
          <w:color w:val="000000"/>
          <w:sz w:val="22"/>
        </w:rPr>
        <w:t>MCU回复</w:t>
      </w:r>
    </w:p>
    <w:bookmarkEnd w:id="948"/>
    <w:bookmarkStart w:name="QbVqa" w:id="949"/>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721"/>
        <w:gridCol w:w="2701"/>
        <w:gridCol w:w="8212"/>
      </w:tblGrid>
      <w:tr>
        <w:trPr>
          <w:trHeight w:val="495" w:hRule="atLeast"/>
        </w:trPr>
        <w:tc>
          <w:tcPr>
            <w:tcW w:w="272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721f6cd" w:id="950"/>
          <w:p>
            <w:pPr>
              <w:spacing w:after="50" w:line="360" w:lineRule="auto" w:beforeLines="100"/>
              <w:ind w:left="0"/>
              <w:jc w:val="left"/>
            </w:pPr>
            <w:r>
              <w:rPr>
                <w:rFonts w:ascii="宋体" w:hAnsi="Times New Roman" w:eastAsia="宋体"/>
                <w:b w:val="false"/>
                <w:i w:val="false"/>
                <w:color w:val="000000"/>
                <w:sz w:val="22"/>
              </w:rPr>
              <w:t>字段</w:t>
            </w:r>
          </w:p>
          <w:bookmarkEnd w:id="950"/>
        </w:tc>
        <w:tc>
          <w:tcPr>
            <w:tcW w:w="270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9556858" w:id="951"/>
          <w:p>
            <w:pPr>
              <w:spacing w:after="50" w:line="360" w:lineRule="auto" w:beforeLines="100"/>
              <w:ind w:left="0"/>
              <w:jc w:val="left"/>
            </w:pPr>
            <w:r>
              <w:rPr>
                <w:rFonts w:ascii="宋体" w:hAnsi="Times New Roman" w:eastAsia="宋体"/>
                <w:b w:val="false"/>
                <w:i w:val="false"/>
                <w:color w:val="000000"/>
                <w:sz w:val="22"/>
              </w:rPr>
              <w:t>长度（byte）</w:t>
            </w:r>
          </w:p>
          <w:bookmarkEnd w:id="951"/>
        </w:tc>
        <w:tc>
          <w:tcPr>
            <w:tcW w:w="821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dff0ffc" w:id="952"/>
          <w:p>
            <w:pPr>
              <w:spacing w:after="50" w:line="360" w:lineRule="auto" w:beforeLines="100"/>
              <w:ind w:left="0"/>
              <w:jc w:val="left"/>
            </w:pPr>
            <w:r>
              <w:rPr>
                <w:rFonts w:ascii="宋体" w:hAnsi="Times New Roman" w:eastAsia="宋体"/>
                <w:b w:val="false"/>
                <w:i w:val="false"/>
                <w:color w:val="000000"/>
                <w:sz w:val="22"/>
              </w:rPr>
              <w:t>说明</w:t>
            </w:r>
          </w:p>
          <w:bookmarkEnd w:id="952"/>
        </w:tc>
      </w:tr>
      <w:tr>
        <w:trPr>
          <w:trHeight w:val="495" w:hRule="atLeast"/>
        </w:trPr>
        <w:tc>
          <w:tcPr>
            <w:tcW w:w="272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7152ac0" w:id="953"/>
          <w:p>
            <w:pPr>
              <w:spacing w:after="50" w:line="360" w:lineRule="auto" w:beforeLines="100"/>
              <w:ind w:left="0"/>
              <w:jc w:val="left"/>
            </w:pPr>
            <w:r>
              <w:rPr>
                <w:rFonts w:ascii="宋体" w:hAnsi="Times New Roman" w:eastAsia="宋体"/>
                <w:b w:val="false"/>
                <w:i w:val="false"/>
                <w:color w:val="000000"/>
                <w:sz w:val="22"/>
              </w:rPr>
              <w:t>帧头</w:t>
            </w:r>
          </w:p>
          <w:bookmarkEnd w:id="953"/>
        </w:tc>
        <w:tc>
          <w:tcPr>
            <w:tcW w:w="270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bb98ab5" w:id="954"/>
          <w:p>
            <w:pPr>
              <w:spacing w:after="50" w:line="360" w:lineRule="auto" w:beforeLines="100"/>
              <w:ind w:left="0"/>
              <w:jc w:val="left"/>
            </w:pPr>
            <w:r>
              <w:rPr>
                <w:rFonts w:ascii="宋体" w:hAnsi="Times New Roman" w:eastAsia="宋体"/>
                <w:b w:val="false"/>
                <w:i w:val="false"/>
                <w:color w:val="000000"/>
                <w:sz w:val="22"/>
              </w:rPr>
              <w:t>2</w:t>
            </w:r>
          </w:p>
          <w:bookmarkEnd w:id="954"/>
        </w:tc>
        <w:tc>
          <w:tcPr>
            <w:tcW w:w="821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a29075e" w:id="955"/>
          <w:p>
            <w:pPr>
              <w:spacing w:after="50" w:line="360" w:lineRule="auto" w:beforeLines="100"/>
              <w:ind w:left="0"/>
              <w:jc w:val="left"/>
            </w:pPr>
            <w:r>
              <w:rPr>
                <w:rFonts w:ascii="宋体" w:hAnsi="Times New Roman" w:eastAsia="宋体"/>
                <w:b w:val="false"/>
                <w:i w:val="false"/>
                <w:color w:val="000000"/>
                <w:sz w:val="22"/>
              </w:rPr>
              <w:t>0xA5A5</w:t>
            </w:r>
          </w:p>
          <w:bookmarkEnd w:id="955"/>
        </w:tc>
      </w:tr>
      <w:tr>
        <w:trPr>
          <w:trHeight w:val="495" w:hRule="atLeast"/>
        </w:trPr>
        <w:tc>
          <w:tcPr>
            <w:tcW w:w="272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f1d27fb" w:id="956"/>
          <w:p>
            <w:pPr>
              <w:spacing w:after="50" w:line="360" w:lineRule="auto" w:beforeLines="100"/>
              <w:ind w:left="0"/>
              <w:jc w:val="left"/>
            </w:pPr>
            <w:r>
              <w:rPr>
                <w:rFonts w:ascii="宋体" w:hAnsi="Times New Roman" w:eastAsia="宋体"/>
                <w:b w:val="false"/>
                <w:i w:val="false"/>
                <w:color w:val="000000"/>
                <w:sz w:val="22"/>
              </w:rPr>
              <w:t>版本</w:t>
            </w:r>
          </w:p>
          <w:bookmarkEnd w:id="956"/>
        </w:tc>
        <w:tc>
          <w:tcPr>
            <w:tcW w:w="270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149b898" w:id="957"/>
          <w:p>
            <w:pPr>
              <w:spacing w:after="50" w:line="360" w:lineRule="auto" w:beforeLines="100"/>
              <w:ind w:left="0"/>
              <w:jc w:val="left"/>
            </w:pPr>
            <w:r>
              <w:rPr>
                <w:rFonts w:ascii="宋体" w:hAnsi="Times New Roman" w:eastAsia="宋体"/>
                <w:b w:val="false"/>
                <w:i w:val="false"/>
                <w:color w:val="000000"/>
                <w:sz w:val="22"/>
              </w:rPr>
              <w:t>1</w:t>
            </w:r>
          </w:p>
          <w:bookmarkEnd w:id="957"/>
        </w:tc>
        <w:tc>
          <w:tcPr>
            <w:tcW w:w="821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cc8954c" w:id="958"/>
          <w:p>
            <w:pPr>
              <w:spacing w:after="50" w:line="360" w:lineRule="auto" w:beforeLines="100"/>
              <w:ind w:left="0"/>
              <w:jc w:val="left"/>
            </w:pPr>
            <w:r>
              <w:rPr>
                <w:rFonts w:ascii="宋体" w:hAnsi="Times New Roman" w:eastAsia="宋体"/>
                <w:b w:val="false"/>
                <w:i w:val="false"/>
                <w:color w:val="000000"/>
                <w:sz w:val="22"/>
              </w:rPr>
              <w:t>0x03</w:t>
            </w:r>
          </w:p>
          <w:bookmarkEnd w:id="958"/>
        </w:tc>
      </w:tr>
      <w:tr>
        <w:trPr>
          <w:trHeight w:val="495" w:hRule="atLeast"/>
        </w:trPr>
        <w:tc>
          <w:tcPr>
            <w:tcW w:w="272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99e656f" w:id="959"/>
          <w:p>
            <w:pPr>
              <w:spacing w:after="50" w:line="360" w:lineRule="auto" w:beforeLines="100"/>
              <w:ind w:left="0"/>
              <w:jc w:val="left"/>
            </w:pPr>
            <w:r>
              <w:rPr>
                <w:rFonts w:ascii="宋体" w:hAnsi="Times New Roman" w:eastAsia="宋体"/>
                <w:b w:val="false"/>
                <w:i w:val="false"/>
                <w:color w:val="000000"/>
                <w:sz w:val="22"/>
              </w:rPr>
              <w:t>回复命令字</w:t>
            </w:r>
          </w:p>
          <w:bookmarkEnd w:id="959"/>
        </w:tc>
        <w:tc>
          <w:tcPr>
            <w:tcW w:w="270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fbab6ff" w:id="960"/>
          <w:p>
            <w:pPr>
              <w:spacing w:after="50" w:line="360" w:lineRule="auto" w:beforeLines="100"/>
              <w:ind w:left="0"/>
              <w:jc w:val="left"/>
            </w:pPr>
            <w:r>
              <w:rPr>
                <w:rFonts w:ascii="宋体" w:hAnsi="Times New Roman" w:eastAsia="宋体"/>
                <w:b w:val="false"/>
                <w:i w:val="false"/>
                <w:color w:val="000000"/>
                <w:sz w:val="22"/>
              </w:rPr>
              <w:t>1</w:t>
            </w:r>
          </w:p>
          <w:bookmarkEnd w:id="960"/>
        </w:tc>
        <w:tc>
          <w:tcPr>
            <w:tcW w:w="821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6e92134" w:id="961"/>
          <w:p>
            <w:pPr>
              <w:spacing w:after="50" w:line="360" w:lineRule="auto" w:beforeLines="100"/>
              <w:ind w:left="0"/>
              <w:jc w:val="left"/>
            </w:pPr>
            <w:r>
              <w:rPr>
                <w:rFonts w:ascii="宋体" w:hAnsi="Times New Roman" w:eastAsia="宋体"/>
                <w:b w:val="false"/>
                <w:i w:val="false"/>
                <w:color w:val="000000"/>
                <w:sz w:val="22"/>
              </w:rPr>
              <w:t>0x12</w:t>
            </w:r>
          </w:p>
          <w:bookmarkEnd w:id="961"/>
        </w:tc>
      </w:tr>
      <w:tr>
        <w:trPr>
          <w:trHeight w:val="495" w:hRule="atLeast"/>
        </w:trPr>
        <w:tc>
          <w:tcPr>
            <w:tcW w:w="272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b3d7dc3" w:id="962"/>
          <w:p>
            <w:pPr>
              <w:spacing w:after="50" w:line="360" w:lineRule="auto" w:beforeLines="100"/>
              <w:ind w:left="0"/>
              <w:jc w:val="left"/>
            </w:pPr>
            <w:r>
              <w:rPr>
                <w:rFonts w:ascii="宋体" w:hAnsi="Times New Roman" w:eastAsia="宋体"/>
                <w:b w:val="false"/>
                <w:i w:val="false"/>
                <w:color w:val="000000"/>
                <w:sz w:val="22"/>
              </w:rPr>
              <w:t>数据长度</w:t>
            </w:r>
          </w:p>
          <w:bookmarkEnd w:id="962"/>
        </w:tc>
        <w:tc>
          <w:tcPr>
            <w:tcW w:w="270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3c20733" w:id="963"/>
          <w:p>
            <w:pPr>
              <w:spacing w:after="50" w:line="360" w:lineRule="auto" w:beforeLines="100"/>
              <w:ind w:left="0"/>
              <w:jc w:val="left"/>
            </w:pPr>
            <w:r>
              <w:rPr>
                <w:rFonts w:ascii="宋体" w:hAnsi="Times New Roman" w:eastAsia="宋体"/>
                <w:b w:val="false"/>
                <w:i w:val="false"/>
                <w:color w:val="000000"/>
                <w:sz w:val="22"/>
              </w:rPr>
              <w:t>2</w:t>
            </w:r>
          </w:p>
          <w:bookmarkEnd w:id="963"/>
        </w:tc>
        <w:tc>
          <w:tcPr>
            <w:tcW w:w="821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f73573c" w:id="964"/>
          <w:p>
            <w:pPr>
              <w:spacing w:after="50" w:line="360" w:lineRule="auto" w:beforeLines="100"/>
              <w:ind w:left="0"/>
              <w:jc w:val="left"/>
            </w:pPr>
            <w:r>
              <w:rPr>
                <w:rFonts w:ascii="宋体" w:hAnsi="Times New Roman" w:eastAsia="宋体"/>
                <w:b w:val="false"/>
                <w:i w:val="false"/>
                <w:color w:val="000000"/>
                <w:sz w:val="22"/>
              </w:rPr>
              <w:t>根据实际长度进行填写</w:t>
            </w:r>
          </w:p>
          <w:bookmarkEnd w:id="964"/>
        </w:tc>
      </w:tr>
      <w:tr>
        <w:trPr>
          <w:trHeight w:val="495" w:hRule="atLeast"/>
        </w:trPr>
        <w:tc>
          <w:tcPr>
            <w:tcW w:w="2721"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7a235088" w:id="965"/>
          <w:p>
            <w:pPr>
              <w:spacing w:after="50" w:line="360" w:lineRule="auto" w:beforeLines="100"/>
              <w:ind w:left="0"/>
              <w:jc w:val="left"/>
            </w:pPr>
            <w:r>
              <w:rPr>
                <w:rFonts w:ascii="宋体" w:hAnsi="Times New Roman" w:eastAsia="宋体"/>
                <w:b w:val="false"/>
                <w:i w:val="false"/>
                <w:color w:val="000000"/>
                <w:sz w:val="22"/>
              </w:rPr>
              <w:t>消息id</w:t>
            </w:r>
          </w:p>
          <w:bookmarkEnd w:id="965"/>
        </w:tc>
        <w:tc>
          <w:tcPr>
            <w:tcW w:w="2701"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8698ace2" w:id="966"/>
          <w:p>
            <w:pPr>
              <w:spacing w:after="50" w:line="360" w:lineRule="auto" w:beforeLines="100"/>
              <w:ind w:left="0"/>
              <w:jc w:val="left"/>
            </w:pPr>
            <w:r>
              <w:rPr>
                <w:rFonts w:ascii="宋体" w:hAnsi="Times New Roman" w:eastAsia="宋体"/>
                <w:b w:val="false"/>
                <w:i w:val="false"/>
                <w:color w:val="000000"/>
                <w:sz w:val="22"/>
              </w:rPr>
              <w:t>1</w:t>
            </w:r>
          </w:p>
          <w:bookmarkEnd w:id="966"/>
        </w:tc>
        <w:tc>
          <w:tcPr>
            <w:tcW w:w="821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72d4b3e" w:id="967"/>
          <w:p>
            <w:pPr>
              <w:spacing w:after="50" w:line="360" w:lineRule="auto" w:beforeLines="100"/>
              <w:ind w:left="0"/>
              <w:jc w:val="left"/>
            </w:pPr>
            <w:r>
              <w:rPr>
                <w:rFonts w:ascii="宋体" w:hAnsi="Times New Roman" w:eastAsia="宋体"/>
                <w:b w:val="false"/>
                <w:i w:val="false"/>
                <w:color w:val="000000"/>
                <w:sz w:val="22"/>
              </w:rPr>
              <w:t>用于区分不同命令的数据包，回复必须与请求id相同</w:t>
            </w:r>
          </w:p>
          <w:bookmarkEnd w:id="967"/>
        </w:tc>
      </w:tr>
      <w:tr>
        <w:trPr>
          <w:trHeight w:val="495" w:hRule="atLeast"/>
        </w:trPr>
        <w:tc>
          <w:tcPr>
            <w:tcW w:w="2721"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ffdb3be9" w:id="968"/>
          <w:p>
            <w:pPr>
              <w:spacing w:after="50" w:line="360" w:lineRule="auto" w:beforeLines="100"/>
              <w:ind w:left="0"/>
              <w:jc w:val="left"/>
            </w:pPr>
            <w:r>
              <w:rPr>
                <w:rFonts w:ascii="宋体" w:hAnsi="Times New Roman" w:eastAsia="宋体"/>
                <w:b w:val="false"/>
                <w:i w:val="false"/>
                <w:color w:val="000000"/>
                <w:sz w:val="22"/>
              </w:rPr>
              <w:t>行为 </w:t>
            </w:r>
            <w:r>
              <w:rPr>
                <w:rFonts w:ascii="宋体" w:hAnsi="Times New Roman" w:eastAsia="宋体"/>
                <w:b w:val="false"/>
                <w:i w:val="false"/>
                <w:color w:val="333333"/>
                <w:sz w:val="21"/>
              </w:rPr>
              <w:t>Action ID</w:t>
            </w:r>
          </w:p>
          <w:bookmarkEnd w:id="968"/>
        </w:tc>
        <w:tc>
          <w:tcPr>
            <w:tcW w:w="2701"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30fee71b" w:id="969"/>
          <w:p>
            <w:pPr>
              <w:spacing w:after="50" w:line="360" w:lineRule="auto" w:beforeLines="100"/>
              <w:ind w:left="0"/>
              <w:jc w:val="left"/>
            </w:pPr>
            <w:r>
              <w:rPr>
                <w:rFonts w:ascii="宋体" w:hAnsi="Times New Roman" w:eastAsia="宋体"/>
                <w:b w:val="false"/>
                <w:i w:val="false"/>
                <w:color w:val="000000"/>
                <w:sz w:val="22"/>
              </w:rPr>
              <w:t>1</w:t>
            </w:r>
          </w:p>
          <w:bookmarkEnd w:id="969"/>
        </w:tc>
        <w:tc>
          <w:tcPr>
            <w:tcW w:w="8212"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2a14203b" w:id="970"/>
          <w:p>
            <w:pPr>
              <w:spacing w:after="50" w:line="360" w:lineRule="auto" w:beforeLines="100"/>
              <w:ind w:left="0"/>
              <w:jc w:val="left"/>
            </w:pPr>
            <w:r>
              <w:rPr>
                <w:rFonts w:ascii="宋体" w:hAnsi="Times New Roman" w:eastAsia="宋体"/>
                <w:b w:val="false"/>
                <w:i w:val="false"/>
                <w:color w:val="000000"/>
                <w:sz w:val="22"/>
              </w:rPr>
              <w:t>根据不同平台通过脚本进行映射（可选）</w:t>
            </w:r>
          </w:p>
          <w:bookmarkEnd w:id="970"/>
        </w:tc>
      </w:tr>
      <w:tr>
        <w:trPr>
          <w:trHeight w:val="495" w:hRule="atLeast"/>
        </w:trPr>
        <w:tc>
          <w:tcPr>
            <w:tcW w:w="2721"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aacc38ff" w:id="971"/>
          <w:p>
            <w:pPr>
              <w:spacing w:after="50" w:line="360" w:lineRule="auto" w:beforeLines="100"/>
              <w:ind w:left="0"/>
              <w:jc w:val="left"/>
            </w:pPr>
            <w:r>
              <w:rPr>
                <w:rFonts w:ascii="宋体" w:hAnsi="Times New Roman" w:eastAsia="宋体"/>
                <w:b w:val="false"/>
                <w:i w:val="false"/>
                <w:color w:val="000000"/>
                <w:sz w:val="22"/>
              </w:rPr>
              <w:t>行为参数</w:t>
            </w:r>
          </w:p>
          <w:bookmarkEnd w:id="971"/>
        </w:tc>
        <w:tc>
          <w:tcPr>
            <w:tcW w:w="2701"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369849a5" w:id="972"/>
          <w:p>
            <w:pPr>
              <w:spacing w:after="50" w:line="360" w:lineRule="auto" w:beforeLines="100"/>
              <w:ind w:left="0"/>
              <w:jc w:val="left"/>
            </w:pPr>
            <w:r>
              <w:rPr>
                <w:rFonts w:ascii="宋体" w:hAnsi="Times New Roman" w:eastAsia="宋体"/>
                <w:b w:val="false"/>
                <w:i w:val="false"/>
                <w:color w:val="000000"/>
                <w:sz w:val="22"/>
              </w:rPr>
              <w:t>xx</w:t>
            </w:r>
          </w:p>
          <w:bookmarkEnd w:id="972"/>
        </w:tc>
        <w:tc>
          <w:tcPr>
            <w:tcW w:w="8212"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54969644" w:id="973"/>
          <w:p>
            <w:pPr>
              <w:spacing w:after="50" w:line="360" w:lineRule="auto" w:beforeLines="100"/>
              <w:ind w:left="0"/>
              <w:jc w:val="left"/>
            </w:pPr>
            <w:r>
              <w:rPr>
                <w:rFonts w:ascii="宋体" w:hAnsi="Times New Roman" w:eastAsia="宋体"/>
                <w:b w:val="false"/>
                <w:i w:val="false"/>
                <w:color w:val="000000"/>
                <w:sz w:val="22"/>
              </w:rPr>
              <w:t>格式为data域（可选）</w:t>
            </w:r>
          </w:p>
          <w:bookmarkEnd w:id="973"/>
        </w:tc>
      </w:tr>
      <w:tr>
        <w:trPr>
          <w:trHeight w:val="495" w:hRule="atLeast"/>
        </w:trPr>
        <w:tc>
          <w:tcPr>
            <w:tcW w:w="272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090c2ec" w:id="974"/>
          <w:p>
            <w:pPr>
              <w:spacing w:after="50" w:line="360" w:lineRule="auto" w:beforeLines="100"/>
              <w:ind w:left="0"/>
              <w:jc w:val="left"/>
            </w:pPr>
            <w:r>
              <w:rPr>
                <w:rFonts w:ascii="宋体" w:hAnsi="Times New Roman" w:eastAsia="宋体"/>
                <w:b w:val="false"/>
                <w:i w:val="false"/>
                <w:color w:val="000000"/>
                <w:sz w:val="22"/>
              </w:rPr>
              <w:t>校验和</w:t>
            </w:r>
          </w:p>
          <w:bookmarkEnd w:id="974"/>
        </w:tc>
        <w:tc>
          <w:tcPr>
            <w:tcW w:w="270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c3ca645" w:id="975"/>
          <w:p>
            <w:pPr>
              <w:spacing w:after="50" w:line="360" w:lineRule="auto" w:beforeLines="100"/>
              <w:ind w:left="0"/>
              <w:jc w:val="left"/>
            </w:pPr>
            <w:r>
              <w:rPr>
                <w:rFonts w:ascii="宋体" w:hAnsi="Times New Roman" w:eastAsia="宋体"/>
                <w:b w:val="false"/>
                <w:i w:val="false"/>
                <w:color w:val="000000"/>
                <w:sz w:val="22"/>
              </w:rPr>
              <w:t>1</w:t>
            </w:r>
          </w:p>
          <w:bookmarkEnd w:id="975"/>
        </w:tc>
        <w:tc>
          <w:tcPr>
            <w:tcW w:w="821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83aaf66" w:id="976"/>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976"/>
        </w:tc>
      </w:tr>
    </w:tbl>
    <w:bookmarkEnd w:id="949"/>
    <w:bookmarkStart w:name="BhL3B" w:id="977"/>
    <w:p>
      <w:pPr>
        <w:pStyle w:val="Heading2"/>
        <w:spacing w:after="50" w:line="360" w:lineRule="auto" w:beforeLines="100"/>
        <w:ind w:left="0"/>
        <w:jc w:val="left"/>
      </w:pPr>
      <w:r>
        <w:rPr>
          <w:rFonts w:ascii="宋体" w:hAnsi="Times New Roman" w:eastAsia="宋体"/>
        </w:rPr>
        <w:t>5.13 报告MCU工作状态</w:t>
      </w:r>
    </w:p>
    <w:bookmarkEnd w:id="977"/>
    <w:bookmarkStart w:name="u5441ed58" w:id="978"/>
    <w:p>
      <w:pPr>
        <w:spacing w:after="50" w:line="360" w:lineRule="auto" w:beforeLines="100"/>
        <w:ind w:left="0"/>
        <w:jc w:val="left"/>
      </w:pPr>
      <w:r>
        <w:rPr>
          <w:rFonts w:ascii="宋体" w:hAnsi="Times New Roman" w:eastAsia="宋体"/>
          <w:b w:val="false"/>
          <w:i w:val="false"/>
          <w:color w:val="000000"/>
          <w:sz w:val="22"/>
        </w:rPr>
        <w:t>MCU主动将变化后的状态值及时告知模组</w:t>
      </w:r>
    </w:p>
    <w:bookmarkEnd w:id="978"/>
    <w:bookmarkStart w:name="ufdc38764" w:id="979"/>
    <w:p>
      <w:pPr>
        <w:spacing w:after="50" w:line="360" w:lineRule="auto" w:beforeLines="100"/>
        <w:ind w:left="0"/>
        <w:jc w:val="left"/>
      </w:pPr>
      <w:r>
        <w:rPr>
          <w:rFonts w:ascii="宋体" w:hAnsi="Times New Roman" w:eastAsia="宋体"/>
          <w:b w:val="false"/>
          <w:i w:val="false"/>
          <w:color w:val="000000"/>
          <w:sz w:val="22"/>
        </w:rPr>
        <w:t>MCU发送</w:t>
      </w:r>
    </w:p>
    <w:bookmarkEnd w:id="979"/>
    <w:bookmarkStart w:name="dNAe3" w:id="980"/>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60"/>
        <w:gridCol w:w="2715"/>
        <w:gridCol w:w="8259"/>
      </w:tblGrid>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80684f8" w:id="981"/>
          <w:p>
            <w:pPr>
              <w:spacing w:after="50" w:line="360" w:lineRule="auto" w:beforeLines="100"/>
              <w:ind w:left="0"/>
              <w:jc w:val="left"/>
            </w:pPr>
            <w:r>
              <w:rPr>
                <w:rFonts w:ascii="宋体" w:hAnsi="Times New Roman" w:eastAsia="宋体"/>
                <w:b w:val="false"/>
                <w:i w:val="false"/>
                <w:color w:val="000000"/>
                <w:sz w:val="22"/>
              </w:rPr>
              <w:t>字段</w:t>
            </w:r>
          </w:p>
          <w:bookmarkEnd w:id="981"/>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bf37205" w:id="982"/>
          <w:p>
            <w:pPr>
              <w:spacing w:after="50" w:line="360" w:lineRule="auto" w:beforeLines="100"/>
              <w:ind w:left="0"/>
              <w:jc w:val="left"/>
            </w:pPr>
            <w:r>
              <w:rPr>
                <w:rFonts w:ascii="宋体" w:hAnsi="Times New Roman" w:eastAsia="宋体"/>
                <w:b w:val="false"/>
                <w:i w:val="false"/>
                <w:color w:val="000000"/>
                <w:sz w:val="22"/>
              </w:rPr>
              <w:t>长度（byte）</w:t>
            </w:r>
          </w:p>
          <w:bookmarkEnd w:id="982"/>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3704960" w:id="983"/>
          <w:p>
            <w:pPr>
              <w:spacing w:after="50" w:line="360" w:lineRule="auto" w:beforeLines="100"/>
              <w:ind w:left="0"/>
              <w:jc w:val="left"/>
            </w:pPr>
            <w:r>
              <w:rPr>
                <w:rFonts w:ascii="宋体" w:hAnsi="Times New Roman" w:eastAsia="宋体"/>
                <w:b w:val="false"/>
                <w:i w:val="false"/>
                <w:color w:val="000000"/>
                <w:sz w:val="22"/>
              </w:rPr>
              <w:t>说明</w:t>
            </w:r>
          </w:p>
          <w:bookmarkEnd w:id="983"/>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8ca582f" w:id="984"/>
          <w:p>
            <w:pPr>
              <w:spacing w:after="50" w:line="360" w:lineRule="auto" w:beforeLines="100"/>
              <w:ind w:left="0"/>
              <w:jc w:val="left"/>
            </w:pPr>
            <w:r>
              <w:rPr>
                <w:rFonts w:ascii="宋体" w:hAnsi="Times New Roman" w:eastAsia="宋体"/>
                <w:b w:val="false"/>
                <w:i w:val="false"/>
                <w:color w:val="000000"/>
                <w:sz w:val="22"/>
              </w:rPr>
              <w:t>帧头</w:t>
            </w:r>
          </w:p>
          <w:bookmarkEnd w:id="984"/>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7218e01" w:id="985"/>
          <w:p>
            <w:pPr>
              <w:spacing w:after="50" w:line="360" w:lineRule="auto" w:beforeLines="100"/>
              <w:ind w:left="0"/>
              <w:jc w:val="left"/>
            </w:pPr>
            <w:r>
              <w:rPr>
                <w:rFonts w:ascii="宋体" w:hAnsi="Times New Roman" w:eastAsia="宋体"/>
                <w:b w:val="false"/>
                <w:i w:val="false"/>
                <w:color w:val="000000"/>
                <w:sz w:val="22"/>
              </w:rPr>
              <w:t>2</w:t>
            </w:r>
          </w:p>
          <w:bookmarkEnd w:id="985"/>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4b59479" w:id="986"/>
          <w:p>
            <w:pPr>
              <w:spacing w:after="50" w:line="360" w:lineRule="auto" w:beforeLines="100"/>
              <w:ind w:left="0"/>
              <w:jc w:val="left"/>
            </w:pPr>
            <w:r>
              <w:rPr>
                <w:rFonts w:ascii="宋体" w:hAnsi="Times New Roman" w:eastAsia="宋体"/>
                <w:b w:val="false"/>
                <w:i w:val="false"/>
                <w:color w:val="000000"/>
                <w:sz w:val="22"/>
              </w:rPr>
              <w:t>0xA5A5</w:t>
            </w:r>
          </w:p>
          <w:bookmarkEnd w:id="986"/>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0d906b8" w:id="987"/>
          <w:p>
            <w:pPr>
              <w:spacing w:after="50" w:line="360" w:lineRule="auto" w:beforeLines="100"/>
              <w:ind w:left="0"/>
              <w:jc w:val="left"/>
            </w:pPr>
            <w:r>
              <w:rPr>
                <w:rFonts w:ascii="宋体" w:hAnsi="Times New Roman" w:eastAsia="宋体"/>
                <w:b w:val="false"/>
                <w:i w:val="false"/>
                <w:color w:val="000000"/>
                <w:sz w:val="22"/>
              </w:rPr>
              <w:t>版本</w:t>
            </w:r>
          </w:p>
          <w:bookmarkEnd w:id="987"/>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1b9c602" w:id="988"/>
          <w:p>
            <w:pPr>
              <w:spacing w:after="50" w:line="360" w:lineRule="auto" w:beforeLines="100"/>
              <w:ind w:left="0"/>
              <w:jc w:val="left"/>
            </w:pPr>
            <w:r>
              <w:rPr>
                <w:rFonts w:ascii="宋体" w:hAnsi="Times New Roman" w:eastAsia="宋体"/>
                <w:b w:val="false"/>
                <w:i w:val="false"/>
                <w:color w:val="000000"/>
                <w:sz w:val="22"/>
              </w:rPr>
              <w:t>1</w:t>
            </w:r>
          </w:p>
          <w:bookmarkEnd w:id="988"/>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42c347e" w:id="989"/>
          <w:p>
            <w:pPr>
              <w:spacing w:after="50" w:line="360" w:lineRule="auto" w:beforeLines="100"/>
              <w:ind w:left="0"/>
              <w:jc w:val="left"/>
            </w:pPr>
            <w:r>
              <w:rPr>
                <w:rFonts w:ascii="宋体" w:hAnsi="Times New Roman" w:eastAsia="宋体"/>
                <w:b w:val="false"/>
                <w:i w:val="false"/>
                <w:color w:val="000000"/>
                <w:sz w:val="22"/>
              </w:rPr>
              <w:t>0x03</w:t>
            </w:r>
          </w:p>
          <w:bookmarkEnd w:id="989"/>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8d80b9a" w:id="990"/>
          <w:p>
            <w:pPr>
              <w:spacing w:after="50" w:line="360" w:lineRule="auto" w:beforeLines="100"/>
              <w:ind w:left="0"/>
              <w:jc w:val="left"/>
            </w:pPr>
            <w:r>
              <w:rPr>
                <w:rFonts w:ascii="宋体" w:hAnsi="Times New Roman" w:eastAsia="宋体"/>
                <w:b w:val="false"/>
                <w:i w:val="false"/>
                <w:color w:val="000000"/>
                <w:sz w:val="22"/>
              </w:rPr>
              <w:t>命令字</w:t>
            </w:r>
          </w:p>
          <w:bookmarkEnd w:id="990"/>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25cebbb" w:id="991"/>
          <w:p>
            <w:pPr>
              <w:spacing w:after="50" w:line="360" w:lineRule="auto" w:beforeLines="100"/>
              <w:ind w:left="0"/>
              <w:jc w:val="left"/>
            </w:pPr>
            <w:r>
              <w:rPr>
                <w:rFonts w:ascii="宋体" w:hAnsi="Times New Roman" w:eastAsia="宋体"/>
                <w:b w:val="false"/>
                <w:i w:val="false"/>
                <w:color w:val="000000"/>
                <w:sz w:val="22"/>
              </w:rPr>
              <w:t>1</w:t>
            </w:r>
          </w:p>
          <w:bookmarkEnd w:id="991"/>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ddde4ed" w:id="992"/>
          <w:p>
            <w:pPr>
              <w:spacing w:after="50" w:line="360" w:lineRule="auto" w:beforeLines="100"/>
              <w:ind w:left="0"/>
              <w:jc w:val="left"/>
            </w:pPr>
            <w:r>
              <w:rPr>
                <w:rFonts w:ascii="宋体" w:hAnsi="Times New Roman" w:eastAsia="宋体"/>
                <w:b w:val="false"/>
                <w:i w:val="false"/>
                <w:color w:val="000000"/>
                <w:sz w:val="22"/>
              </w:rPr>
              <w:t>0x25</w:t>
            </w:r>
          </w:p>
          <w:bookmarkEnd w:id="992"/>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dd928b2" w:id="993"/>
          <w:p>
            <w:pPr>
              <w:spacing w:after="50" w:line="360" w:lineRule="auto" w:beforeLines="100"/>
              <w:ind w:left="0"/>
              <w:jc w:val="left"/>
            </w:pPr>
            <w:r>
              <w:rPr>
                <w:rFonts w:ascii="宋体" w:hAnsi="Times New Roman" w:eastAsia="宋体"/>
                <w:b w:val="false"/>
                <w:i w:val="false"/>
                <w:color w:val="000000"/>
                <w:sz w:val="22"/>
              </w:rPr>
              <w:t>数据长度</w:t>
            </w:r>
          </w:p>
          <w:bookmarkEnd w:id="993"/>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57846de" w:id="994"/>
          <w:p>
            <w:pPr>
              <w:spacing w:after="50" w:line="360" w:lineRule="auto" w:beforeLines="100"/>
              <w:ind w:left="0"/>
              <w:jc w:val="left"/>
            </w:pPr>
            <w:r>
              <w:rPr>
                <w:rFonts w:ascii="宋体" w:hAnsi="Times New Roman" w:eastAsia="宋体"/>
                <w:b w:val="false"/>
                <w:i w:val="false"/>
                <w:color w:val="000000"/>
                <w:sz w:val="22"/>
              </w:rPr>
              <w:t>2</w:t>
            </w:r>
          </w:p>
          <w:bookmarkEnd w:id="994"/>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cabcb4e" w:id="995"/>
          <w:p>
            <w:pPr>
              <w:spacing w:after="50" w:line="360" w:lineRule="auto" w:beforeLines="100"/>
              <w:ind w:left="0"/>
              <w:jc w:val="left"/>
            </w:pPr>
            <w:r>
              <w:rPr>
                <w:rFonts w:ascii="宋体" w:hAnsi="Times New Roman" w:eastAsia="宋体"/>
                <w:b w:val="false"/>
                <w:i w:val="false"/>
                <w:color w:val="000000"/>
                <w:sz w:val="22"/>
              </w:rPr>
              <w:t>0x0001</w:t>
            </w:r>
          </w:p>
          <w:bookmarkEnd w:id="995"/>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4c05e06" w:id="996"/>
          <w:p>
            <w:pPr>
              <w:spacing w:after="50" w:line="360" w:lineRule="auto" w:beforeLines="100"/>
              <w:ind w:left="0"/>
              <w:jc w:val="left"/>
            </w:pPr>
            <w:r>
              <w:rPr>
                <w:rFonts w:ascii="宋体" w:hAnsi="Times New Roman" w:eastAsia="宋体"/>
                <w:b w:val="false"/>
                <w:i w:val="false"/>
                <w:color w:val="000000"/>
                <w:sz w:val="22"/>
              </w:rPr>
              <w:t>数据</w:t>
            </w:r>
          </w:p>
          <w:bookmarkEnd w:id="996"/>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132be7d" w:id="997"/>
          <w:p>
            <w:pPr>
              <w:spacing w:after="50" w:line="360" w:lineRule="auto" w:beforeLines="100"/>
              <w:ind w:left="0"/>
              <w:jc w:val="left"/>
            </w:pPr>
            <w:r>
              <w:rPr>
                <w:rFonts w:ascii="宋体" w:hAnsi="Times New Roman" w:eastAsia="宋体"/>
                <w:b w:val="false"/>
                <w:i w:val="false"/>
                <w:color w:val="000000"/>
                <w:sz w:val="22"/>
              </w:rPr>
              <w:t>1</w:t>
            </w:r>
          </w:p>
          <w:bookmarkEnd w:id="997"/>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3f3c365" w:id="998"/>
          <w:p>
            <w:pPr>
              <w:spacing w:after="50" w:line="360" w:lineRule="auto" w:beforeLines="100"/>
              <w:ind w:left="0"/>
              <w:jc w:val="left"/>
            </w:pPr>
            <w:r>
              <w:rPr>
                <w:rFonts w:ascii="宋体" w:hAnsi="Times New Roman" w:eastAsia="宋体"/>
                <w:b w:val="false"/>
                <w:i w:val="false"/>
                <w:color w:val="000000"/>
                <w:sz w:val="22"/>
              </w:rPr>
              <w:t>MCU工作状态</w:t>
            </w:r>
          </w:p>
          <w:bookmarkEnd w:id="998"/>
          <w:bookmarkStart w:name="u4e3c0c9b" w:id="999"/>
          <w:p>
            <w:pPr>
              <w:spacing w:after="50" w:line="360" w:lineRule="auto" w:beforeLines="100"/>
              <w:ind w:left="0"/>
              <w:jc w:val="left"/>
            </w:pPr>
            <w:r>
              <w:rPr>
                <w:rFonts w:ascii="宋体" w:hAnsi="Times New Roman" w:eastAsia="宋体"/>
                <w:b w:val="false"/>
                <w:i w:val="false"/>
                <w:color w:val="000000"/>
                <w:sz w:val="22"/>
              </w:rPr>
              <w:t>0x01 -进入低功耗休眠状态</w:t>
            </w:r>
          </w:p>
          <w:bookmarkEnd w:id="999"/>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47bdc88" w:id="1000"/>
          <w:p>
            <w:pPr>
              <w:spacing w:after="50" w:line="360" w:lineRule="auto" w:beforeLines="100"/>
              <w:ind w:left="0"/>
              <w:jc w:val="left"/>
            </w:pPr>
            <w:r>
              <w:rPr>
                <w:rFonts w:ascii="宋体" w:hAnsi="Times New Roman" w:eastAsia="宋体"/>
                <w:b w:val="false"/>
                <w:i w:val="false"/>
                <w:color w:val="000000"/>
                <w:sz w:val="22"/>
              </w:rPr>
              <w:t>校验和</w:t>
            </w:r>
          </w:p>
          <w:bookmarkEnd w:id="1000"/>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6e48cce" w:id="1001"/>
          <w:p>
            <w:pPr>
              <w:spacing w:after="50" w:line="360" w:lineRule="auto" w:beforeLines="100"/>
              <w:ind w:left="0"/>
              <w:jc w:val="left"/>
            </w:pPr>
            <w:r>
              <w:rPr>
                <w:rFonts w:ascii="宋体" w:hAnsi="Times New Roman" w:eastAsia="宋体"/>
                <w:b w:val="false"/>
                <w:i w:val="false"/>
                <w:color w:val="000000"/>
                <w:sz w:val="22"/>
              </w:rPr>
              <w:t>1</w:t>
            </w:r>
          </w:p>
          <w:bookmarkEnd w:id="1001"/>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18d4b53" w:id="1002"/>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1002"/>
        </w:tc>
      </w:tr>
    </w:tbl>
    <w:bookmarkEnd w:id="980"/>
    <w:bookmarkStart w:name="u837e5eca" w:id="1003"/>
    <w:p>
      <w:pPr>
        <w:spacing w:after="50" w:line="360" w:lineRule="auto" w:beforeLines="100"/>
        <w:ind w:left="0"/>
        <w:jc w:val="left"/>
      </w:pPr>
      <w:r>
        <w:rPr>
          <w:rFonts w:ascii="宋体" w:hAnsi="Times New Roman" w:eastAsia="宋体"/>
          <w:b w:val="false"/>
          <w:i w:val="false"/>
          <w:color w:val="000000"/>
          <w:sz w:val="22"/>
        </w:rPr>
        <w:t>模组回复</w:t>
      </w:r>
    </w:p>
    <w:bookmarkEnd w:id="1003"/>
    <w:bookmarkStart w:name="DGIkB" w:id="1004"/>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60"/>
        <w:gridCol w:w="2715"/>
        <w:gridCol w:w="8259"/>
      </w:tblGrid>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3bacd84" w:id="1005"/>
          <w:p>
            <w:pPr>
              <w:spacing w:after="50" w:line="360" w:lineRule="auto" w:beforeLines="100"/>
              <w:ind w:left="0"/>
              <w:jc w:val="left"/>
            </w:pPr>
            <w:r>
              <w:rPr>
                <w:rFonts w:ascii="宋体" w:hAnsi="Times New Roman" w:eastAsia="宋体"/>
                <w:b w:val="false"/>
                <w:i w:val="false"/>
                <w:color w:val="000000"/>
                <w:sz w:val="22"/>
              </w:rPr>
              <w:t>字段</w:t>
            </w:r>
          </w:p>
          <w:bookmarkEnd w:id="1005"/>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f0bf99d" w:id="1006"/>
          <w:p>
            <w:pPr>
              <w:spacing w:after="50" w:line="360" w:lineRule="auto" w:beforeLines="100"/>
              <w:ind w:left="0"/>
              <w:jc w:val="left"/>
            </w:pPr>
            <w:r>
              <w:rPr>
                <w:rFonts w:ascii="宋体" w:hAnsi="Times New Roman" w:eastAsia="宋体"/>
                <w:b w:val="false"/>
                <w:i w:val="false"/>
                <w:color w:val="000000"/>
                <w:sz w:val="22"/>
              </w:rPr>
              <w:t>长度（byte）</w:t>
            </w:r>
          </w:p>
          <w:bookmarkEnd w:id="1006"/>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3ec2e22" w:id="1007"/>
          <w:p>
            <w:pPr>
              <w:spacing w:after="50" w:line="360" w:lineRule="auto" w:beforeLines="100"/>
              <w:ind w:left="0"/>
              <w:jc w:val="left"/>
            </w:pPr>
            <w:r>
              <w:rPr>
                <w:rFonts w:ascii="宋体" w:hAnsi="Times New Roman" w:eastAsia="宋体"/>
                <w:b w:val="false"/>
                <w:i w:val="false"/>
                <w:color w:val="000000"/>
                <w:sz w:val="22"/>
              </w:rPr>
              <w:t>说明</w:t>
            </w:r>
          </w:p>
          <w:bookmarkEnd w:id="1007"/>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3bbfc18" w:id="1008"/>
          <w:p>
            <w:pPr>
              <w:spacing w:after="50" w:line="360" w:lineRule="auto" w:beforeLines="100"/>
              <w:ind w:left="0"/>
              <w:jc w:val="left"/>
            </w:pPr>
            <w:r>
              <w:rPr>
                <w:rFonts w:ascii="宋体" w:hAnsi="Times New Roman" w:eastAsia="宋体"/>
                <w:b w:val="false"/>
                <w:i w:val="false"/>
                <w:color w:val="000000"/>
                <w:sz w:val="22"/>
              </w:rPr>
              <w:t>帧头</w:t>
            </w:r>
          </w:p>
          <w:bookmarkEnd w:id="1008"/>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e5b25f5" w:id="1009"/>
          <w:p>
            <w:pPr>
              <w:spacing w:after="50" w:line="360" w:lineRule="auto" w:beforeLines="100"/>
              <w:ind w:left="0"/>
              <w:jc w:val="left"/>
            </w:pPr>
            <w:r>
              <w:rPr>
                <w:rFonts w:ascii="宋体" w:hAnsi="Times New Roman" w:eastAsia="宋体"/>
                <w:b w:val="false"/>
                <w:i w:val="false"/>
                <w:color w:val="000000"/>
                <w:sz w:val="22"/>
              </w:rPr>
              <w:t>2</w:t>
            </w:r>
          </w:p>
          <w:bookmarkEnd w:id="1009"/>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f2da73a" w:id="1010"/>
          <w:p>
            <w:pPr>
              <w:spacing w:after="50" w:line="360" w:lineRule="auto" w:beforeLines="100"/>
              <w:ind w:left="0"/>
              <w:jc w:val="left"/>
            </w:pPr>
            <w:r>
              <w:rPr>
                <w:rFonts w:ascii="宋体" w:hAnsi="Times New Roman" w:eastAsia="宋体"/>
                <w:b w:val="false"/>
                <w:i w:val="false"/>
                <w:color w:val="000000"/>
                <w:sz w:val="22"/>
              </w:rPr>
              <w:t>0xA5A5</w:t>
            </w:r>
          </w:p>
          <w:bookmarkEnd w:id="1010"/>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94de040" w:id="1011"/>
          <w:p>
            <w:pPr>
              <w:spacing w:after="50" w:line="360" w:lineRule="auto" w:beforeLines="100"/>
              <w:ind w:left="0"/>
              <w:jc w:val="left"/>
            </w:pPr>
            <w:r>
              <w:rPr>
                <w:rFonts w:ascii="宋体" w:hAnsi="Times New Roman" w:eastAsia="宋体"/>
                <w:b w:val="false"/>
                <w:i w:val="false"/>
                <w:color w:val="000000"/>
                <w:sz w:val="22"/>
              </w:rPr>
              <w:t>版本</w:t>
            </w:r>
          </w:p>
          <w:bookmarkEnd w:id="1011"/>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4a5f8f4" w:id="1012"/>
          <w:p>
            <w:pPr>
              <w:spacing w:after="50" w:line="360" w:lineRule="auto" w:beforeLines="100"/>
              <w:ind w:left="0"/>
              <w:jc w:val="left"/>
            </w:pPr>
            <w:r>
              <w:rPr>
                <w:rFonts w:ascii="宋体" w:hAnsi="Times New Roman" w:eastAsia="宋体"/>
                <w:b w:val="false"/>
                <w:i w:val="false"/>
                <w:color w:val="000000"/>
                <w:sz w:val="22"/>
              </w:rPr>
              <w:t>1</w:t>
            </w:r>
          </w:p>
          <w:bookmarkEnd w:id="1012"/>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766f274" w:id="1013"/>
          <w:p>
            <w:pPr>
              <w:spacing w:after="50" w:line="360" w:lineRule="auto" w:beforeLines="100"/>
              <w:ind w:left="0"/>
              <w:jc w:val="left"/>
            </w:pPr>
            <w:r>
              <w:rPr>
                <w:rFonts w:ascii="宋体" w:hAnsi="Times New Roman" w:eastAsia="宋体"/>
                <w:b w:val="false"/>
                <w:i w:val="false"/>
                <w:color w:val="000000"/>
                <w:sz w:val="22"/>
              </w:rPr>
              <w:t>0x03</w:t>
            </w:r>
          </w:p>
          <w:bookmarkEnd w:id="1013"/>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8f74a08" w:id="1014"/>
          <w:p>
            <w:pPr>
              <w:spacing w:after="50" w:line="360" w:lineRule="auto" w:beforeLines="100"/>
              <w:ind w:left="0"/>
              <w:jc w:val="left"/>
            </w:pPr>
            <w:r>
              <w:rPr>
                <w:rFonts w:ascii="宋体" w:hAnsi="Times New Roman" w:eastAsia="宋体"/>
                <w:b w:val="false"/>
                <w:i w:val="false"/>
                <w:color w:val="000000"/>
                <w:sz w:val="22"/>
              </w:rPr>
              <w:t>回复命令字</w:t>
            </w:r>
          </w:p>
          <w:bookmarkEnd w:id="1014"/>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2843a1a" w:id="1015"/>
          <w:p>
            <w:pPr>
              <w:spacing w:after="50" w:line="360" w:lineRule="auto" w:beforeLines="100"/>
              <w:ind w:left="0"/>
              <w:jc w:val="left"/>
            </w:pPr>
            <w:r>
              <w:rPr>
                <w:rFonts w:ascii="宋体" w:hAnsi="Times New Roman" w:eastAsia="宋体"/>
                <w:b w:val="false"/>
                <w:i w:val="false"/>
                <w:color w:val="000000"/>
                <w:sz w:val="22"/>
              </w:rPr>
              <w:t>1</w:t>
            </w:r>
          </w:p>
          <w:bookmarkEnd w:id="1015"/>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d6a3012" w:id="1016"/>
          <w:p>
            <w:pPr>
              <w:spacing w:after="50" w:line="360" w:lineRule="auto" w:beforeLines="100"/>
              <w:ind w:left="0"/>
              <w:jc w:val="left"/>
            </w:pPr>
            <w:r>
              <w:rPr>
                <w:rFonts w:ascii="宋体" w:hAnsi="Times New Roman" w:eastAsia="宋体"/>
                <w:b w:val="false"/>
                <w:i w:val="false"/>
                <w:color w:val="000000"/>
                <w:sz w:val="22"/>
              </w:rPr>
              <w:t>0x25</w:t>
            </w:r>
          </w:p>
          <w:bookmarkEnd w:id="1016"/>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96e21f7" w:id="1017"/>
          <w:p>
            <w:pPr>
              <w:spacing w:after="50" w:line="360" w:lineRule="auto" w:beforeLines="100"/>
              <w:ind w:left="0"/>
              <w:jc w:val="left"/>
            </w:pPr>
            <w:r>
              <w:rPr>
                <w:rFonts w:ascii="宋体" w:hAnsi="Times New Roman" w:eastAsia="宋体"/>
                <w:b w:val="false"/>
                <w:i w:val="false"/>
                <w:color w:val="000000"/>
                <w:sz w:val="22"/>
              </w:rPr>
              <w:t>数据长度</w:t>
            </w:r>
          </w:p>
          <w:bookmarkEnd w:id="1017"/>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83c123e" w:id="1018"/>
          <w:p>
            <w:pPr>
              <w:spacing w:after="50" w:line="360" w:lineRule="auto" w:beforeLines="100"/>
              <w:ind w:left="0"/>
              <w:jc w:val="left"/>
            </w:pPr>
            <w:r>
              <w:rPr>
                <w:rFonts w:ascii="宋体" w:hAnsi="Times New Roman" w:eastAsia="宋体"/>
                <w:b w:val="false"/>
                <w:i w:val="false"/>
                <w:color w:val="000000"/>
                <w:sz w:val="22"/>
              </w:rPr>
              <w:t>2</w:t>
            </w:r>
          </w:p>
          <w:bookmarkEnd w:id="1018"/>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f251b8d" w:id="1019"/>
          <w:p>
            <w:pPr>
              <w:spacing w:after="50" w:line="360" w:lineRule="auto" w:beforeLines="100"/>
              <w:ind w:left="0"/>
              <w:jc w:val="left"/>
            </w:pPr>
            <w:r>
              <w:rPr>
                <w:rFonts w:ascii="宋体" w:hAnsi="Times New Roman" w:eastAsia="宋体"/>
                <w:b w:val="false"/>
                <w:i w:val="false"/>
                <w:color w:val="000000"/>
                <w:sz w:val="22"/>
              </w:rPr>
              <w:t>0x0000</w:t>
            </w:r>
          </w:p>
          <w:bookmarkEnd w:id="1019"/>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4c646b4" w:id="1020"/>
          <w:p>
            <w:pPr>
              <w:spacing w:after="50" w:line="360" w:lineRule="auto" w:beforeLines="100"/>
              <w:ind w:left="0"/>
              <w:jc w:val="left"/>
            </w:pPr>
            <w:r>
              <w:rPr>
                <w:rFonts w:ascii="宋体" w:hAnsi="Times New Roman" w:eastAsia="宋体"/>
                <w:b w:val="false"/>
                <w:i w:val="false"/>
                <w:color w:val="000000"/>
                <w:sz w:val="22"/>
              </w:rPr>
              <w:t>校验和</w:t>
            </w:r>
          </w:p>
          <w:bookmarkEnd w:id="1020"/>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1609659" w:id="1021"/>
          <w:p>
            <w:pPr>
              <w:spacing w:after="50" w:line="360" w:lineRule="auto" w:beforeLines="100"/>
              <w:ind w:left="0"/>
              <w:jc w:val="left"/>
            </w:pPr>
            <w:r>
              <w:rPr>
                <w:rFonts w:ascii="宋体" w:hAnsi="Times New Roman" w:eastAsia="宋体"/>
                <w:b w:val="false"/>
                <w:i w:val="false"/>
                <w:color w:val="000000"/>
                <w:sz w:val="22"/>
              </w:rPr>
              <w:t>1</w:t>
            </w:r>
          </w:p>
          <w:bookmarkEnd w:id="1021"/>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87210fa" w:id="1022"/>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1022"/>
        </w:tc>
      </w:tr>
    </w:tbl>
    <w:bookmarkEnd w:id="1004"/>
    <w:bookmarkStart w:name="s5zBW" w:id="1023"/>
    <w:p>
      <w:pPr>
        <w:pStyle w:val="Heading2"/>
        <w:spacing w:after="50" w:line="360" w:lineRule="auto" w:beforeLines="100"/>
        <w:ind w:left="0"/>
        <w:jc w:val="left"/>
      </w:pPr>
      <w:r>
        <w:rPr>
          <w:rFonts w:ascii="宋体" w:hAnsi="Times New Roman" w:eastAsia="宋体"/>
        </w:rPr>
        <w:t>5.14 获取时间</w:t>
      </w:r>
    </w:p>
    <w:bookmarkEnd w:id="1023"/>
    <w:bookmarkStart w:name="uc5ef28ef" w:id="1024"/>
    <w:p>
      <w:pPr>
        <w:spacing w:after="50" w:line="360" w:lineRule="auto" w:beforeLines="100"/>
        <w:ind w:left="0"/>
        <w:jc w:val="left"/>
      </w:pPr>
      <w:r>
        <w:rPr>
          <w:rFonts w:ascii="宋体" w:hAnsi="Times New Roman" w:eastAsia="宋体"/>
          <w:b w:val="false"/>
          <w:i w:val="false"/>
          <w:color w:val="000000"/>
          <w:sz w:val="22"/>
        </w:rPr>
        <w:t>当模组连接上网络并更新时间后才会返回成功，并带有效时间数据，如返回失败，mcu则等待2~3秒后进行重试。</w:t>
      </w:r>
    </w:p>
    <w:bookmarkEnd w:id="1024"/>
    <w:bookmarkStart w:name="u57b1c9c1" w:id="1025"/>
    <w:p>
      <w:pPr>
        <w:spacing w:after="50" w:line="360" w:lineRule="auto" w:beforeLines="100"/>
        <w:ind w:left="0"/>
        <w:jc w:val="left"/>
      </w:pPr>
      <w:r>
        <w:rPr>
          <w:rFonts w:ascii="宋体" w:hAnsi="Times New Roman" w:eastAsia="宋体"/>
          <w:b w:val="false"/>
          <w:i w:val="false"/>
          <w:color w:val="000000"/>
          <w:sz w:val="22"/>
        </w:rPr>
        <w:t>MCU发送</w:t>
      </w:r>
    </w:p>
    <w:bookmarkEnd w:id="1025"/>
    <w:bookmarkStart w:name="jwoFj" w:id="1026"/>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60"/>
        <w:gridCol w:w="2715"/>
        <w:gridCol w:w="8259"/>
      </w:tblGrid>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61492b3" w:id="1027"/>
          <w:p>
            <w:pPr>
              <w:spacing w:after="50" w:line="360" w:lineRule="auto" w:beforeLines="100"/>
              <w:ind w:left="0"/>
              <w:jc w:val="left"/>
            </w:pPr>
            <w:r>
              <w:rPr>
                <w:rFonts w:ascii="宋体" w:hAnsi="Times New Roman" w:eastAsia="宋体"/>
                <w:b w:val="false"/>
                <w:i w:val="false"/>
                <w:color w:val="000000"/>
                <w:sz w:val="22"/>
              </w:rPr>
              <w:t>字段</w:t>
            </w:r>
          </w:p>
          <w:bookmarkEnd w:id="1027"/>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b98dc2f" w:id="1028"/>
          <w:p>
            <w:pPr>
              <w:spacing w:after="50" w:line="360" w:lineRule="auto" w:beforeLines="100"/>
              <w:ind w:left="0"/>
              <w:jc w:val="left"/>
            </w:pPr>
            <w:r>
              <w:rPr>
                <w:rFonts w:ascii="宋体" w:hAnsi="Times New Roman" w:eastAsia="宋体"/>
                <w:b w:val="false"/>
                <w:i w:val="false"/>
                <w:color w:val="000000"/>
                <w:sz w:val="22"/>
              </w:rPr>
              <w:t>长度（byte）</w:t>
            </w:r>
          </w:p>
          <w:bookmarkEnd w:id="1028"/>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28bff1d" w:id="1029"/>
          <w:p>
            <w:pPr>
              <w:spacing w:after="50" w:line="360" w:lineRule="auto" w:beforeLines="100"/>
              <w:ind w:left="0"/>
              <w:jc w:val="left"/>
            </w:pPr>
            <w:r>
              <w:rPr>
                <w:rFonts w:ascii="宋体" w:hAnsi="Times New Roman" w:eastAsia="宋体"/>
                <w:b w:val="false"/>
                <w:i w:val="false"/>
                <w:color w:val="000000"/>
                <w:sz w:val="22"/>
              </w:rPr>
              <w:t>说明</w:t>
            </w:r>
          </w:p>
          <w:bookmarkEnd w:id="1029"/>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613e312" w:id="1030"/>
          <w:p>
            <w:pPr>
              <w:spacing w:after="50" w:line="360" w:lineRule="auto" w:beforeLines="100"/>
              <w:ind w:left="0"/>
              <w:jc w:val="left"/>
            </w:pPr>
            <w:r>
              <w:rPr>
                <w:rFonts w:ascii="宋体" w:hAnsi="Times New Roman" w:eastAsia="宋体"/>
                <w:b w:val="false"/>
                <w:i w:val="false"/>
                <w:color w:val="000000"/>
                <w:sz w:val="22"/>
              </w:rPr>
              <w:t>帧头</w:t>
            </w:r>
          </w:p>
          <w:bookmarkEnd w:id="1030"/>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dd14323" w:id="1031"/>
          <w:p>
            <w:pPr>
              <w:spacing w:after="50" w:line="360" w:lineRule="auto" w:beforeLines="100"/>
              <w:ind w:left="0"/>
              <w:jc w:val="left"/>
            </w:pPr>
            <w:r>
              <w:rPr>
                <w:rFonts w:ascii="宋体" w:hAnsi="Times New Roman" w:eastAsia="宋体"/>
                <w:b w:val="false"/>
                <w:i w:val="false"/>
                <w:color w:val="000000"/>
                <w:sz w:val="22"/>
              </w:rPr>
              <w:t>2</w:t>
            </w:r>
          </w:p>
          <w:bookmarkEnd w:id="1031"/>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d108a31" w:id="1032"/>
          <w:p>
            <w:pPr>
              <w:spacing w:after="50" w:line="360" w:lineRule="auto" w:beforeLines="100"/>
              <w:ind w:left="0"/>
              <w:jc w:val="left"/>
            </w:pPr>
            <w:r>
              <w:rPr>
                <w:rFonts w:ascii="宋体" w:hAnsi="Times New Roman" w:eastAsia="宋体"/>
                <w:b w:val="false"/>
                <w:i w:val="false"/>
                <w:color w:val="000000"/>
                <w:sz w:val="22"/>
              </w:rPr>
              <w:t>0xA5A5</w:t>
            </w:r>
          </w:p>
          <w:bookmarkEnd w:id="1032"/>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909bc50" w:id="1033"/>
          <w:p>
            <w:pPr>
              <w:spacing w:after="50" w:line="360" w:lineRule="auto" w:beforeLines="100"/>
              <w:ind w:left="0"/>
              <w:jc w:val="left"/>
            </w:pPr>
            <w:r>
              <w:rPr>
                <w:rFonts w:ascii="宋体" w:hAnsi="Times New Roman" w:eastAsia="宋体"/>
                <w:b w:val="false"/>
                <w:i w:val="false"/>
                <w:color w:val="000000"/>
                <w:sz w:val="22"/>
              </w:rPr>
              <w:t>版本</w:t>
            </w:r>
          </w:p>
          <w:bookmarkEnd w:id="1033"/>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e824135" w:id="1034"/>
          <w:p>
            <w:pPr>
              <w:spacing w:after="50" w:line="360" w:lineRule="auto" w:beforeLines="100"/>
              <w:ind w:left="0"/>
              <w:jc w:val="left"/>
            </w:pPr>
            <w:r>
              <w:rPr>
                <w:rFonts w:ascii="宋体" w:hAnsi="Times New Roman" w:eastAsia="宋体"/>
                <w:b w:val="false"/>
                <w:i w:val="false"/>
                <w:color w:val="000000"/>
                <w:sz w:val="22"/>
              </w:rPr>
              <w:t>1</w:t>
            </w:r>
          </w:p>
          <w:bookmarkEnd w:id="1034"/>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7efa2f2" w:id="1035"/>
          <w:p>
            <w:pPr>
              <w:spacing w:after="50" w:line="360" w:lineRule="auto" w:beforeLines="100"/>
              <w:ind w:left="0"/>
              <w:jc w:val="left"/>
            </w:pPr>
            <w:r>
              <w:rPr>
                <w:rFonts w:ascii="宋体" w:hAnsi="Times New Roman" w:eastAsia="宋体"/>
                <w:b w:val="false"/>
                <w:i w:val="false"/>
                <w:color w:val="000000"/>
                <w:sz w:val="22"/>
              </w:rPr>
              <w:t>0x03</w:t>
            </w:r>
          </w:p>
          <w:bookmarkEnd w:id="1035"/>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9506db9" w:id="1036"/>
          <w:p>
            <w:pPr>
              <w:spacing w:after="50" w:line="360" w:lineRule="auto" w:beforeLines="100"/>
              <w:ind w:left="0"/>
              <w:jc w:val="left"/>
            </w:pPr>
            <w:r>
              <w:rPr>
                <w:rFonts w:ascii="宋体" w:hAnsi="Times New Roman" w:eastAsia="宋体"/>
                <w:b w:val="false"/>
                <w:i w:val="false"/>
                <w:color w:val="000000"/>
                <w:sz w:val="22"/>
              </w:rPr>
              <w:t>命令字</w:t>
            </w:r>
          </w:p>
          <w:bookmarkEnd w:id="1036"/>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862533a" w:id="1037"/>
          <w:p>
            <w:pPr>
              <w:spacing w:after="50" w:line="360" w:lineRule="auto" w:beforeLines="100"/>
              <w:ind w:left="0"/>
              <w:jc w:val="left"/>
            </w:pPr>
            <w:r>
              <w:rPr>
                <w:rFonts w:ascii="宋体" w:hAnsi="Times New Roman" w:eastAsia="宋体"/>
                <w:b w:val="false"/>
                <w:i w:val="false"/>
                <w:color w:val="000000"/>
                <w:sz w:val="22"/>
              </w:rPr>
              <w:t>1</w:t>
            </w:r>
          </w:p>
          <w:bookmarkEnd w:id="1037"/>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039a355" w:id="1038"/>
          <w:p>
            <w:pPr>
              <w:spacing w:after="50" w:line="360" w:lineRule="auto" w:beforeLines="100"/>
              <w:ind w:left="0"/>
              <w:jc w:val="left"/>
            </w:pPr>
            <w:r>
              <w:rPr>
                <w:rFonts w:ascii="宋体" w:hAnsi="Times New Roman" w:eastAsia="宋体"/>
                <w:b w:val="false"/>
                <w:i w:val="false"/>
                <w:color w:val="000000"/>
                <w:sz w:val="22"/>
              </w:rPr>
              <w:t>0x26</w:t>
            </w:r>
          </w:p>
          <w:bookmarkEnd w:id="1038"/>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ecea157" w:id="1039"/>
          <w:p>
            <w:pPr>
              <w:spacing w:after="50" w:line="360" w:lineRule="auto" w:beforeLines="100"/>
              <w:ind w:left="0"/>
              <w:jc w:val="left"/>
            </w:pPr>
            <w:r>
              <w:rPr>
                <w:rFonts w:ascii="宋体" w:hAnsi="Times New Roman" w:eastAsia="宋体"/>
                <w:b w:val="false"/>
                <w:i w:val="false"/>
                <w:color w:val="000000"/>
                <w:sz w:val="22"/>
              </w:rPr>
              <w:t>数据长度</w:t>
            </w:r>
          </w:p>
          <w:bookmarkEnd w:id="1039"/>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ffb3016" w:id="1040"/>
          <w:p>
            <w:pPr>
              <w:spacing w:after="50" w:line="360" w:lineRule="auto" w:beforeLines="100"/>
              <w:ind w:left="0"/>
              <w:jc w:val="left"/>
            </w:pPr>
            <w:r>
              <w:rPr>
                <w:rFonts w:ascii="宋体" w:hAnsi="Times New Roman" w:eastAsia="宋体"/>
                <w:b w:val="false"/>
                <w:i w:val="false"/>
                <w:color w:val="000000"/>
                <w:sz w:val="22"/>
              </w:rPr>
              <w:t>2</w:t>
            </w:r>
          </w:p>
          <w:bookmarkEnd w:id="1040"/>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5c50395" w:id="1041"/>
          <w:p>
            <w:pPr>
              <w:spacing w:after="50" w:line="360" w:lineRule="auto" w:beforeLines="100"/>
              <w:ind w:left="0"/>
              <w:jc w:val="left"/>
            </w:pPr>
            <w:r>
              <w:rPr>
                <w:rFonts w:ascii="宋体" w:hAnsi="Times New Roman" w:eastAsia="宋体"/>
                <w:b w:val="false"/>
                <w:i w:val="false"/>
                <w:color w:val="000000"/>
                <w:sz w:val="22"/>
              </w:rPr>
              <w:t>0x0001</w:t>
            </w:r>
          </w:p>
          <w:bookmarkEnd w:id="1041"/>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eba5981" w:id="1042"/>
          <w:p>
            <w:pPr>
              <w:spacing w:after="50" w:line="360" w:lineRule="auto" w:beforeLines="100"/>
              <w:ind w:left="0"/>
              <w:jc w:val="left"/>
            </w:pPr>
            <w:r>
              <w:rPr>
                <w:rFonts w:ascii="宋体" w:hAnsi="Times New Roman" w:eastAsia="宋体"/>
                <w:b w:val="false"/>
                <w:i w:val="false"/>
                <w:color w:val="000000"/>
                <w:sz w:val="22"/>
              </w:rPr>
              <w:t>时区</w:t>
            </w:r>
          </w:p>
          <w:bookmarkEnd w:id="1042"/>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220e42e" w:id="1043"/>
          <w:p>
            <w:pPr>
              <w:spacing w:after="50" w:line="360" w:lineRule="auto" w:beforeLines="100"/>
              <w:ind w:left="0"/>
              <w:jc w:val="left"/>
            </w:pPr>
            <w:r>
              <w:rPr>
                <w:rFonts w:ascii="宋体" w:hAnsi="Times New Roman" w:eastAsia="宋体"/>
                <w:b w:val="false"/>
                <w:i w:val="false"/>
                <w:color w:val="000000"/>
                <w:sz w:val="22"/>
              </w:rPr>
              <w:t>1</w:t>
            </w:r>
          </w:p>
          <w:bookmarkEnd w:id="1043"/>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6b5d12e" w:id="1044"/>
          <w:p>
            <w:pPr>
              <w:spacing w:after="50" w:line="360" w:lineRule="auto" w:beforeLines="100"/>
              <w:ind w:left="0"/>
              <w:jc w:val="left"/>
            </w:pPr>
            <w:r>
              <w:rPr>
                <w:rFonts w:ascii="宋体" w:hAnsi="Times New Roman" w:eastAsia="宋体"/>
                <w:b w:val="false"/>
                <w:i w:val="false"/>
                <w:color w:val="000000"/>
                <w:sz w:val="22"/>
              </w:rPr>
              <w:t>获取时间的时区，比如：8，为东八区，-8为西八区</w:t>
            </w:r>
          </w:p>
          <w:bookmarkEnd w:id="1044"/>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b3edb3d" w:id="1045"/>
          <w:p>
            <w:pPr>
              <w:spacing w:after="50" w:line="360" w:lineRule="auto" w:beforeLines="100"/>
              <w:ind w:left="0"/>
              <w:jc w:val="left"/>
            </w:pPr>
            <w:r>
              <w:rPr>
                <w:rFonts w:ascii="宋体" w:hAnsi="Times New Roman" w:eastAsia="宋体"/>
                <w:b w:val="false"/>
                <w:i w:val="false"/>
                <w:color w:val="000000"/>
                <w:sz w:val="22"/>
              </w:rPr>
              <w:t>校验和</w:t>
            </w:r>
          </w:p>
          <w:bookmarkEnd w:id="1045"/>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520f015" w:id="1046"/>
          <w:p>
            <w:pPr>
              <w:spacing w:after="50" w:line="360" w:lineRule="auto" w:beforeLines="100"/>
              <w:ind w:left="0"/>
              <w:jc w:val="left"/>
            </w:pPr>
            <w:r>
              <w:rPr>
                <w:rFonts w:ascii="宋体" w:hAnsi="Times New Roman" w:eastAsia="宋体"/>
                <w:b w:val="false"/>
                <w:i w:val="false"/>
                <w:color w:val="000000"/>
                <w:sz w:val="22"/>
              </w:rPr>
              <w:t>1</w:t>
            </w:r>
          </w:p>
          <w:bookmarkEnd w:id="1046"/>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8f87ae2" w:id="1047"/>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1047"/>
        </w:tc>
      </w:tr>
    </w:tbl>
    <w:bookmarkEnd w:id="1026"/>
    <w:bookmarkStart w:name="u9822908a" w:id="1048"/>
    <w:p>
      <w:pPr>
        <w:spacing w:after="50" w:line="360" w:lineRule="auto" w:beforeLines="100"/>
        <w:ind w:left="0"/>
        <w:jc w:val="left"/>
      </w:pPr>
      <w:r>
        <w:rPr>
          <w:rFonts w:ascii="宋体" w:hAnsi="Times New Roman" w:eastAsia="宋体"/>
          <w:b w:val="false"/>
          <w:i w:val="false"/>
          <w:color w:val="000000"/>
          <w:sz w:val="22"/>
        </w:rPr>
        <w:t>模组回复</w:t>
      </w:r>
    </w:p>
    <w:bookmarkEnd w:id="1048"/>
    <w:bookmarkStart w:name="hkFK4" w:id="1049"/>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32"/>
        <w:gridCol w:w="2692"/>
        <w:gridCol w:w="8310"/>
      </w:tblGrid>
      <w:tr>
        <w:trPr>
          <w:trHeight w:val="495" w:hRule="atLeast"/>
        </w:trPr>
        <w:tc>
          <w:tcPr>
            <w:tcW w:w="263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2c717dc" w:id="1050"/>
          <w:p>
            <w:pPr>
              <w:spacing w:after="50" w:line="360" w:lineRule="auto" w:beforeLines="100"/>
              <w:ind w:left="0"/>
              <w:jc w:val="left"/>
            </w:pPr>
            <w:r>
              <w:rPr>
                <w:rFonts w:ascii="宋体" w:hAnsi="Times New Roman" w:eastAsia="宋体"/>
                <w:b w:val="false"/>
                <w:i w:val="false"/>
                <w:color w:val="000000"/>
                <w:sz w:val="22"/>
              </w:rPr>
              <w:t>字段</w:t>
            </w:r>
          </w:p>
          <w:bookmarkEnd w:id="1050"/>
        </w:tc>
        <w:tc>
          <w:tcPr>
            <w:tcW w:w="269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492cc8e" w:id="1051"/>
          <w:p>
            <w:pPr>
              <w:spacing w:after="50" w:line="360" w:lineRule="auto" w:beforeLines="100"/>
              <w:ind w:left="0"/>
              <w:jc w:val="left"/>
            </w:pPr>
            <w:r>
              <w:rPr>
                <w:rFonts w:ascii="宋体" w:hAnsi="Times New Roman" w:eastAsia="宋体"/>
                <w:b w:val="false"/>
                <w:i w:val="false"/>
                <w:color w:val="000000"/>
                <w:sz w:val="22"/>
              </w:rPr>
              <w:t>长度（byte）</w:t>
            </w:r>
          </w:p>
          <w:bookmarkEnd w:id="1051"/>
        </w:tc>
        <w:tc>
          <w:tcPr>
            <w:tcW w:w="831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1888bc7" w:id="1052"/>
          <w:p>
            <w:pPr>
              <w:spacing w:after="50" w:line="360" w:lineRule="auto" w:beforeLines="100"/>
              <w:ind w:left="0"/>
              <w:jc w:val="left"/>
            </w:pPr>
            <w:r>
              <w:rPr>
                <w:rFonts w:ascii="宋体" w:hAnsi="Times New Roman" w:eastAsia="宋体"/>
                <w:b w:val="false"/>
                <w:i w:val="false"/>
                <w:color w:val="000000"/>
                <w:sz w:val="22"/>
              </w:rPr>
              <w:t>说明</w:t>
            </w:r>
          </w:p>
          <w:bookmarkEnd w:id="1052"/>
        </w:tc>
      </w:tr>
      <w:tr>
        <w:trPr>
          <w:trHeight w:val="495" w:hRule="atLeast"/>
        </w:trPr>
        <w:tc>
          <w:tcPr>
            <w:tcW w:w="263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3288f85" w:id="1053"/>
          <w:p>
            <w:pPr>
              <w:spacing w:after="50" w:line="360" w:lineRule="auto" w:beforeLines="100"/>
              <w:ind w:left="0"/>
              <w:jc w:val="left"/>
            </w:pPr>
            <w:r>
              <w:rPr>
                <w:rFonts w:ascii="宋体" w:hAnsi="Times New Roman" w:eastAsia="宋体"/>
                <w:b w:val="false"/>
                <w:i w:val="false"/>
                <w:color w:val="000000"/>
                <w:sz w:val="22"/>
              </w:rPr>
              <w:t>帧头</w:t>
            </w:r>
          </w:p>
          <w:bookmarkEnd w:id="1053"/>
        </w:tc>
        <w:tc>
          <w:tcPr>
            <w:tcW w:w="269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e9d683c" w:id="1054"/>
          <w:p>
            <w:pPr>
              <w:spacing w:after="50" w:line="360" w:lineRule="auto" w:beforeLines="100"/>
              <w:ind w:left="0"/>
              <w:jc w:val="left"/>
            </w:pPr>
            <w:r>
              <w:rPr>
                <w:rFonts w:ascii="宋体" w:hAnsi="Times New Roman" w:eastAsia="宋体"/>
                <w:b w:val="false"/>
                <w:i w:val="false"/>
                <w:color w:val="000000"/>
                <w:sz w:val="22"/>
              </w:rPr>
              <w:t>2</w:t>
            </w:r>
          </w:p>
          <w:bookmarkEnd w:id="1054"/>
        </w:tc>
        <w:tc>
          <w:tcPr>
            <w:tcW w:w="831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183c9cf" w:id="1055"/>
          <w:p>
            <w:pPr>
              <w:spacing w:after="50" w:line="360" w:lineRule="auto" w:beforeLines="100"/>
              <w:ind w:left="0"/>
              <w:jc w:val="left"/>
            </w:pPr>
            <w:r>
              <w:rPr>
                <w:rFonts w:ascii="宋体" w:hAnsi="Times New Roman" w:eastAsia="宋体"/>
                <w:b w:val="false"/>
                <w:i w:val="false"/>
                <w:color w:val="000000"/>
                <w:sz w:val="22"/>
              </w:rPr>
              <w:t>0xA5A5</w:t>
            </w:r>
          </w:p>
          <w:bookmarkEnd w:id="1055"/>
        </w:tc>
      </w:tr>
      <w:tr>
        <w:trPr>
          <w:trHeight w:val="495" w:hRule="atLeast"/>
        </w:trPr>
        <w:tc>
          <w:tcPr>
            <w:tcW w:w="263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ef912ad" w:id="1056"/>
          <w:p>
            <w:pPr>
              <w:spacing w:after="50" w:line="360" w:lineRule="auto" w:beforeLines="100"/>
              <w:ind w:left="0"/>
              <w:jc w:val="left"/>
            </w:pPr>
            <w:r>
              <w:rPr>
                <w:rFonts w:ascii="宋体" w:hAnsi="Times New Roman" w:eastAsia="宋体"/>
                <w:b w:val="false"/>
                <w:i w:val="false"/>
                <w:color w:val="000000"/>
                <w:sz w:val="22"/>
              </w:rPr>
              <w:t>版本</w:t>
            </w:r>
          </w:p>
          <w:bookmarkEnd w:id="1056"/>
        </w:tc>
        <w:tc>
          <w:tcPr>
            <w:tcW w:w="269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28615a6" w:id="1057"/>
          <w:p>
            <w:pPr>
              <w:spacing w:after="50" w:line="360" w:lineRule="auto" w:beforeLines="100"/>
              <w:ind w:left="0"/>
              <w:jc w:val="left"/>
            </w:pPr>
            <w:r>
              <w:rPr>
                <w:rFonts w:ascii="宋体" w:hAnsi="Times New Roman" w:eastAsia="宋体"/>
                <w:b w:val="false"/>
                <w:i w:val="false"/>
                <w:color w:val="000000"/>
                <w:sz w:val="22"/>
              </w:rPr>
              <w:t>1</w:t>
            </w:r>
          </w:p>
          <w:bookmarkEnd w:id="1057"/>
        </w:tc>
        <w:tc>
          <w:tcPr>
            <w:tcW w:w="831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41ea9c4" w:id="1058"/>
          <w:p>
            <w:pPr>
              <w:spacing w:after="50" w:line="360" w:lineRule="auto" w:beforeLines="100"/>
              <w:ind w:left="0"/>
              <w:jc w:val="left"/>
            </w:pPr>
            <w:r>
              <w:rPr>
                <w:rFonts w:ascii="宋体" w:hAnsi="Times New Roman" w:eastAsia="宋体"/>
                <w:b w:val="false"/>
                <w:i w:val="false"/>
                <w:color w:val="000000"/>
                <w:sz w:val="22"/>
              </w:rPr>
              <w:t>0x03</w:t>
            </w:r>
          </w:p>
          <w:bookmarkEnd w:id="1058"/>
        </w:tc>
      </w:tr>
      <w:tr>
        <w:trPr>
          <w:trHeight w:val="495" w:hRule="atLeast"/>
        </w:trPr>
        <w:tc>
          <w:tcPr>
            <w:tcW w:w="263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c7033d9" w:id="1059"/>
          <w:p>
            <w:pPr>
              <w:spacing w:after="50" w:line="360" w:lineRule="auto" w:beforeLines="100"/>
              <w:ind w:left="0"/>
              <w:jc w:val="left"/>
            </w:pPr>
            <w:r>
              <w:rPr>
                <w:rFonts w:ascii="宋体" w:hAnsi="Times New Roman" w:eastAsia="宋体"/>
                <w:b w:val="false"/>
                <w:i w:val="false"/>
                <w:color w:val="000000"/>
                <w:sz w:val="22"/>
              </w:rPr>
              <w:t>回复命令字</w:t>
            </w:r>
          </w:p>
          <w:bookmarkEnd w:id="1059"/>
        </w:tc>
        <w:tc>
          <w:tcPr>
            <w:tcW w:w="269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c1b231d" w:id="1060"/>
          <w:p>
            <w:pPr>
              <w:spacing w:after="50" w:line="360" w:lineRule="auto" w:beforeLines="100"/>
              <w:ind w:left="0"/>
              <w:jc w:val="left"/>
            </w:pPr>
            <w:r>
              <w:rPr>
                <w:rFonts w:ascii="宋体" w:hAnsi="Times New Roman" w:eastAsia="宋体"/>
                <w:b w:val="false"/>
                <w:i w:val="false"/>
                <w:color w:val="000000"/>
                <w:sz w:val="22"/>
              </w:rPr>
              <w:t>1</w:t>
            </w:r>
          </w:p>
          <w:bookmarkEnd w:id="1060"/>
        </w:tc>
        <w:tc>
          <w:tcPr>
            <w:tcW w:w="831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6103440" w:id="1061"/>
          <w:p>
            <w:pPr>
              <w:spacing w:after="50" w:line="360" w:lineRule="auto" w:beforeLines="100"/>
              <w:ind w:left="0"/>
              <w:jc w:val="left"/>
            </w:pPr>
            <w:r>
              <w:rPr>
                <w:rFonts w:ascii="宋体" w:hAnsi="Times New Roman" w:eastAsia="宋体"/>
                <w:b w:val="false"/>
                <w:i w:val="false"/>
                <w:color w:val="000000"/>
                <w:sz w:val="22"/>
              </w:rPr>
              <w:t>0x26</w:t>
            </w:r>
          </w:p>
          <w:bookmarkEnd w:id="1061"/>
        </w:tc>
      </w:tr>
      <w:tr>
        <w:trPr>
          <w:trHeight w:val="495" w:hRule="atLeast"/>
        </w:trPr>
        <w:tc>
          <w:tcPr>
            <w:tcW w:w="263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a1fe653" w:id="1062"/>
          <w:p>
            <w:pPr>
              <w:spacing w:after="50" w:line="360" w:lineRule="auto" w:beforeLines="100"/>
              <w:ind w:left="0"/>
              <w:jc w:val="left"/>
            </w:pPr>
            <w:r>
              <w:rPr>
                <w:rFonts w:ascii="宋体" w:hAnsi="Times New Roman" w:eastAsia="宋体"/>
                <w:b w:val="false"/>
                <w:i w:val="false"/>
                <w:color w:val="000000"/>
                <w:sz w:val="22"/>
              </w:rPr>
              <w:t>数据长度</w:t>
            </w:r>
          </w:p>
          <w:bookmarkEnd w:id="1062"/>
        </w:tc>
        <w:tc>
          <w:tcPr>
            <w:tcW w:w="269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d5defd5" w:id="1063"/>
          <w:p>
            <w:pPr>
              <w:spacing w:after="50" w:line="360" w:lineRule="auto" w:beforeLines="100"/>
              <w:ind w:left="0"/>
              <w:jc w:val="left"/>
            </w:pPr>
            <w:r>
              <w:rPr>
                <w:rFonts w:ascii="宋体" w:hAnsi="Times New Roman" w:eastAsia="宋体"/>
                <w:b w:val="false"/>
                <w:i w:val="false"/>
                <w:color w:val="000000"/>
                <w:sz w:val="22"/>
              </w:rPr>
              <w:t>2</w:t>
            </w:r>
          </w:p>
          <w:bookmarkEnd w:id="1063"/>
        </w:tc>
        <w:tc>
          <w:tcPr>
            <w:tcW w:w="831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365b4b8" w:id="1064"/>
          <w:p>
            <w:pPr>
              <w:spacing w:after="50" w:line="360" w:lineRule="auto" w:beforeLines="100"/>
              <w:ind w:left="0"/>
              <w:jc w:val="left"/>
            </w:pPr>
            <w:r>
              <w:rPr>
                <w:rFonts w:ascii="宋体" w:hAnsi="Times New Roman" w:eastAsia="宋体"/>
                <w:b w:val="false"/>
                <w:i w:val="false"/>
                <w:color w:val="000000"/>
                <w:sz w:val="22"/>
              </w:rPr>
              <w:t>0x0009</w:t>
            </w:r>
          </w:p>
          <w:bookmarkEnd w:id="1064"/>
        </w:tc>
      </w:tr>
      <w:tr>
        <w:trPr>
          <w:trHeight w:val="495" w:hRule="atLeast"/>
        </w:trPr>
        <w:tc>
          <w:tcPr>
            <w:tcW w:w="263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4563715" w:id="1065"/>
          <w:p>
            <w:pPr>
              <w:spacing w:after="50" w:line="360" w:lineRule="auto" w:beforeLines="100"/>
              <w:ind w:left="0"/>
              <w:jc w:val="left"/>
            </w:pPr>
            <w:r>
              <w:rPr>
                <w:rFonts w:ascii="宋体" w:hAnsi="Times New Roman" w:eastAsia="宋体"/>
                <w:b w:val="false"/>
                <w:i w:val="false"/>
                <w:color w:val="000000"/>
                <w:sz w:val="22"/>
              </w:rPr>
              <w:t>错误码</w:t>
            </w:r>
          </w:p>
          <w:bookmarkEnd w:id="1065"/>
        </w:tc>
        <w:tc>
          <w:tcPr>
            <w:tcW w:w="269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b38cae3" w:id="1066"/>
          <w:p>
            <w:pPr>
              <w:spacing w:after="50" w:line="360" w:lineRule="auto" w:beforeLines="100"/>
              <w:ind w:left="0"/>
              <w:jc w:val="left"/>
            </w:pPr>
            <w:r>
              <w:rPr>
                <w:rFonts w:ascii="宋体" w:hAnsi="Times New Roman" w:eastAsia="宋体"/>
                <w:b w:val="false"/>
                <w:i w:val="false"/>
                <w:color w:val="000000"/>
                <w:sz w:val="22"/>
              </w:rPr>
              <w:t>1</w:t>
            </w:r>
          </w:p>
          <w:bookmarkEnd w:id="1066"/>
        </w:tc>
        <w:tc>
          <w:tcPr>
            <w:tcW w:w="831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5b7e356" w:id="1067"/>
          <w:p>
            <w:pPr>
              <w:spacing w:after="50" w:line="360" w:lineRule="auto" w:beforeLines="100"/>
              <w:ind w:left="0"/>
              <w:jc w:val="left"/>
            </w:pPr>
            <w:r>
              <w:rPr>
                <w:rFonts w:ascii="宋体" w:hAnsi="Times New Roman" w:eastAsia="宋体"/>
                <w:b w:val="false"/>
                <w:i w:val="false"/>
                <w:color w:val="000000"/>
                <w:sz w:val="22"/>
              </w:rPr>
              <w:t>0表示成功，1表示失败</w:t>
            </w:r>
          </w:p>
          <w:bookmarkEnd w:id="1067"/>
        </w:tc>
      </w:tr>
      <w:tr>
        <w:trPr>
          <w:trHeight w:val="495" w:hRule="atLeast"/>
        </w:trPr>
        <w:tc>
          <w:tcPr>
            <w:tcW w:w="263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0690f9e" w:id="1068"/>
          <w:p>
            <w:pPr>
              <w:spacing w:after="50" w:line="360" w:lineRule="auto" w:beforeLines="100"/>
              <w:ind w:left="0"/>
              <w:jc w:val="left"/>
            </w:pPr>
            <w:r>
              <w:rPr>
                <w:rFonts w:ascii="宋体" w:hAnsi="Times New Roman" w:eastAsia="宋体"/>
                <w:b w:val="false"/>
                <w:i w:val="false"/>
                <w:color w:val="000000"/>
                <w:sz w:val="22"/>
              </w:rPr>
              <w:t>数据</w:t>
            </w:r>
          </w:p>
          <w:bookmarkEnd w:id="1068"/>
        </w:tc>
        <w:tc>
          <w:tcPr>
            <w:tcW w:w="269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244caea" w:id="1069"/>
          <w:p>
            <w:pPr>
              <w:spacing w:after="50" w:line="360" w:lineRule="auto" w:beforeLines="100"/>
              <w:ind w:left="0"/>
              <w:jc w:val="left"/>
            </w:pPr>
            <w:r>
              <w:rPr>
                <w:rFonts w:ascii="宋体" w:hAnsi="Times New Roman" w:eastAsia="宋体"/>
                <w:b w:val="false"/>
                <w:i w:val="false"/>
                <w:color w:val="000000"/>
                <w:sz w:val="22"/>
              </w:rPr>
              <w:t>8</w:t>
            </w:r>
          </w:p>
          <w:bookmarkEnd w:id="1069"/>
        </w:tc>
        <w:tc>
          <w:tcPr>
            <w:tcW w:w="831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0efcf1e" w:id="1070"/>
          <w:p>
            <w:pPr>
              <w:spacing w:after="50" w:line="360" w:lineRule="auto" w:beforeLines="100"/>
              <w:ind w:left="0"/>
              <w:jc w:val="left"/>
            </w:pPr>
            <w:r>
              <w:rPr>
                <w:rFonts w:ascii="宋体" w:hAnsi="Times New Roman" w:eastAsia="宋体"/>
                <w:b w:val="false"/>
                <w:i w:val="false"/>
                <w:color w:val="000000"/>
                <w:sz w:val="22"/>
              </w:rPr>
              <w:t>data[0]-时区，比如：8，为东八区，-8为西八区</w:t>
            </w:r>
          </w:p>
          <w:bookmarkEnd w:id="1070"/>
          <w:bookmarkStart w:name="u0c2272af" w:id="1071"/>
          <w:p>
            <w:pPr>
              <w:spacing w:after="50" w:line="360" w:lineRule="auto" w:beforeLines="100"/>
              <w:ind w:left="0"/>
              <w:jc w:val="left"/>
            </w:pPr>
            <w:r>
              <w:rPr>
                <w:rFonts w:ascii="宋体" w:hAnsi="Times New Roman" w:eastAsia="宋体"/>
                <w:b w:val="false"/>
                <w:i w:val="false"/>
                <w:color w:val="000000"/>
                <w:sz w:val="22"/>
              </w:rPr>
              <w:t>data[1]-年份，0x00表示2000年</w:t>
            </w:r>
          </w:p>
          <w:bookmarkEnd w:id="1071"/>
          <w:bookmarkStart w:name="uef74798d" w:id="1072"/>
          <w:p>
            <w:pPr>
              <w:spacing w:after="50" w:line="360" w:lineRule="auto" w:beforeLines="100"/>
              <w:ind w:left="0"/>
              <w:jc w:val="left"/>
            </w:pPr>
            <w:r>
              <w:rPr>
                <w:rFonts w:ascii="宋体" w:hAnsi="Times New Roman" w:eastAsia="宋体"/>
                <w:b w:val="false"/>
                <w:i w:val="false"/>
                <w:color w:val="000000"/>
                <w:sz w:val="22"/>
              </w:rPr>
              <w:t>data[2]-月份，1~12</w:t>
            </w:r>
          </w:p>
          <w:bookmarkEnd w:id="1072"/>
          <w:bookmarkStart w:name="u832538da" w:id="1073"/>
          <w:p>
            <w:pPr>
              <w:spacing w:after="50" w:line="360" w:lineRule="auto" w:beforeLines="100"/>
              <w:ind w:left="0"/>
              <w:jc w:val="left"/>
            </w:pPr>
            <w:r>
              <w:rPr>
                <w:rFonts w:ascii="宋体" w:hAnsi="Times New Roman" w:eastAsia="宋体"/>
                <w:b w:val="false"/>
                <w:i w:val="false"/>
                <w:color w:val="000000"/>
                <w:sz w:val="22"/>
              </w:rPr>
              <w:t>data[3]-日期，1~31</w:t>
            </w:r>
          </w:p>
          <w:bookmarkEnd w:id="1073"/>
          <w:bookmarkStart w:name="u78111a67" w:id="1074"/>
          <w:p>
            <w:pPr>
              <w:spacing w:after="50" w:line="360" w:lineRule="auto" w:beforeLines="100"/>
              <w:ind w:left="0"/>
              <w:jc w:val="left"/>
            </w:pPr>
            <w:r>
              <w:rPr>
                <w:rFonts w:ascii="宋体" w:hAnsi="Times New Roman" w:eastAsia="宋体"/>
                <w:b w:val="false"/>
                <w:i w:val="false"/>
                <w:color w:val="000000"/>
                <w:sz w:val="22"/>
              </w:rPr>
              <w:t>data[4]-星期，1~7，7表示周日</w:t>
            </w:r>
          </w:p>
          <w:bookmarkEnd w:id="1074"/>
          <w:bookmarkStart w:name="u98686052" w:id="1075"/>
          <w:p>
            <w:pPr>
              <w:spacing w:after="50" w:line="360" w:lineRule="auto" w:beforeLines="100"/>
              <w:ind w:left="0"/>
              <w:jc w:val="left"/>
            </w:pPr>
            <w:r>
              <w:rPr>
                <w:rFonts w:ascii="宋体" w:hAnsi="Times New Roman" w:eastAsia="宋体"/>
                <w:b w:val="false"/>
                <w:i w:val="false"/>
                <w:color w:val="000000"/>
                <w:sz w:val="22"/>
              </w:rPr>
              <w:t>data[5]-时，0~23</w:t>
            </w:r>
          </w:p>
          <w:bookmarkEnd w:id="1075"/>
          <w:bookmarkStart w:name="u8445fcf0" w:id="1076"/>
          <w:p>
            <w:pPr>
              <w:spacing w:after="50" w:line="360" w:lineRule="auto" w:beforeLines="100"/>
              <w:ind w:left="0"/>
              <w:jc w:val="left"/>
            </w:pPr>
            <w:r>
              <w:rPr>
                <w:rFonts w:ascii="宋体" w:hAnsi="Times New Roman" w:eastAsia="宋体"/>
                <w:b w:val="false"/>
                <w:i w:val="false"/>
                <w:color w:val="000000"/>
                <w:sz w:val="22"/>
              </w:rPr>
              <w:t>data[6]-分，0~59</w:t>
            </w:r>
          </w:p>
          <w:bookmarkEnd w:id="1076"/>
          <w:bookmarkStart w:name="u8a6b326e" w:id="1077"/>
          <w:p>
            <w:pPr>
              <w:spacing w:after="50" w:line="360" w:lineRule="auto" w:beforeLines="100"/>
              <w:ind w:left="0"/>
              <w:jc w:val="left"/>
            </w:pPr>
            <w:r>
              <w:rPr>
                <w:rFonts w:ascii="宋体" w:hAnsi="Times New Roman" w:eastAsia="宋体"/>
                <w:b w:val="false"/>
                <w:i w:val="false"/>
                <w:color w:val="000000"/>
                <w:sz w:val="22"/>
              </w:rPr>
              <w:t>data[7]-秒，0~59</w:t>
            </w:r>
          </w:p>
          <w:bookmarkEnd w:id="1077"/>
        </w:tc>
      </w:tr>
      <w:tr>
        <w:trPr>
          <w:trHeight w:val="495" w:hRule="atLeast"/>
        </w:trPr>
        <w:tc>
          <w:tcPr>
            <w:tcW w:w="263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ee78077" w:id="1078"/>
          <w:p>
            <w:pPr>
              <w:spacing w:after="50" w:line="360" w:lineRule="auto" w:beforeLines="100"/>
              <w:ind w:left="0"/>
              <w:jc w:val="left"/>
            </w:pPr>
            <w:r>
              <w:rPr>
                <w:rFonts w:ascii="宋体" w:hAnsi="Times New Roman" w:eastAsia="宋体"/>
                <w:b w:val="false"/>
                <w:i w:val="false"/>
                <w:color w:val="000000"/>
                <w:sz w:val="22"/>
              </w:rPr>
              <w:t>校验和</w:t>
            </w:r>
          </w:p>
          <w:bookmarkEnd w:id="1078"/>
        </w:tc>
        <w:tc>
          <w:tcPr>
            <w:tcW w:w="269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efe971a" w:id="1079"/>
          <w:p>
            <w:pPr>
              <w:spacing w:after="50" w:line="360" w:lineRule="auto" w:beforeLines="100"/>
              <w:ind w:left="0"/>
              <w:jc w:val="left"/>
            </w:pPr>
            <w:r>
              <w:rPr>
                <w:rFonts w:ascii="宋体" w:hAnsi="Times New Roman" w:eastAsia="宋体"/>
                <w:b w:val="false"/>
                <w:i w:val="false"/>
                <w:color w:val="000000"/>
                <w:sz w:val="22"/>
              </w:rPr>
              <w:t>1</w:t>
            </w:r>
          </w:p>
          <w:bookmarkEnd w:id="1079"/>
        </w:tc>
        <w:tc>
          <w:tcPr>
            <w:tcW w:w="831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6162eea" w:id="1080"/>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1080"/>
        </w:tc>
      </w:tr>
    </w:tbl>
    <w:bookmarkEnd w:id="1049"/>
    <w:bookmarkStart w:name="ZOB60" w:id="1081"/>
    <w:p>
      <w:pPr>
        <w:pStyle w:val="Heading2"/>
        <w:spacing w:after="50" w:line="360" w:lineRule="auto" w:beforeLines="100"/>
        <w:ind w:left="0"/>
        <w:jc w:val="left"/>
      </w:pPr>
      <w:r>
        <w:rPr>
          <w:rFonts w:ascii="宋体" w:hAnsi="Times New Roman" w:eastAsia="宋体"/>
        </w:rPr>
        <w:t>5.15 服务设置</w:t>
      </w:r>
    </w:p>
    <w:bookmarkEnd w:id="1081"/>
    <w:bookmarkStart w:name="u84654e35" w:id="1082"/>
    <w:p>
      <w:pPr>
        <w:spacing w:after="50" w:line="360" w:lineRule="auto" w:beforeLines="100"/>
        <w:ind w:left="0"/>
        <w:jc w:val="left"/>
      </w:pPr>
      <w:r>
        <w:rPr>
          <w:rFonts w:ascii="宋体" w:hAnsi="Times New Roman" w:eastAsia="宋体"/>
          <w:b w:val="false"/>
          <w:i w:val="false"/>
          <w:color w:val="000000"/>
          <w:sz w:val="22"/>
        </w:rPr>
        <w:t>mcu打开模组某项服务</w:t>
      </w:r>
    </w:p>
    <w:bookmarkEnd w:id="1082"/>
    <w:bookmarkStart w:name="uae1c9cfa" w:id="1083"/>
    <w:p>
      <w:pPr>
        <w:spacing w:after="50" w:line="360" w:lineRule="auto" w:beforeLines="100"/>
        <w:ind w:left="0"/>
        <w:jc w:val="left"/>
      </w:pPr>
      <w:r>
        <w:rPr>
          <w:rFonts w:ascii="宋体" w:hAnsi="Times New Roman" w:eastAsia="宋体"/>
          <w:b w:val="false"/>
          <w:i w:val="false"/>
          <w:color w:val="000000"/>
          <w:sz w:val="22"/>
        </w:rPr>
        <w:t>MCU发送</w:t>
      </w:r>
    </w:p>
    <w:bookmarkEnd w:id="1083"/>
    <w:bookmarkStart w:name="qT4WK" w:id="1084"/>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60"/>
        <w:gridCol w:w="2715"/>
        <w:gridCol w:w="8259"/>
      </w:tblGrid>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92c39e6" w:id="1085"/>
          <w:p>
            <w:pPr>
              <w:spacing w:after="50" w:line="360" w:lineRule="auto" w:beforeLines="100"/>
              <w:ind w:left="0"/>
              <w:jc w:val="left"/>
            </w:pPr>
            <w:r>
              <w:rPr>
                <w:rFonts w:ascii="宋体" w:hAnsi="Times New Roman" w:eastAsia="宋体"/>
                <w:b w:val="false"/>
                <w:i w:val="false"/>
                <w:color w:val="000000"/>
                <w:sz w:val="22"/>
              </w:rPr>
              <w:t>字段</w:t>
            </w:r>
          </w:p>
          <w:bookmarkEnd w:id="1085"/>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fe438bf" w:id="1086"/>
          <w:p>
            <w:pPr>
              <w:spacing w:after="50" w:line="360" w:lineRule="auto" w:beforeLines="100"/>
              <w:ind w:left="0"/>
              <w:jc w:val="left"/>
            </w:pPr>
            <w:r>
              <w:rPr>
                <w:rFonts w:ascii="宋体" w:hAnsi="Times New Roman" w:eastAsia="宋体"/>
                <w:b w:val="false"/>
                <w:i w:val="false"/>
                <w:color w:val="000000"/>
                <w:sz w:val="22"/>
              </w:rPr>
              <w:t>长度（byte）</w:t>
            </w:r>
          </w:p>
          <w:bookmarkEnd w:id="1086"/>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aa830a3" w:id="1087"/>
          <w:p>
            <w:pPr>
              <w:spacing w:after="50" w:line="360" w:lineRule="auto" w:beforeLines="100"/>
              <w:ind w:left="0"/>
              <w:jc w:val="left"/>
            </w:pPr>
            <w:r>
              <w:rPr>
                <w:rFonts w:ascii="宋体" w:hAnsi="Times New Roman" w:eastAsia="宋体"/>
                <w:b w:val="false"/>
                <w:i w:val="false"/>
                <w:color w:val="000000"/>
                <w:sz w:val="22"/>
              </w:rPr>
              <w:t>说明</w:t>
            </w:r>
          </w:p>
          <w:bookmarkEnd w:id="1087"/>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d6cfcb3" w:id="1088"/>
          <w:p>
            <w:pPr>
              <w:spacing w:after="50" w:line="360" w:lineRule="auto" w:beforeLines="100"/>
              <w:ind w:left="0"/>
              <w:jc w:val="left"/>
            </w:pPr>
            <w:r>
              <w:rPr>
                <w:rFonts w:ascii="宋体" w:hAnsi="Times New Roman" w:eastAsia="宋体"/>
                <w:b w:val="false"/>
                <w:i w:val="false"/>
                <w:color w:val="000000"/>
                <w:sz w:val="22"/>
              </w:rPr>
              <w:t>帧头</w:t>
            </w:r>
          </w:p>
          <w:bookmarkEnd w:id="1088"/>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e24e15e" w:id="1089"/>
          <w:p>
            <w:pPr>
              <w:spacing w:after="50" w:line="360" w:lineRule="auto" w:beforeLines="100"/>
              <w:ind w:left="0"/>
              <w:jc w:val="left"/>
            </w:pPr>
            <w:r>
              <w:rPr>
                <w:rFonts w:ascii="宋体" w:hAnsi="Times New Roman" w:eastAsia="宋体"/>
                <w:b w:val="false"/>
                <w:i w:val="false"/>
                <w:color w:val="000000"/>
                <w:sz w:val="22"/>
              </w:rPr>
              <w:t>2</w:t>
            </w:r>
          </w:p>
          <w:bookmarkEnd w:id="1089"/>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dc0fa3e" w:id="1090"/>
          <w:p>
            <w:pPr>
              <w:spacing w:after="50" w:line="360" w:lineRule="auto" w:beforeLines="100"/>
              <w:ind w:left="0"/>
              <w:jc w:val="left"/>
            </w:pPr>
            <w:r>
              <w:rPr>
                <w:rFonts w:ascii="宋体" w:hAnsi="Times New Roman" w:eastAsia="宋体"/>
                <w:b w:val="false"/>
                <w:i w:val="false"/>
                <w:color w:val="000000"/>
                <w:sz w:val="22"/>
              </w:rPr>
              <w:t>0xA5A5</w:t>
            </w:r>
          </w:p>
          <w:bookmarkEnd w:id="1090"/>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1803a91" w:id="1091"/>
          <w:p>
            <w:pPr>
              <w:spacing w:after="50" w:line="360" w:lineRule="auto" w:beforeLines="100"/>
              <w:ind w:left="0"/>
              <w:jc w:val="left"/>
            </w:pPr>
            <w:r>
              <w:rPr>
                <w:rFonts w:ascii="宋体" w:hAnsi="Times New Roman" w:eastAsia="宋体"/>
                <w:b w:val="false"/>
                <w:i w:val="false"/>
                <w:color w:val="000000"/>
                <w:sz w:val="22"/>
              </w:rPr>
              <w:t>版本</w:t>
            </w:r>
          </w:p>
          <w:bookmarkEnd w:id="1091"/>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02b07a9" w:id="1092"/>
          <w:p>
            <w:pPr>
              <w:spacing w:after="50" w:line="360" w:lineRule="auto" w:beforeLines="100"/>
              <w:ind w:left="0"/>
              <w:jc w:val="left"/>
            </w:pPr>
            <w:r>
              <w:rPr>
                <w:rFonts w:ascii="宋体" w:hAnsi="Times New Roman" w:eastAsia="宋体"/>
                <w:b w:val="false"/>
                <w:i w:val="false"/>
                <w:color w:val="000000"/>
                <w:sz w:val="22"/>
              </w:rPr>
              <w:t>1</w:t>
            </w:r>
          </w:p>
          <w:bookmarkEnd w:id="1092"/>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7ccb018" w:id="1093"/>
          <w:p>
            <w:pPr>
              <w:spacing w:after="50" w:line="360" w:lineRule="auto" w:beforeLines="100"/>
              <w:ind w:left="0"/>
              <w:jc w:val="left"/>
            </w:pPr>
            <w:r>
              <w:rPr>
                <w:rFonts w:ascii="宋体" w:hAnsi="Times New Roman" w:eastAsia="宋体"/>
                <w:b w:val="false"/>
                <w:i w:val="false"/>
                <w:color w:val="000000"/>
                <w:sz w:val="22"/>
              </w:rPr>
              <w:t>0x03</w:t>
            </w:r>
          </w:p>
          <w:bookmarkEnd w:id="1093"/>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ad790c7" w:id="1094"/>
          <w:p>
            <w:pPr>
              <w:spacing w:after="50" w:line="360" w:lineRule="auto" w:beforeLines="100"/>
              <w:ind w:left="0"/>
              <w:jc w:val="left"/>
            </w:pPr>
            <w:r>
              <w:rPr>
                <w:rFonts w:ascii="宋体" w:hAnsi="Times New Roman" w:eastAsia="宋体"/>
                <w:b w:val="false"/>
                <w:i w:val="false"/>
                <w:color w:val="000000"/>
                <w:sz w:val="22"/>
              </w:rPr>
              <w:t>命令字</w:t>
            </w:r>
          </w:p>
          <w:bookmarkEnd w:id="1094"/>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1c509d8" w:id="1095"/>
          <w:p>
            <w:pPr>
              <w:spacing w:after="50" w:line="360" w:lineRule="auto" w:beforeLines="100"/>
              <w:ind w:left="0"/>
              <w:jc w:val="left"/>
            </w:pPr>
            <w:r>
              <w:rPr>
                <w:rFonts w:ascii="宋体" w:hAnsi="Times New Roman" w:eastAsia="宋体"/>
                <w:b w:val="false"/>
                <w:i w:val="false"/>
                <w:color w:val="000000"/>
                <w:sz w:val="22"/>
              </w:rPr>
              <w:t>1</w:t>
            </w:r>
          </w:p>
          <w:bookmarkEnd w:id="1095"/>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23f02ae" w:id="1096"/>
          <w:p>
            <w:pPr>
              <w:spacing w:after="50" w:line="360" w:lineRule="auto" w:beforeLines="100"/>
              <w:ind w:left="0"/>
              <w:jc w:val="left"/>
            </w:pPr>
            <w:r>
              <w:rPr>
                <w:rFonts w:ascii="宋体" w:hAnsi="Times New Roman" w:eastAsia="宋体"/>
                <w:b w:val="false"/>
                <w:i w:val="false"/>
                <w:color w:val="000000"/>
                <w:sz w:val="22"/>
              </w:rPr>
              <w:t>0x02</w:t>
            </w:r>
          </w:p>
          <w:bookmarkEnd w:id="1096"/>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7f5e8bb" w:id="1097"/>
          <w:p>
            <w:pPr>
              <w:spacing w:after="50" w:line="360" w:lineRule="auto" w:beforeLines="100"/>
              <w:ind w:left="0"/>
              <w:jc w:val="left"/>
            </w:pPr>
            <w:r>
              <w:rPr>
                <w:rFonts w:ascii="宋体" w:hAnsi="Times New Roman" w:eastAsia="宋体"/>
                <w:b w:val="false"/>
                <w:i w:val="false"/>
                <w:color w:val="000000"/>
                <w:sz w:val="22"/>
              </w:rPr>
              <w:t>数据长度</w:t>
            </w:r>
          </w:p>
          <w:bookmarkEnd w:id="1097"/>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2d718d3" w:id="1098"/>
          <w:p>
            <w:pPr>
              <w:spacing w:after="50" w:line="360" w:lineRule="auto" w:beforeLines="100"/>
              <w:ind w:left="0"/>
              <w:jc w:val="left"/>
            </w:pPr>
            <w:r>
              <w:rPr>
                <w:rFonts w:ascii="宋体" w:hAnsi="Times New Roman" w:eastAsia="宋体"/>
                <w:b w:val="false"/>
                <w:i w:val="false"/>
                <w:color w:val="000000"/>
                <w:sz w:val="22"/>
              </w:rPr>
              <w:t>2</w:t>
            </w:r>
          </w:p>
          <w:bookmarkEnd w:id="1098"/>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41624c5" w:id="1099"/>
          <w:p>
            <w:pPr>
              <w:spacing w:after="50" w:line="360" w:lineRule="auto" w:beforeLines="100"/>
              <w:ind w:left="0"/>
              <w:jc w:val="left"/>
            </w:pPr>
            <w:r>
              <w:rPr>
                <w:rFonts w:ascii="宋体" w:hAnsi="Times New Roman" w:eastAsia="宋体"/>
                <w:b w:val="false"/>
                <w:i w:val="false"/>
                <w:color w:val="000000"/>
                <w:sz w:val="22"/>
              </w:rPr>
              <w:t>0x0001</w:t>
            </w:r>
          </w:p>
          <w:bookmarkEnd w:id="1099"/>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93291c7" w:id="1100"/>
          <w:p>
            <w:pPr>
              <w:spacing w:after="50" w:line="360" w:lineRule="auto" w:beforeLines="100"/>
              <w:ind w:left="0"/>
              <w:jc w:val="left"/>
            </w:pPr>
            <w:r>
              <w:rPr>
                <w:rFonts w:ascii="宋体" w:hAnsi="Times New Roman" w:eastAsia="宋体"/>
                <w:b w:val="false"/>
                <w:i w:val="false"/>
                <w:color w:val="000000"/>
                <w:sz w:val="22"/>
              </w:rPr>
              <w:t>服务数据</w:t>
            </w:r>
          </w:p>
          <w:bookmarkEnd w:id="1100"/>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1aecd4a" w:id="1101"/>
          <w:p>
            <w:pPr>
              <w:spacing w:after="50" w:line="360" w:lineRule="auto" w:beforeLines="100"/>
              <w:ind w:left="0"/>
              <w:jc w:val="left"/>
            </w:pPr>
            <w:r>
              <w:rPr>
                <w:rFonts w:ascii="宋体" w:hAnsi="Times New Roman" w:eastAsia="宋体"/>
                <w:b w:val="false"/>
                <w:i w:val="false"/>
                <w:color w:val="000000"/>
                <w:sz w:val="22"/>
              </w:rPr>
              <w:t>n</w:t>
            </w:r>
          </w:p>
          <w:bookmarkEnd w:id="1101"/>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30c871c" w:id="1102"/>
          <w:p>
            <w:pPr>
              <w:spacing w:after="50" w:line="360" w:lineRule="auto" w:beforeLines="100"/>
              <w:ind w:left="0"/>
              <w:jc w:val="left"/>
            </w:pPr>
            <w:r>
              <w:rPr>
                <w:rFonts w:ascii="宋体" w:hAnsi="Times New Roman" w:eastAsia="宋体"/>
                <w:b w:val="false"/>
                <w:i w:val="false"/>
                <w:color w:val="000000"/>
                <w:sz w:val="22"/>
              </w:rPr>
              <w:t>数据格式详见Data字段定义，具体服务选项详见附录4</w:t>
            </w:r>
          </w:p>
          <w:bookmarkEnd w:id="1102"/>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4a95f7f" w:id="1103"/>
          <w:p>
            <w:pPr>
              <w:spacing w:after="50" w:line="360" w:lineRule="auto" w:beforeLines="100"/>
              <w:ind w:left="0"/>
              <w:jc w:val="left"/>
            </w:pPr>
            <w:r>
              <w:rPr>
                <w:rFonts w:ascii="宋体" w:hAnsi="Times New Roman" w:eastAsia="宋体"/>
                <w:b w:val="false"/>
                <w:i w:val="false"/>
                <w:color w:val="000000"/>
                <w:sz w:val="22"/>
              </w:rPr>
              <w:t>校验和</w:t>
            </w:r>
          </w:p>
          <w:bookmarkEnd w:id="1103"/>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5490e7a" w:id="1104"/>
          <w:p>
            <w:pPr>
              <w:spacing w:after="50" w:line="360" w:lineRule="auto" w:beforeLines="100"/>
              <w:ind w:left="0"/>
              <w:jc w:val="left"/>
            </w:pPr>
            <w:r>
              <w:rPr>
                <w:rFonts w:ascii="宋体" w:hAnsi="Times New Roman" w:eastAsia="宋体"/>
                <w:b w:val="false"/>
                <w:i w:val="false"/>
                <w:color w:val="000000"/>
                <w:sz w:val="22"/>
              </w:rPr>
              <w:t>1</w:t>
            </w:r>
          </w:p>
          <w:bookmarkEnd w:id="1104"/>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5430c3e" w:id="1105"/>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1105"/>
        </w:tc>
      </w:tr>
    </w:tbl>
    <w:bookmarkEnd w:id="1084"/>
    <w:bookmarkStart w:name="u3ad19308" w:id="1106"/>
    <w:p>
      <w:pPr>
        <w:spacing w:after="50" w:line="360" w:lineRule="auto" w:beforeLines="100"/>
        <w:ind w:left="0"/>
        <w:jc w:val="left"/>
      </w:pPr>
      <w:r>
        <w:rPr>
          <w:rFonts w:ascii="宋体" w:hAnsi="Times New Roman" w:eastAsia="宋体"/>
          <w:b w:val="false"/>
          <w:i w:val="false"/>
          <w:color w:val="000000"/>
          <w:sz w:val="22"/>
        </w:rPr>
        <w:t>模组回复</w:t>
      </w:r>
    </w:p>
    <w:bookmarkEnd w:id="1106"/>
    <w:bookmarkStart w:name="vUl54" w:id="1107"/>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60"/>
        <w:gridCol w:w="2715"/>
        <w:gridCol w:w="8259"/>
      </w:tblGrid>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aa4feb9" w:id="1108"/>
          <w:p>
            <w:pPr>
              <w:spacing w:after="50" w:line="360" w:lineRule="auto" w:beforeLines="100"/>
              <w:ind w:left="0"/>
              <w:jc w:val="left"/>
            </w:pPr>
            <w:r>
              <w:rPr>
                <w:rFonts w:ascii="宋体" w:hAnsi="Times New Roman" w:eastAsia="宋体"/>
                <w:b w:val="false"/>
                <w:i w:val="false"/>
                <w:color w:val="000000"/>
                <w:sz w:val="22"/>
              </w:rPr>
              <w:t>字段</w:t>
            </w:r>
          </w:p>
          <w:bookmarkEnd w:id="1108"/>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e969080" w:id="1109"/>
          <w:p>
            <w:pPr>
              <w:spacing w:after="50" w:line="360" w:lineRule="auto" w:beforeLines="100"/>
              <w:ind w:left="0"/>
              <w:jc w:val="left"/>
            </w:pPr>
            <w:r>
              <w:rPr>
                <w:rFonts w:ascii="宋体" w:hAnsi="Times New Roman" w:eastAsia="宋体"/>
                <w:b w:val="false"/>
                <w:i w:val="false"/>
                <w:color w:val="000000"/>
                <w:sz w:val="22"/>
              </w:rPr>
              <w:t>长度（byte）</w:t>
            </w:r>
          </w:p>
          <w:bookmarkEnd w:id="1109"/>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415ff4a" w:id="1110"/>
          <w:p>
            <w:pPr>
              <w:spacing w:after="50" w:line="360" w:lineRule="auto" w:beforeLines="100"/>
              <w:ind w:left="0"/>
              <w:jc w:val="left"/>
            </w:pPr>
            <w:r>
              <w:rPr>
                <w:rFonts w:ascii="宋体" w:hAnsi="Times New Roman" w:eastAsia="宋体"/>
                <w:b w:val="false"/>
                <w:i w:val="false"/>
                <w:color w:val="000000"/>
                <w:sz w:val="22"/>
              </w:rPr>
              <w:t>说明</w:t>
            </w:r>
          </w:p>
          <w:bookmarkEnd w:id="1110"/>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ad438c0" w:id="1111"/>
          <w:p>
            <w:pPr>
              <w:spacing w:after="50" w:line="360" w:lineRule="auto" w:beforeLines="100"/>
              <w:ind w:left="0"/>
              <w:jc w:val="left"/>
            </w:pPr>
            <w:r>
              <w:rPr>
                <w:rFonts w:ascii="宋体" w:hAnsi="Times New Roman" w:eastAsia="宋体"/>
                <w:b w:val="false"/>
                <w:i w:val="false"/>
                <w:color w:val="000000"/>
                <w:sz w:val="22"/>
              </w:rPr>
              <w:t>帧头</w:t>
            </w:r>
          </w:p>
          <w:bookmarkEnd w:id="1111"/>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fa14c8f" w:id="1112"/>
          <w:p>
            <w:pPr>
              <w:spacing w:after="50" w:line="360" w:lineRule="auto" w:beforeLines="100"/>
              <w:ind w:left="0"/>
              <w:jc w:val="left"/>
            </w:pPr>
            <w:r>
              <w:rPr>
                <w:rFonts w:ascii="宋体" w:hAnsi="Times New Roman" w:eastAsia="宋体"/>
                <w:b w:val="false"/>
                <w:i w:val="false"/>
                <w:color w:val="000000"/>
                <w:sz w:val="22"/>
              </w:rPr>
              <w:t>2</w:t>
            </w:r>
          </w:p>
          <w:bookmarkEnd w:id="1112"/>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154293f" w:id="1113"/>
          <w:p>
            <w:pPr>
              <w:spacing w:after="50" w:line="360" w:lineRule="auto" w:beforeLines="100"/>
              <w:ind w:left="0"/>
              <w:jc w:val="left"/>
            </w:pPr>
            <w:r>
              <w:rPr>
                <w:rFonts w:ascii="宋体" w:hAnsi="Times New Roman" w:eastAsia="宋体"/>
                <w:b w:val="false"/>
                <w:i w:val="false"/>
                <w:color w:val="000000"/>
                <w:sz w:val="22"/>
              </w:rPr>
              <w:t>0xA5A5</w:t>
            </w:r>
          </w:p>
          <w:bookmarkEnd w:id="1113"/>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a6a15b6" w:id="1114"/>
          <w:p>
            <w:pPr>
              <w:spacing w:after="50" w:line="360" w:lineRule="auto" w:beforeLines="100"/>
              <w:ind w:left="0"/>
              <w:jc w:val="left"/>
            </w:pPr>
            <w:r>
              <w:rPr>
                <w:rFonts w:ascii="宋体" w:hAnsi="Times New Roman" w:eastAsia="宋体"/>
                <w:b w:val="false"/>
                <w:i w:val="false"/>
                <w:color w:val="000000"/>
                <w:sz w:val="22"/>
              </w:rPr>
              <w:t>版本</w:t>
            </w:r>
          </w:p>
          <w:bookmarkEnd w:id="1114"/>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60159c3" w:id="1115"/>
          <w:p>
            <w:pPr>
              <w:spacing w:after="50" w:line="360" w:lineRule="auto" w:beforeLines="100"/>
              <w:ind w:left="0"/>
              <w:jc w:val="left"/>
            </w:pPr>
            <w:r>
              <w:rPr>
                <w:rFonts w:ascii="宋体" w:hAnsi="Times New Roman" w:eastAsia="宋体"/>
                <w:b w:val="false"/>
                <w:i w:val="false"/>
                <w:color w:val="000000"/>
                <w:sz w:val="22"/>
              </w:rPr>
              <w:t>1</w:t>
            </w:r>
          </w:p>
          <w:bookmarkEnd w:id="1115"/>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69303f0" w:id="1116"/>
          <w:p>
            <w:pPr>
              <w:spacing w:after="50" w:line="360" w:lineRule="auto" w:beforeLines="100"/>
              <w:ind w:left="0"/>
              <w:jc w:val="left"/>
            </w:pPr>
            <w:r>
              <w:rPr>
                <w:rFonts w:ascii="宋体" w:hAnsi="Times New Roman" w:eastAsia="宋体"/>
                <w:b w:val="false"/>
                <w:i w:val="false"/>
                <w:color w:val="000000"/>
                <w:sz w:val="22"/>
              </w:rPr>
              <w:t>0x03</w:t>
            </w:r>
          </w:p>
          <w:bookmarkEnd w:id="1116"/>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6b5ad73" w:id="1117"/>
          <w:p>
            <w:pPr>
              <w:spacing w:after="50" w:line="360" w:lineRule="auto" w:beforeLines="100"/>
              <w:ind w:left="0"/>
              <w:jc w:val="left"/>
            </w:pPr>
            <w:r>
              <w:rPr>
                <w:rFonts w:ascii="宋体" w:hAnsi="Times New Roman" w:eastAsia="宋体"/>
                <w:b w:val="false"/>
                <w:i w:val="false"/>
                <w:color w:val="000000"/>
                <w:sz w:val="22"/>
              </w:rPr>
              <w:t>回复命令字</w:t>
            </w:r>
          </w:p>
          <w:bookmarkEnd w:id="1117"/>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cfb8587" w:id="1118"/>
          <w:p>
            <w:pPr>
              <w:spacing w:after="50" w:line="360" w:lineRule="auto" w:beforeLines="100"/>
              <w:ind w:left="0"/>
              <w:jc w:val="left"/>
            </w:pPr>
            <w:r>
              <w:rPr>
                <w:rFonts w:ascii="宋体" w:hAnsi="Times New Roman" w:eastAsia="宋体"/>
                <w:b w:val="false"/>
                <w:i w:val="false"/>
                <w:color w:val="000000"/>
                <w:sz w:val="22"/>
              </w:rPr>
              <w:t>1</w:t>
            </w:r>
          </w:p>
          <w:bookmarkEnd w:id="1118"/>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7724a53" w:id="1119"/>
          <w:p>
            <w:pPr>
              <w:spacing w:after="50" w:line="360" w:lineRule="auto" w:beforeLines="100"/>
              <w:ind w:left="0"/>
              <w:jc w:val="left"/>
            </w:pPr>
            <w:r>
              <w:rPr>
                <w:rFonts w:ascii="宋体" w:hAnsi="Times New Roman" w:eastAsia="宋体"/>
                <w:b w:val="false"/>
                <w:i w:val="false"/>
                <w:color w:val="000000"/>
                <w:sz w:val="22"/>
              </w:rPr>
              <w:t>0x02</w:t>
            </w:r>
          </w:p>
          <w:bookmarkEnd w:id="1119"/>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c2259fe" w:id="1120"/>
          <w:p>
            <w:pPr>
              <w:spacing w:after="50" w:line="360" w:lineRule="auto" w:beforeLines="100"/>
              <w:ind w:left="0"/>
              <w:jc w:val="left"/>
            </w:pPr>
            <w:r>
              <w:rPr>
                <w:rFonts w:ascii="宋体" w:hAnsi="Times New Roman" w:eastAsia="宋体"/>
                <w:b w:val="false"/>
                <w:i w:val="false"/>
                <w:color w:val="000000"/>
                <w:sz w:val="22"/>
              </w:rPr>
              <w:t>数据长度</w:t>
            </w:r>
          </w:p>
          <w:bookmarkEnd w:id="1120"/>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0d3d4ce" w:id="1121"/>
          <w:p>
            <w:pPr>
              <w:spacing w:after="50" w:line="360" w:lineRule="auto" w:beforeLines="100"/>
              <w:ind w:left="0"/>
              <w:jc w:val="left"/>
            </w:pPr>
            <w:r>
              <w:rPr>
                <w:rFonts w:ascii="宋体" w:hAnsi="Times New Roman" w:eastAsia="宋体"/>
                <w:b w:val="false"/>
                <w:i w:val="false"/>
                <w:color w:val="000000"/>
                <w:sz w:val="22"/>
              </w:rPr>
              <w:t>2</w:t>
            </w:r>
          </w:p>
          <w:bookmarkEnd w:id="1121"/>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5faef63" w:id="1122"/>
          <w:p>
            <w:pPr>
              <w:spacing w:after="50" w:line="360" w:lineRule="auto" w:beforeLines="100"/>
              <w:ind w:left="0"/>
              <w:jc w:val="left"/>
            </w:pPr>
            <w:r>
              <w:rPr>
                <w:rFonts w:ascii="宋体" w:hAnsi="Times New Roman" w:eastAsia="宋体"/>
                <w:b w:val="false"/>
                <w:i w:val="false"/>
                <w:color w:val="000000"/>
                <w:sz w:val="22"/>
              </w:rPr>
              <w:t>0x0001</w:t>
            </w:r>
          </w:p>
          <w:bookmarkEnd w:id="1122"/>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e07692d" w:id="1123"/>
          <w:p>
            <w:pPr>
              <w:spacing w:after="50" w:line="360" w:lineRule="auto" w:beforeLines="100"/>
              <w:ind w:left="0"/>
              <w:jc w:val="left"/>
            </w:pPr>
            <w:r>
              <w:rPr>
                <w:rFonts w:ascii="宋体" w:hAnsi="Times New Roman" w:eastAsia="宋体"/>
                <w:b w:val="false"/>
                <w:i w:val="false"/>
                <w:color w:val="000000"/>
                <w:sz w:val="22"/>
              </w:rPr>
              <w:t>错误码</w:t>
            </w:r>
          </w:p>
          <w:bookmarkEnd w:id="1123"/>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6db3db6" w:id="1124"/>
          <w:p>
            <w:pPr>
              <w:spacing w:after="50" w:line="360" w:lineRule="auto" w:beforeLines="100"/>
              <w:ind w:left="0"/>
              <w:jc w:val="left"/>
            </w:pPr>
            <w:r>
              <w:rPr>
                <w:rFonts w:ascii="宋体" w:hAnsi="Times New Roman" w:eastAsia="宋体"/>
                <w:b w:val="false"/>
                <w:i w:val="false"/>
                <w:color w:val="000000"/>
                <w:sz w:val="22"/>
              </w:rPr>
              <w:t>1</w:t>
            </w:r>
          </w:p>
          <w:bookmarkEnd w:id="1124"/>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86838d2" w:id="1125"/>
          <w:p>
            <w:pPr>
              <w:spacing w:after="50" w:line="360" w:lineRule="auto" w:beforeLines="100"/>
              <w:ind w:left="0"/>
              <w:jc w:val="left"/>
            </w:pPr>
            <w:r>
              <w:rPr>
                <w:rFonts w:ascii="宋体" w:hAnsi="Times New Roman" w:eastAsia="宋体"/>
                <w:b w:val="false"/>
                <w:i w:val="false"/>
                <w:color w:val="000000"/>
                <w:sz w:val="22"/>
              </w:rPr>
              <w:t>0表示服务设置成功，1表示服务设置失败</w:t>
            </w:r>
          </w:p>
          <w:bookmarkEnd w:id="1125"/>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1fe57c1" w:id="1126"/>
          <w:p>
            <w:pPr>
              <w:spacing w:after="50" w:line="360" w:lineRule="auto" w:beforeLines="100"/>
              <w:ind w:left="0"/>
              <w:jc w:val="left"/>
            </w:pPr>
            <w:r>
              <w:rPr>
                <w:rFonts w:ascii="宋体" w:hAnsi="Times New Roman" w:eastAsia="宋体"/>
                <w:b w:val="false"/>
                <w:i w:val="false"/>
                <w:color w:val="000000"/>
                <w:sz w:val="22"/>
              </w:rPr>
              <w:t>校验和</w:t>
            </w:r>
          </w:p>
          <w:bookmarkEnd w:id="1126"/>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a15558a" w:id="1127"/>
          <w:p>
            <w:pPr>
              <w:spacing w:after="50" w:line="360" w:lineRule="auto" w:beforeLines="100"/>
              <w:ind w:left="0"/>
              <w:jc w:val="left"/>
            </w:pPr>
            <w:r>
              <w:rPr>
                <w:rFonts w:ascii="宋体" w:hAnsi="Times New Roman" w:eastAsia="宋体"/>
                <w:b w:val="false"/>
                <w:i w:val="false"/>
                <w:color w:val="000000"/>
                <w:sz w:val="22"/>
              </w:rPr>
              <w:t>1</w:t>
            </w:r>
          </w:p>
          <w:bookmarkEnd w:id="1127"/>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8585f33" w:id="1128"/>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1128"/>
        </w:tc>
      </w:tr>
    </w:tbl>
    <w:bookmarkEnd w:id="1107"/>
    <w:bookmarkStart w:name="uc08e57c8" w:id="1129"/>
    <w:bookmarkEnd w:id="1129"/>
    <w:bookmarkStart w:name="QDUnT" w:id="1130"/>
    <w:p>
      <w:pPr>
        <w:pStyle w:val="Heading2"/>
        <w:spacing w:after="50" w:line="360" w:lineRule="auto" w:beforeLines="100"/>
        <w:ind w:left="0"/>
        <w:jc w:val="left"/>
      </w:pPr>
      <w:r>
        <w:rPr>
          <w:rFonts w:ascii="宋体" w:hAnsi="Times New Roman" w:eastAsia="宋体"/>
        </w:rPr>
        <w:t>5.16 产测状态通知</w:t>
      </w:r>
    </w:p>
    <w:bookmarkEnd w:id="1130"/>
    <w:bookmarkStart w:name="u2d7927cc" w:id="1131"/>
    <w:p>
      <w:pPr>
        <w:numPr>
          <w:ilvl w:val="0"/>
          <w:numId w:val="11"/>
        </w:numPr>
        <w:spacing w:after="50" w:line="360" w:lineRule="auto" w:beforeLines="100"/>
        <w:ind w:left="360"/>
        <w:jc w:val="left"/>
      </w:pPr>
      <w:r>
        <w:rPr>
          <w:rFonts w:ascii="宋体" w:hAnsi="Times New Roman" w:eastAsia="宋体"/>
          <w:b w:val="false"/>
          <w:i w:val="false"/>
          <w:color w:val="000000"/>
          <w:sz w:val="22"/>
        </w:rPr>
        <w:t>模组发送</w:t>
      </w:r>
    </w:p>
    <w:bookmarkEnd w:id="1131"/>
    <w:bookmarkStart w:name="XRxnB" w:id="1132"/>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60"/>
        <w:gridCol w:w="2715"/>
        <w:gridCol w:w="8259"/>
      </w:tblGrid>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f01b23d" w:id="1133"/>
          <w:p>
            <w:pPr>
              <w:spacing w:after="50" w:line="360" w:lineRule="auto" w:beforeLines="100"/>
              <w:ind w:left="0"/>
              <w:jc w:val="left"/>
            </w:pPr>
            <w:r>
              <w:rPr>
                <w:rFonts w:ascii="宋体" w:hAnsi="Times New Roman" w:eastAsia="宋体"/>
                <w:b w:val="false"/>
                <w:i w:val="false"/>
                <w:color w:val="000000"/>
                <w:sz w:val="22"/>
              </w:rPr>
              <w:t>字段</w:t>
            </w:r>
          </w:p>
          <w:bookmarkEnd w:id="1133"/>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adf9108" w:id="1134"/>
          <w:p>
            <w:pPr>
              <w:spacing w:after="50" w:line="360" w:lineRule="auto" w:beforeLines="100"/>
              <w:ind w:left="0"/>
              <w:jc w:val="left"/>
            </w:pPr>
            <w:r>
              <w:rPr>
                <w:rFonts w:ascii="宋体" w:hAnsi="Times New Roman" w:eastAsia="宋体"/>
                <w:b w:val="false"/>
                <w:i w:val="false"/>
                <w:color w:val="000000"/>
                <w:sz w:val="22"/>
              </w:rPr>
              <w:t>长度（byte）</w:t>
            </w:r>
          </w:p>
          <w:bookmarkEnd w:id="1134"/>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4e947a3" w:id="1135"/>
          <w:p>
            <w:pPr>
              <w:spacing w:after="50" w:line="360" w:lineRule="auto" w:beforeLines="100"/>
              <w:ind w:left="0"/>
              <w:jc w:val="left"/>
            </w:pPr>
            <w:r>
              <w:rPr>
                <w:rFonts w:ascii="宋体" w:hAnsi="Times New Roman" w:eastAsia="宋体"/>
                <w:b w:val="false"/>
                <w:i w:val="false"/>
                <w:color w:val="000000"/>
                <w:sz w:val="22"/>
              </w:rPr>
              <w:t>说明</w:t>
            </w:r>
          </w:p>
          <w:bookmarkEnd w:id="1135"/>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0bf4bb6" w:id="1136"/>
          <w:p>
            <w:pPr>
              <w:spacing w:after="50" w:line="360" w:lineRule="auto" w:beforeLines="100"/>
              <w:ind w:left="0"/>
              <w:jc w:val="left"/>
            </w:pPr>
            <w:r>
              <w:rPr>
                <w:rFonts w:ascii="宋体" w:hAnsi="Times New Roman" w:eastAsia="宋体"/>
                <w:b w:val="false"/>
                <w:i w:val="false"/>
                <w:color w:val="000000"/>
                <w:sz w:val="22"/>
              </w:rPr>
              <w:t>帧头</w:t>
            </w:r>
          </w:p>
          <w:bookmarkEnd w:id="1136"/>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6c61b74" w:id="1137"/>
          <w:p>
            <w:pPr>
              <w:spacing w:after="50" w:line="360" w:lineRule="auto" w:beforeLines="100"/>
              <w:ind w:left="0"/>
              <w:jc w:val="left"/>
            </w:pPr>
            <w:r>
              <w:rPr>
                <w:rFonts w:ascii="宋体" w:hAnsi="Times New Roman" w:eastAsia="宋体"/>
                <w:b w:val="false"/>
                <w:i w:val="false"/>
                <w:color w:val="000000"/>
                <w:sz w:val="22"/>
              </w:rPr>
              <w:t>2</w:t>
            </w:r>
          </w:p>
          <w:bookmarkEnd w:id="1137"/>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054ccd4" w:id="1138"/>
          <w:p>
            <w:pPr>
              <w:spacing w:after="50" w:line="360" w:lineRule="auto" w:beforeLines="100"/>
              <w:ind w:left="0"/>
              <w:jc w:val="left"/>
            </w:pPr>
            <w:r>
              <w:rPr>
                <w:rFonts w:ascii="宋体" w:hAnsi="Times New Roman" w:eastAsia="宋体"/>
                <w:b w:val="false"/>
                <w:i w:val="false"/>
                <w:color w:val="000000"/>
                <w:sz w:val="22"/>
              </w:rPr>
              <w:t>0xA5A5</w:t>
            </w:r>
          </w:p>
          <w:bookmarkEnd w:id="1138"/>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9a58494" w:id="1139"/>
          <w:p>
            <w:pPr>
              <w:spacing w:after="50" w:line="360" w:lineRule="auto" w:beforeLines="100"/>
              <w:ind w:left="0"/>
              <w:jc w:val="left"/>
            </w:pPr>
            <w:r>
              <w:rPr>
                <w:rFonts w:ascii="宋体" w:hAnsi="Times New Roman" w:eastAsia="宋体"/>
                <w:b w:val="false"/>
                <w:i w:val="false"/>
                <w:color w:val="000000"/>
                <w:sz w:val="22"/>
              </w:rPr>
              <w:t>版本</w:t>
            </w:r>
          </w:p>
          <w:bookmarkEnd w:id="1139"/>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17e22f3" w:id="1140"/>
          <w:p>
            <w:pPr>
              <w:spacing w:after="50" w:line="360" w:lineRule="auto" w:beforeLines="100"/>
              <w:ind w:left="0"/>
              <w:jc w:val="left"/>
            </w:pPr>
            <w:r>
              <w:rPr>
                <w:rFonts w:ascii="宋体" w:hAnsi="Times New Roman" w:eastAsia="宋体"/>
                <w:b w:val="false"/>
                <w:i w:val="false"/>
                <w:color w:val="000000"/>
                <w:sz w:val="22"/>
              </w:rPr>
              <w:t>1</w:t>
            </w:r>
          </w:p>
          <w:bookmarkEnd w:id="1140"/>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d022512" w:id="1141"/>
          <w:p>
            <w:pPr>
              <w:spacing w:after="50" w:line="360" w:lineRule="auto" w:beforeLines="100"/>
              <w:ind w:left="0"/>
              <w:jc w:val="left"/>
            </w:pPr>
            <w:r>
              <w:rPr>
                <w:rFonts w:ascii="宋体" w:hAnsi="Times New Roman" w:eastAsia="宋体"/>
                <w:b w:val="false"/>
                <w:i w:val="false"/>
                <w:color w:val="000000"/>
                <w:sz w:val="22"/>
              </w:rPr>
              <w:t>0x03</w:t>
            </w:r>
          </w:p>
          <w:bookmarkEnd w:id="1141"/>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c335169" w:id="1142"/>
          <w:p>
            <w:pPr>
              <w:spacing w:after="50" w:line="360" w:lineRule="auto" w:beforeLines="100"/>
              <w:ind w:left="0"/>
              <w:jc w:val="left"/>
            </w:pPr>
            <w:r>
              <w:rPr>
                <w:rFonts w:ascii="宋体" w:hAnsi="Times New Roman" w:eastAsia="宋体"/>
                <w:b w:val="false"/>
                <w:i w:val="false"/>
                <w:color w:val="000000"/>
                <w:sz w:val="22"/>
              </w:rPr>
              <w:t>命令字</w:t>
            </w:r>
          </w:p>
          <w:bookmarkEnd w:id="1142"/>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e70cd5b" w:id="1143"/>
          <w:p>
            <w:pPr>
              <w:spacing w:after="50" w:line="360" w:lineRule="auto" w:beforeLines="100"/>
              <w:ind w:left="0"/>
              <w:jc w:val="left"/>
            </w:pPr>
            <w:r>
              <w:rPr>
                <w:rFonts w:ascii="宋体" w:hAnsi="Times New Roman" w:eastAsia="宋体"/>
                <w:b w:val="false"/>
                <w:i w:val="false"/>
                <w:color w:val="000000"/>
                <w:sz w:val="22"/>
              </w:rPr>
              <w:t>1</w:t>
            </w:r>
          </w:p>
          <w:bookmarkEnd w:id="1143"/>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6a1abb0" w:id="1144"/>
          <w:p>
            <w:pPr>
              <w:spacing w:after="50" w:line="360" w:lineRule="auto" w:beforeLines="100"/>
              <w:ind w:left="0"/>
              <w:jc w:val="left"/>
            </w:pPr>
            <w:r>
              <w:rPr>
                <w:rFonts w:ascii="宋体" w:hAnsi="Times New Roman" w:eastAsia="宋体"/>
                <w:b w:val="false"/>
                <w:i w:val="false"/>
                <w:color w:val="000000"/>
                <w:sz w:val="22"/>
              </w:rPr>
              <w:t>0x60</w:t>
            </w:r>
          </w:p>
          <w:bookmarkEnd w:id="1144"/>
        </w:tc>
      </w:tr>
      <w:tr>
        <w:trPr>
          <w:trHeight w:val="55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34a3632" w:id="1145"/>
          <w:p>
            <w:pPr>
              <w:spacing w:after="50" w:line="360" w:lineRule="auto" w:beforeLines="100"/>
              <w:ind w:left="0"/>
              <w:jc w:val="left"/>
            </w:pPr>
            <w:r>
              <w:rPr>
                <w:rFonts w:ascii="宋体" w:hAnsi="Times New Roman" w:eastAsia="宋体"/>
                <w:b w:val="false"/>
                <w:i w:val="false"/>
                <w:color w:val="000000"/>
                <w:sz w:val="22"/>
              </w:rPr>
              <w:t>数据长度</w:t>
            </w:r>
          </w:p>
          <w:bookmarkEnd w:id="1145"/>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d377811" w:id="1146"/>
          <w:p>
            <w:pPr>
              <w:spacing w:after="50" w:line="360" w:lineRule="auto" w:beforeLines="100"/>
              <w:ind w:left="0"/>
              <w:jc w:val="left"/>
            </w:pPr>
            <w:r>
              <w:rPr>
                <w:rFonts w:ascii="宋体" w:hAnsi="Times New Roman" w:eastAsia="宋体"/>
                <w:b w:val="false"/>
                <w:i w:val="false"/>
                <w:color w:val="000000"/>
                <w:sz w:val="22"/>
              </w:rPr>
              <w:t>2</w:t>
            </w:r>
          </w:p>
          <w:bookmarkEnd w:id="1146"/>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a25ce7a" w:id="1147"/>
          <w:p>
            <w:pPr>
              <w:spacing w:after="50" w:line="360" w:lineRule="auto" w:beforeLines="100"/>
              <w:ind w:left="0"/>
              <w:jc w:val="left"/>
            </w:pPr>
            <w:r>
              <w:rPr>
                <w:rFonts w:ascii="宋体" w:hAnsi="Times New Roman" w:eastAsia="宋体"/>
                <w:b w:val="false"/>
                <w:i w:val="false"/>
                <w:color w:val="000000"/>
                <w:sz w:val="22"/>
              </w:rPr>
              <w:t>0x0001</w:t>
            </w:r>
          </w:p>
          <w:bookmarkEnd w:id="1147"/>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6c5dd9e" w:id="1148"/>
          <w:p>
            <w:pPr>
              <w:spacing w:after="50" w:line="360" w:lineRule="auto" w:beforeLines="100"/>
              <w:ind w:left="0"/>
              <w:jc w:val="left"/>
            </w:pPr>
            <w:r>
              <w:rPr>
                <w:rFonts w:ascii="宋体" w:hAnsi="Times New Roman" w:eastAsia="宋体"/>
                <w:b w:val="false"/>
                <w:i w:val="false"/>
                <w:color w:val="000000"/>
                <w:sz w:val="22"/>
              </w:rPr>
              <w:t>数据</w:t>
            </w:r>
          </w:p>
          <w:bookmarkEnd w:id="1148"/>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820938f" w:id="1149"/>
          <w:p>
            <w:pPr>
              <w:spacing w:after="50" w:line="360" w:lineRule="auto" w:beforeLines="100"/>
              <w:ind w:left="0"/>
              <w:jc w:val="left"/>
            </w:pPr>
            <w:r>
              <w:rPr>
                <w:rFonts w:ascii="宋体" w:hAnsi="Times New Roman" w:eastAsia="宋体"/>
                <w:b w:val="false"/>
                <w:i w:val="false"/>
                <w:color w:val="000000"/>
                <w:sz w:val="22"/>
              </w:rPr>
              <w:t>1</w:t>
            </w:r>
          </w:p>
          <w:bookmarkEnd w:id="1149"/>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2bad54e" w:id="1150"/>
          <w:p>
            <w:pPr>
              <w:spacing w:after="50" w:line="360" w:lineRule="auto" w:beforeLines="100"/>
              <w:ind w:left="0"/>
              <w:jc w:val="left"/>
            </w:pPr>
            <w:r>
              <w:rPr>
                <w:rFonts w:ascii="宋体" w:hAnsi="Times New Roman" w:eastAsia="宋体"/>
                <w:b w:val="false"/>
                <w:i w:val="false"/>
                <w:color w:val="000000"/>
                <w:sz w:val="22"/>
              </w:rPr>
              <w:t>模组工作状态</w:t>
            </w:r>
          </w:p>
          <w:bookmarkEnd w:id="1150"/>
          <w:bookmarkStart w:name="uec0abe70" w:id="1151"/>
          <w:p>
            <w:pPr>
              <w:spacing w:after="50" w:line="360" w:lineRule="auto" w:beforeLines="100"/>
              <w:ind w:left="0"/>
              <w:jc w:val="left"/>
            </w:pPr>
            <w:r>
              <w:rPr>
                <w:rFonts w:ascii="宋体" w:hAnsi="Times New Roman" w:eastAsia="宋体"/>
                <w:b w:val="false"/>
                <w:i w:val="false"/>
                <w:color w:val="000000"/>
                <w:sz w:val="22"/>
              </w:rPr>
              <w:t>0x01 -产测开始</w:t>
            </w:r>
          </w:p>
          <w:bookmarkEnd w:id="1151"/>
          <w:bookmarkStart w:name="u67b5a6cc" w:id="1152"/>
          <w:p>
            <w:pPr>
              <w:spacing w:after="50" w:line="360" w:lineRule="auto" w:beforeLines="100"/>
              <w:ind w:left="0"/>
              <w:jc w:val="left"/>
            </w:pPr>
            <w:r>
              <w:rPr>
                <w:rFonts w:ascii="宋体" w:hAnsi="Times New Roman" w:eastAsia="宋体"/>
                <w:b w:val="false"/>
                <w:i w:val="false"/>
                <w:color w:val="000000"/>
                <w:sz w:val="22"/>
              </w:rPr>
              <w:t>0x02 -产测结果失败，并退出产测</w:t>
            </w:r>
          </w:p>
          <w:bookmarkEnd w:id="1152"/>
          <w:bookmarkStart w:name="ueb3710c4" w:id="1153"/>
          <w:p>
            <w:pPr>
              <w:spacing w:after="50" w:line="360" w:lineRule="auto" w:beforeLines="100"/>
              <w:ind w:left="0"/>
              <w:jc w:val="left"/>
            </w:pPr>
            <w:r>
              <w:rPr>
                <w:rFonts w:ascii="宋体" w:hAnsi="Times New Roman" w:eastAsia="宋体"/>
                <w:b w:val="false"/>
                <w:i w:val="false"/>
                <w:color w:val="000000"/>
                <w:sz w:val="22"/>
              </w:rPr>
              <w:t>0x00 -产测成功，并退出产测</w:t>
            </w:r>
          </w:p>
          <w:bookmarkEnd w:id="1153"/>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934e8fc" w:id="1154"/>
          <w:p>
            <w:pPr>
              <w:spacing w:after="50" w:line="360" w:lineRule="auto" w:beforeLines="100"/>
              <w:ind w:left="0"/>
              <w:jc w:val="left"/>
            </w:pPr>
            <w:r>
              <w:rPr>
                <w:rFonts w:ascii="宋体" w:hAnsi="Times New Roman" w:eastAsia="宋体"/>
                <w:b w:val="false"/>
                <w:i w:val="false"/>
                <w:color w:val="000000"/>
                <w:sz w:val="22"/>
              </w:rPr>
              <w:t>校验和</w:t>
            </w:r>
          </w:p>
          <w:bookmarkEnd w:id="1154"/>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e3738ab" w:id="1155"/>
          <w:p>
            <w:pPr>
              <w:spacing w:after="50" w:line="360" w:lineRule="auto" w:beforeLines="100"/>
              <w:ind w:left="0"/>
              <w:jc w:val="left"/>
            </w:pPr>
            <w:r>
              <w:rPr>
                <w:rFonts w:ascii="宋体" w:hAnsi="Times New Roman" w:eastAsia="宋体"/>
                <w:b w:val="false"/>
                <w:i w:val="false"/>
                <w:color w:val="000000"/>
                <w:sz w:val="22"/>
              </w:rPr>
              <w:t>1</w:t>
            </w:r>
          </w:p>
          <w:bookmarkEnd w:id="1155"/>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60d6285" w:id="1156"/>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1156"/>
        </w:tc>
      </w:tr>
    </w:tbl>
    <w:bookmarkEnd w:id="1132"/>
    <w:bookmarkStart w:name="u2adf575d" w:id="1157"/>
    <w:p>
      <w:pPr>
        <w:numPr>
          <w:ilvl w:val="0"/>
          <w:numId w:val="12"/>
        </w:numPr>
        <w:spacing w:after="50" w:line="360" w:lineRule="auto" w:beforeLines="100"/>
        <w:ind w:left="360"/>
        <w:jc w:val="left"/>
      </w:pPr>
      <w:r>
        <w:rPr>
          <w:rFonts w:ascii="宋体" w:hAnsi="Times New Roman" w:eastAsia="宋体"/>
          <w:b w:val="false"/>
          <w:i w:val="false"/>
          <w:color w:val="000000"/>
          <w:sz w:val="22"/>
        </w:rPr>
        <w:t>MCU回复</w:t>
      </w:r>
    </w:p>
    <w:bookmarkEnd w:id="1157"/>
    <w:bookmarkStart w:name="alnLE" w:id="1158"/>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60"/>
        <w:gridCol w:w="2715"/>
        <w:gridCol w:w="8259"/>
      </w:tblGrid>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3d74882" w:id="1159"/>
          <w:p>
            <w:pPr>
              <w:spacing w:after="50" w:line="360" w:lineRule="auto" w:beforeLines="100"/>
              <w:ind w:left="0"/>
              <w:jc w:val="left"/>
            </w:pPr>
            <w:r>
              <w:rPr>
                <w:rFonts w:ascii="宋体" w:hAnsi="Times New Roman" w:eastAsia="宋体"/>
                <w:b w:val="false"/>
                <w:i w:val="false"/>
                <w:color w:val="000000"/>
                <w:sz w:val="22"/>
              </w:rPr>
              <w:t>字段</w:t>
            </w:r>
          </w:p>
          <w:bookmarkEnd w:id="1159"/>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ac2f289" w:id="1160"/>
          <w:p>
            <w:pPr>
              <w:spacing w:after="50" w:line="360" w:lineRule="auto" w:beforeLines="100"/>
              <w:ind w:left="0"/>
              <w:jc w:val="left"/>
            </w:pPr>
            <w:r>
              <w:rPr>
                <w:rFonts w:ascii="宋体" w:hAnsi="Times New Roman" w:eastAsia="宋体"/>
                <w:b w:val="false"/>
                <w:i w:val="false"/>
                <w:color w:val="000000"/>
                <w:sz w:val="22"/>
              </w:rPr>
              <w:t>长度（byte）</w:t>
            </w:r>
          </w:p>
          <w:bookmarkEnd w:id="1160"/>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b6a828f" w:id="1161"/>
          <w:p>
            <w:pPr>
              <w:spacing w:after="50" w:line="360" w:lineRule="auto" w:beforeLines="100"/>
              <w:ind w:left="0"/>
              <w:jc w:val="left"/>
            </w:pPr>
            <w:r>
              <w:rPr>
                <w:rFonts w:ascii="宋体" w:hAnsi="Times New Roman" w:eastAsia="宋体"/>
                <w:b w:val="false"/>
                <w:i w:val="false"/>
                <w:color w:val="000000"/>
                <w:sz w:val="22"/>
              </w:rPr>
              <w:t>说明</w:t>
            </w:r>
          </w:p>
          <w:bookmarkEnd w:id="1161"/>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1eea79d" w:id="1162"/>
          <w:p>
            <w:pPr>
              <w:spacing w:after="50" w:line="360" w:lineRule="auto" w:beforeLines="100"/>
              <w:ind w:left="0"/>
              <w:jc w:val="left"/>
            </w:pPr>
            <w:r>
              <w:rPr>
                <w:rFonts w:ascii="宋体" w:hAnsi="Times New Roman" w:eastAsia="宋体"/>
                <w:b w:val="false"/>
                <w:i w:val="false"/>
                <w:color w:val="000000"/>
                <w:sz w:val="22"/>
              </w:rPr>
              <w:t>帧头</w:t>
            </w:r>
          </w:p>
          <w:bookmarkEnd w:id="1162"/>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87ca12c" w:id="1163"/>
          <w:p>
            <w:pPr>
              <w:spacing w:after="50" w:line="360" w:lineRule="auto" w:beforeLines="100"/>
              <w:ind w:left="0"/>
              <w:jc w:val="left"/>
            </w:pPr>
            <w:r>
              <w:rPr>
                <w:rFonts w:ascii="宋体" w:hAnsi="Times New Roman" w:eastAsia="宋体"/>
                <w:b w:val="false"/>
                <w:i w:val="false"/>
                <w:color w:val="000000"/>
                <w:sz w:val="22"/>
              </w:rPr>
              <w:t>2</w:t>
            </w:r>
          </w:p>
          <w:bookmarkEnd w:id="1163"/>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93582f4" w:id="1164"/>
          <w:p>
            <w:pPr>
              <w:spacing w:after="50" w:line="360" w:lineRule="auto" w:beforeLines="100"/>
              <w:ind w:left="0"/>
              <w:jc w:val="left"/>
            </w:pPr>
            <w:r>
              <w:rPr>
                <w:rFonts w:ascii="宋体" w:hAnsi="Times New Roman" w:eastAsia="宋体"/>
                <w:b w:val="false"/>
                <w:i w:val="false"/>
                <w:color w:val="000000"/>
                <w:sz w:val="22"/>
              </w:rPr>
              <w:t>0xA5A5</w:t>
            </w:r>
          </w:p>
          <w:bookmarkEnd w:id="1164"/>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6a7fb3f" w:id="1165"/>
          <w:p>
            <w:pPr>
              <w:spacing w:after="50" w:line="360" w:lineRule="auto" w:beforeLines="100"/>
              <w:ind w:left="0"/>
              <w:jc w:val="left"/>
            </w:pPr>
            <w:r>
              <w:rPr>
                <w:rFonts w:ascii="宋体" w:hAnsi="Times New Roman" w:eastAsia="宋体"/>
                <w:b w:val="false"/>
                <w:i w:val="false"/>
                <w:color w:val="000000"/>
                <w:sz w:val="22"/>
              </w:rPr>
              <w:t>版本</w:t>
            </w:r>
          </w:p>
          <w:bookmarkEnd w:id="1165"/>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0c7d1c3" w:id="1166"/>
          <w:p>
            <w:pPr>
              <w:spacing w:after="50" w:line="360" w:lineRule="auto" w:beforeLines="100"/>
              <w:ind w:left="0"/>
              <w:jc w:val="left"/>
            </w:pPr>
            <w:r>
              <w:rPr>
                <w:rFonts w:ascii="宋体" w:hAnsi="Times New Roman" w:eastAsia="宋体"/>
                <w:b w:val="false"/>
                <w:i w:val="false"/>
                <w:color w:val="000000"/>
                <w:sz w:val="22"/>
              </w:rPr>
              <w:t>1</w:t>
            </w:r>
          </w:p>
          <w:bookmarkEnd w:id="1166"/>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7b3b0ea" w:id="1167"/>
          <w:p>
            <w:pPr>
              <w:spacing w:after="50" w:line="360" w:lineRule="auto" w:beforeLines="100"/>
              <w:ind w:left="0"/>
              <w:jc w:val="left"/>
            </w:pPr>
            <w:r>
              <w:rPr>
                <w:rFonts w:ascii="宋体" w:hAnsi="Times New Roman" w:eastAsia="宋体"/>
                <w:b w:val="false"/>
                <w:i w:val="false"/>
                <w:color w:val="000000"/>
                <w:sz w:val="22"/>
              </w:rPr>
              <w:t>0x03</w:t>
            </w:r>
          </w:p>
          <w:bookmarkEnd w:id="1167"/>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30aa909" w:id="1168"/>
          <w:p>
            <w:pPr>
              <w:spacing w:after="50" w:line="360" w:lineRule="auto" w:beforeLines="100"/>
              <w:ind w:left="0"/>
              <w:jc w:val="left"/>
            </w:pPr>
            <w:r>
              <w:rPr>
                <w:rFonts w:ascii="宋体" w:hAnsi="Times New Roman" w:eastAsia="宋体"/>
                <w:b w:val="false"/>
                <w:i w:val="false"/>
                <w:color w:val="000000"/>
                <w:sz w:val="22"/>
              </w:rPr>
              <w:t>回复命令字</w:t>
            </w:r>
          </w:p>
          <w:bookmarkEnd w:id="1168"/>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4fd318a" w:id="1169"/>
          <w:p>
            <w:pPr>
              <w:spacing w:after="50" w:line="360" w:lineRule="auto" w:beforeLines="100"/>
              <w:ind w:left="0"/>
              <w:jc w:val="left"/>
            </w:pPr>
            <w:r>
              <w:rPr>
                <w:rFonts w:ascii="宋体" w:hAnsi="Times New Roman" w:eastAsia="宋体"/>
                <w:b w:val="false"/>
                <w:i w:val="false"/>
                <w:color w:val="000000"/>
                <w:sz w:val="22"/>
              </w:rPr>
              <w:t>1</w:t>
            </w:r>
          </w:p>
          <w:bookmarkEnd w:id="1169"/>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eda7292" w:id="1170"/>
          <w:p>
            <w:pPr>
              <w:spacing w:after="50" w:line="360" w:lineRule="auto" w:beforeLines="100"/>
              <w:ind w:left="0"/>
              <w:jc w:val="left"/>
            </w:pPr>
            <w:r>
              <w:rPr>
                <w:rFonts w:ascii="宋体" w:hAnsi="Times New Roman" w:eastAsia="宋体"/>
                <w:b w:val="false"/>
                <w:i w:val="false"/>
                <w:color w:val="000000"/>
                <w:sz w:val="22"/>
              </w:rPr>
              <w:t>0x60</w:t>
            </w:r>
          </w:p>
          <w:bookmarkEnd w:id="1170"/>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4afe634" w:id="1171"/>
          <w:p>
            <w:pPr>
              <w:spacing w:after="50" w:line="360" w:lineRule="auto" w:beforeLines="100"/>
              <w:ind w:left="0"/>
              <w:jc w:val="left"/>
            </w:pPr>
            <w:r>
              <w:rPr>
                <w:rFonts w:ascii="宋体" w:hAnsi="Times New Roman" w:eastAsia="宋体"/>
                <w:b w:val="false"/>
                <w:i w:val="false"/>
                <w:color w:val="000000"/>
                <w:sz w:val="22"/>
              </w:rPr>
              <w:t>数据长度</w:t>
            </w:r>
          </w:p>
          <w:bookmarkEnd w:id="1171"/>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f0fd635" w:id="1172"/>
          <w:p>
            <w:pPr>
              <w:spacing w:after="50" w:line="360" w:lineRule="auto" w:beforeLines="100"/>
              <w:ind w:left="0"/>
              <w:jc w:val="left"/>
            </w:pPr>
            <w:r>
              <w:rPr>
                <w:rFonts w:ascii="宋体" w:hAnsi="Times New Roman" w:eastAsia="宋体"/>
                <w:b w:val="false"/>
                <w:i w:val="false"/>
                <w:color w:val="000000"/>
                <w:sz w:val="22"/>
              </w:rPr>
              <w:t>2</w:t>
            </w:r>
          </w:p>
          <w:bookmarkEnd w:id="1172"/>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09caf6e" w:id="1173"/>
          <w:p>
            <w:pPr>
              <w:spacing w:after="50" w:line="360" w:lineRule="auto" w:beforeLines="100"/>
              <w:ind w:left="0"/>
              <w:jc w:val="left"/>
            </w:pPr>
            <w:r>
              <w:rPr>
                <w:rFonts w:ascii="宋体" w:hAnsi="Times New Roman" w:eastAsia="宋体"/>
                <w:b w:val="false"/>
                <w:i w:val="false"/>
                <w:color w:val="000000"/>
                <w:sz w:val="22"/>
              </w:rPr>
              <w:t>0x0000</w:t>
            </w:r>
          </w:p>
          <w:bookmarkEnd w:id="1173"/>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65314d7" w:id="1174"/>
          <w:p>
            <w:pPr>
              <w:spacing w:after="50" w:line="360" w:lineRule="auto" w:beforeLines="100"/>
              <w:ind w:left="0"/>
              <w:jc w:val="left"/>
            </w:pPr>
            <w:r>
              <w:rPr>
                <w:rFonts w:ascii="宋体" w:hAnsi="Times New Roman" w:eastAsia="宋体"/>
                <w:b w:val="false"/>
                <w:i w:val="false"/>
                <w:color w:val="000000"/>
                <w:sz w:val="22"/>
              </w:rPr>
              <w:t>校验和</w:t>
            </w:r>
          </w:p>
          <w:bookmarkEnd w:id="1174"/>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310efb8" w:id="1175"/>
          <w:p>
            <w:pPr>
              <w:spacing w:after="50" w:line="360" w:lineRule="auto" w:beforeLines="100"/>
              <w:ind w:left="0"/>
              <w:jc w:val="left"/>
            </w:pPr>
            <w:r>
              <w:rPr>
                <w:rFonts w:ascii="宋体" w:hAnsi="Times New Roman" w:eastAsia="宋体"/>
                <w:b w:val="false"/>
                <w:i w:val="false"/>
                <w:color w:val="000000"/>
                <w:sz w:val="22"/>
              </w:rPr>
              <w:t>1</w:t>
            </w:r>
          </w:p>
          <w:bookmarkEnd w:id="1175"/>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13a2bdf" w:id="1176"/>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1176"/>
        </w:tc>
      </w:tr>
    </w:tbl>
    <w:bookmarkEnd w:id="1158"/>
    <w:bookmarkStart w:name="u57c2c12b" w:id="1177"/>
    <w:bookmarkEnd w:id="1177"/>
    <w:bookmarkStart w:name="EBHhO" w:id="1178"/>
    <w:p>
      <w:pPr>
        <w:pStyle w:val="Heading2"/>
        <w:spacing w:after="50" w:line="360" w:lineRule="auto" w:beforeLines="100"/>
        <w:ind w:left="0"/>
        <w:jc w:val="left"/>
      </w:pPr>
      <w:r>
        <w:rPr>
          <w:rFonts w:ascii="宋体" w:hAnsi="Times New Roman" w:eastAsia="宋体"/>
        </w:rPr>
        <w:t>5.17 设置产测模式</w:t>
      </w:r>
    </w:p>
    <w:bookmarkEnd w:id="1178"/>
    <w:bookmarkStart w:name="u036adfb6" w:id="1179"/>
    <w:p>
      <w:pPr>
        <w:numPr>
          <w:ilvl w:val="0"/>
          <w:numId w:val="13"/>
        </w:numPr>
        <w:spacing w:after="50" w:line="360" w:lineRule="auto" w:beforeLines="100"/>
        <w:ind w:left="360"/>
        <w:jc w:val="left"/>
      </w:pPr>
      <w:r>
        <w:rPr>
          <w:rFonts w:ascii="宋体" w:hAnsi="Times New Roman" w:eastAsia="宋体"/>
          <w:b w:val="false"/>
          <w:i w:val="false"/>
          <w:color w:val="000000"/>
          <w:sz w:val="22"/>
        </w:rPr>
        <w:t>MCU发送</w:t>
      </w:r>
    </w:p>
    <w:bookmarkEnd w:id="1179"/>
    <w:bookmarkStart w:name="hYpCE" w:id="1180"/>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60"/>
        <w:gridCol w:w="2715"/>
        <w:gridCol w:w="8259"/>
      </w:tblGrid>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346a45f" w:id="1181"/>
          <w:p>
            <w:pPr>
              <w:spacing w:after="50" w:line="360" w:lineRule="auto" w:beforeLines="100"/>
              <w:ind w:left="0"/>
              <w:jc w:val="left"/>
            </w:pPr>
            <w:r>
              <w:rPr>
                <w:rFonts w:ascii="宋体" w:hAnsi="Times New Roman" w:eastAsia="宋体"/>
                <w:b w:val="false"/>
                <w:i w:val="false"/>
                <w:color w:val="000000"/>
                <w:sz w:val="22"/>
              </w:rPr>
              <w:t>字段</w:t>
            </w:r>
          </w:p>
          <w:bookmarkEnd w:id="1181"/>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4955481" w:id="1182"/>
          <w:p>
            <w:pPr>
              <w:spacing w:after="50" w:line="360" w:lineRule="auto" w:beforeLines="100"/>
              <w:ind w:left="0"/>
              <w:jc w:val="left"/>
            </w:pPr>
            <w:r>
              <w:rPr>
                <w:rFonts w:ascii="宋体" w:hAnsi="Times New Roman" w:eastAsia="宋体"/>
                <w:b w:val="false"/>
                <w:i w:val="false"/>
                <w:color w:val="000000"/>
                <w:sz w:val="22"/>
              </w:rPr>
              <w:t>长度（byte）</w:t>
            </w:r>
          </w:p>
          <w:bookmarkEnd w:id="1182"/>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189bedc" w:id="1183"/>
          <w:p>
            <w:pPr>
              <w:spacing w:after="50" w:line="360" w:lineRule="auto" w:beforeLines="100"/>
              <w:ind w:left="0"/>
              <w:jc w:val="left"/>
            </w:pPr>
            <w:r>
              <w:rPr>
                <w:rFonts w:ascii="宋体" w:hAnsi="Times New Roman" w:eastAsia="宋体"/>
                <w:b w:val="false"/>
                <w:i w:val="false"/>
                <w:color w:val="000000"/>
                <w:sz w:val="22"/>
              </w:rPr>
              <w:t>说明</w:t>
            </w:r>
          </w:p>
          <w:bookmarkEnd w:id="1183"/>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2e9c6d0" w:id="1184"/>
          <w:p>
            <w:pPr>
              <w:spacing w:after="50" w:line="360" w:lineRule="auto" w:beforeLines="100"/>
              <w:ind w:left="0"/>
              <w:jc w:val="left"/>
            </w:pPr>
            <w:r>
              <w:rPr>
                <w:rFonts w:ascii="宋体" w:hAnsi="Times New Roman" w:eastAsia="宋体"/>
                <w:b w:val="false"/>
                <w:i w:val="false"/>
                <w:color w:val="000000"/>
                <w:sz w:val="22"/>
              </w:rPr>
              <w:t>帧头</w:t>
            </w:r>
          </w:p>
          <w:bookmarkEnd w:id="1184"/>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993b103" w:id="1185"/>
          <w:p>
            <w:pPr>
              <w:spacing w:after="50" w:line="360" w:lineRule="auto" w:beforeLines="100"/>
              <w:ind w:left="0"/>
              <w:jc w:val="left"/>
            </w:pPr>
            <w:r>
              <w:rPr>
                <w:rFonts w:ascii="宋体" w:hAnsi="Times New Roman" w:eastAsia="宋体"/>
                <w:b w:val="false"/>
                <w:i w:val="false"/>
                <w:color w:val="000000"/>
                <w:sz w:val="22"/>
              </w:rPr>
              <w:t>2</w:t>
            </w:r>
          </w:p>
          <w:bookmarkEnd w:id="1185"/>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f43819b" w:id="1186"/>
          <w:p>
            <w:pPr>
              <w:spacing w:after="50" w:line="360" w:lineRule="auto" w:beforeLines="100"/>
              <w:ind w:left="0"/>
              <w:jc w:val="left"/>
            </w:pPr>
            <w:r>
              <w:rPr>
                <w:rFonts w:ascii="宋体" w:hAnsi="Times New Roman" w:eastAsia="宋体"/>
                <w:b w:val="false"/>
                <w:i w:val="false"/>
                <w:color w:val="000000"/>
                <w:sz w:val="22"/>
              </w:rPr>
              <w:t>0xA5A5</w:t>
            </w:r>
          </w:p>
          <w:bookmarkEnd w:id="1186"/>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76bb052" w:id="1187"/>
          <w:p>
            <w:pPr>
              <w:spacing w:after="50" w:line="360" w:lineRule="auto" w:beforeLines="100"/>
              <w:ind w:left="0"/>
              <w:jc w:val="left"/>
            </w:pPr>
            <w:r>
              <w:rPr>
                <w:rFonts w:ascii="宋体" w:hAnsi="Times New Roman" w:eastAsia="宋体"/>
                <w:b w:val="false"/>
                <w:i w:val="false"/>
                <w:color w:val="000000"/>
                <w:sz w:val="22"/>
              </w:rPr>
              <w:t>版本</w:t>
            </w:r>
          </w:p>
          <w:bookmarkEnd w:id="1187"/>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88a0d9e" w:id="1188"/>
          <w:p>
            <w:pPr>
              <w:spacing w:after="50" w:line="360" w:lineRule="auto" w:beforeLines="100"/>
              <w:ind w:left="0"/>
              <w:jc w:val="left"/>
            </w:pPr>
            <w:r>
              <w:rPr>
                <w:rFonts w:ascii="宋体" w:hAnsi="Times New Roman" w:eastAsia="宋体"/>
                <w:b w:val="false"/>
                <w:i w:val="false"/>
                <w:color w:val="000000"/>
                <w:sz w:val="22"/>
              </w:rPr>
              <w:t>1</w:t>
            </w:r>
          </w:p>
          <w:bookmarkEnd w:id="1188"/>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37124ea" w:id="1189"/>
          <w:p>
            <w:pPr>
              <w:spacing w:after="50" w:line="360" w:lineRule="auto" w:beforeLines="100"/>
              <w:ind w:left="0"/>
              <w:jc w:val="left"/>
            </w:pPr>
            <w:r>
              <w:rPr>
                <w:rFonts w:ascii="宋体" w:hAnsi="Times New Roman" w:eastAsia="宋体"/>
                <w:b w:val="false"/>
                <w:i w:val="false"/>
                <w:color w:val="000000"/>
                <w:sz w:val="22"/>
              </w:rPr>
              <w:t>0x03</w:t>
            </w:r>
          </w:p>
          <w:bookmarkEnd w:id="1189"/>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a2f71fd" w:id="1190"/>
          <w:p>
            <w:pPr>
              <w:spacing w:after="50" w:line="360" w:lineRule="auto" w:beforeLines="100"/>
              <w:ind w:left="0"/>
              <w:jc w:val="left"/>
            </w:pPr>
            <w:r>
              <w:rPr>
                <w:rFonts w:ascii="宋体" w:hAnsi="Times New Roman" w:eastAsia="宋体"/>
                <w:b w:val="false"/>
                <w:i w:val="false"/>
                <w:color w:val="000000"/>
                <w:sz w:val="22"/>
              </w:rPr>
              <w:t>命令字</w:t>
            </w:r>
          </w:p>
          <w:bookmarkEnd w:id="1190"/>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e2641fd" w:id="1191"/>
          <w:p>
            <w:pPr>
              <w:spacing w:after="50" w:line="360" w:lineRule="auto" w:beforeLines="100"/>
              <w:ind w:left="0"/>
              <w:jc w:val="left"/>
            </w:pPr>
            <w:r>
              <w:rPr>
                <w:rFonts w:ascii="宋体" w:hAnsi="Times New Roman" w:eastAsia="宋体"/>
                <w:b w:val="false"/>
                <w:i w:val="false"/>
                <w:color w:val="000000"/>
                <w:sz w:val="22"/>
              </w:rPr>
              <w:t>1</w:t>
            </w:r>
          </w:p>
          <w:bookmarkEnd w:id="1191"/>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f5d2256" w:id="1192"/>
          <w:p>
            <w:pPr>
              <w:spacing w:after="50" w:line="360" w:lineRule="auto" w:beforeLines="100"/>
              <w:ind w:left="0"/>
              <w:jc w:val="left"/>
            </w:pPr>
            <w:r>
              <w:rPr>
                <w:rFonts w:ascii="宋体" w:hAnsi="Times New Roman" w:eastAsia="宋体"/>
                <w:b w:val="false"/>
                <w:i w:val="false"/>
                <w:color w:val="000000"/>
                <w:sz w:val="22"/>
              </w:rPr>
              <w:t>0x61</w:t>
            </w:r>
          </w:p>
          <w:bookmarkEnd w:id="1192"/>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4c6406d" w:id="1193"/>
          <w:p>
            <w:pPr>
              <w:spacing w:after="50" w:line="360" w:lineRule="auto" w:beforeLines="100"/>
              <w:ind w:left="0"/>
              <w:jc w:val="left"/>
            </w:pPr>
            <w:r>
              <w:rPr>
                <w:rFonts w:ascii="宋体" w:hAnsi="Times New Roman" w:eastAsia="宋体"/>
                <w:b w:val="false"/>
                <w:i w:val="false"/>
                <w:color w:val="000000"/>
                <w:sz w:val="22"/>
              </w:rPr>
              <w:t>数据长度</w:t>
            </w:r>
          </w:p>
          <w:bookmarkEnd w:id="1193"/>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4d7daec" w:id="1194"/>
          <w:p>
            <w:pPr>
              <w:spacing w:after="50" w:line="360" w:lineRule="auto" w:beforeLines="100"/>
              <w:ind w:left="0"/>
              <w:jc w:val="left"/>
            </w:pPr>
            <w:r>
              <w:rPr>
                <w:rFonts w:ascii="宋体" w:hAnsi="Times New Roman" w:eastAsia="宋体"/>
                <w:b w:val="false"/>
                <w:i w:val="false"/>
                <w:color w:val="000000"/>
                <w:sz w:val="22"/>
              </w:rPr>
              <w:t>2</w:t>
            </w:r>
          </w:p>
          <w:bookmarkEnd w:id="1194"/>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18a711d" w:id="1195"/>
          <w:p>
            <w:pPr>
              <w:spacing w:after="50" w:line="360" w:lineRule="auto" w:beforeLines="100"/>
              <w:ind w:left="0"/>
              <w:jc w:val="left"/>
            </w:pPr>
            <w:r>
              <w:rPr>
                <w:rFonts w:ascii="宋体" w:hAnsi="Times New Roman" w:eastAsia="宋体"/>
                <w:b w:val="false"/>
                <w:i w:val="false"/>
                <w:color w:val="000000"/>
                <w:sz w:val="22"/>
              </w:rPr>
              <w:t>0x0001</w:t>
            </w:r>
          </w:p>
          <w:bookmarkEnd w:id="1195"/>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53917b0" w:id="1196"/>
          <w:p>
            <w:pPr>
              <w:spacing w:after="50" w:line="360" w:lineRule="auto" w:beforeLines="100"/>
              <w:ind w:left="0"/>
              <w:jc w:val="left"/>
            </w:pPr>
            <w:r>
              <w:rPr>
                <w:rFonts w:ascii="宋体" w:hAnsi="Times New Roman" w:eastAsia="宋体"/>
                <w:b w:val="false"/>
                <w:i w:val="false"/>
                <w:color w:val="000000"/>
                <w:sz w:val="22"/>
              </w:rPr>
              <w:t>产测指令</w:t>
            </w:r>
          </w:p>
          <w:bookmarkEnd w:id="1196"/>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e93b780" w:id="1197"/>
          <w:p>
            <w:pPr>
              <w:spacing w:after="50" w:line="360" w:lineRule="auto" w:beforeLines="100"/>
              <w:ind w:left="0"/>
              <w:jc w:val="left"/>
            </w:pPr>
            <w:r>
              <w:rPr>
                <w:rFonts w:ascii="宋体" w:hAnsi="Times New Roman" w:eastAsia="宋体"/>
                <w:b w:val="false"/>
                <w:i w:val="false"/>
                <w:color w:val="000000"/>
                <w:sz w:val="22"/>
              </w:rPr>
              <w:t>1</w:t>
            </w:r>
          </w:p>
          <w:bookmarkEnd w:id="1197"/>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52a0b53" w:id="1198"/>
          <w:p>
            <w:pPr>
              <w:spacing w:after="50" w:line="360" w:lineRule="auto" w:beforeLines="100"/>
              <w:ind w:left="0"/>
              <w:jc w:val="left"/>
            </w:pPr>
            <w:r>
              <w:rPr>
                <w:rFonts w:ascii="宋体" w:hAnsi="Times New Roman" w:eastAsia="宋体"/>
                <w:b w:val="false"/>
                <w:i w:val="false"/>
                <w:color w:val="000000"/>
                <w:sz w:val="22"/>
              </w:rPr>
              <w:t>0x01 进入整机产测</w:t>
            </w:r>
          </w:p>
          <w:bookmarkEnd w:id="1198"/>
          <w:bookmarkStart w:name="u14848471" w:id="1199"/>
          <w:p>
            <w:pPr>
              <w:spacing w:after="50" w:line="360" w:lineRule="auto" w:beforeLines="100"/>
              <w:ind w:left="0"/>
              <w:jc w:val="left"/>
            </w:pPr>
            <w:r>
              <w:rPr>
                <w:rFonts w:ascii="宋体" w:hAnsi="Times New Roman" w:eastAsia="宋体"/>
                <w:b w:val="false"/>
                <w:i w:val="false"/>
                <w:color w:val="000000"/>
                <w:sz w:val="22"/>
              </w:rPr>
              <w:t>0x02 退出整机产测（强制退出）</w:t>
            </w:r>
          </w:p>
          <w:bookmarkEnd w:id="1199"/>
          <w:bookmarkStart w:name="ubc191b51" w:id="1200"/>
          <w:p>
            <w:pPr>
              <w:spacing w:after="50" w:line="360" w:lineRule="auto" w:beforeLines="100"/>
              <w:ind w:left="0"/>
              <w:jc w:val="left"/>
            </w:pPr>
            <w:r>
              <w:rPr>
                <w:rFonts w:ascii="宋体" w:hAnsi="Times New Roman" w:eastAsia="宋体"/>
                <w:b w:val="false"/>
                <w:i w:val="false"/>
                <w:color w:val="000000"/>
                <w:sz w:val="22"/>
              </w:rPr>
              <w:t>0x03 进入模组产测</w:t>
            </w:r>
          </w:p>
          <w:bookmarkEnd w:id="1200"/>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7687da8" w:id="1201"/>
          <w:p>
            <w:pPr>
              <w:spacing w:after="50" w:line="360" w:lineRule="auto" w:beforeLines="100"/>
              <w:ind w:left="0"/>
              <w:jc w:val="left"/>
            </w:pPr>
            <w:r>
              <w:rPr>
                <w:rFonts w:ascii="宋体" w:hAnsi="Times New Roman" w:eastAsia="宋体"/>
                <w:b w:val="false"/>
                <w:i w:val="false"/>
                <w:color w:val="000000"/>
                <w:sz w:val="22"/>
              </w:rPr>
              <w:t>校验和</w:t>
            </w:r>
          </w:p>
          <w:bookmarkEnd w:id="1201"/>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1e9f794" w:id="1202"/>
          <w:p>
            <w:pPr>
              <w:spacing w:after="50" w:line="360" w:lineRule="auto" w:beforeLines="100"/>
              <w:ind w:left="0"/>
              <w:jc w:val="left"/>
            </w:pPr>
            <w:r>
              <w:rPr>
                <w:rFonts w:ascii="宋体" w:hAnsi="Times New Roman" w:eastAsia="宋体"/>
                <w:b w:val="false"/>
                <w:i w:val="false"/>
                <w:color w:val="000000"/>
                <w:sz w:val="22"/>
              </w:rPr>
              <w:t>1</w:t>
            </w:r>
          </w:p>
          <w:bookmarkEnd w:id="1202"/>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0693b15" w:id="1203"/>
          <w:p>
            <w:pPr>
              <w:spacing w:after="50" w:line="360" w:lineRule="auto" w:beforeLines="100"/>
              <w:ind w:left="0"/>
              <w:jc w:val="left"/>
            </w:pPr>
            <w:r>
              <w:rPr>
                <w:rFonts w:ascii="宋体" w:hAnsi="Times New Roman" w:eastAsia="宋体"/>
                <w:b w:val="false"/>
                <w:i w:val="false"/>
                <w:color w:val="000000"/>
                <w:sz w:val="22"/>
              </w:rPr>
              <w:t>从帧头开始按字节求和得出的结果对256求余</w:t>
            </w:r>
          </w:p>
          <w:bookmarkEnd w:id="1203"/>
        </w:tc>
      </w:tr>
    </w:tbl>
    <w:bookmarkEnd w:id="1180"/>
    <w:bookmarkStart w:name="uc176db9e" w:id="1204"/>
    <w:p>
      <w:pPr>
        <w:numPr>
          <w:ilvl w:val="0"/>
          <w:numId w:val="14"/>
        </w:numPr>
        <w:spacing w:after="50" w:line="360" w:lineRule="auto" w:beforeLines="100"/>
        <w:ind w:left="360"/>
        <w:jc w:val="left"/>
      </w:pPr>
      <w:r>
        <w:rPr>
          <w:rFonts w:ascii="宋体" w:hAnsi="Times New Roman" w:eastAsia="宋体"/>
          <w:b w:val="false"/>
          <w:i w:val="false"/>
          <w:color w:val="000000"/>
          <w:sz w:val="22"/>
        </w:rPr>
        <w:t>模组回复</w:t>
      </w:r>
    </w:p>
    <w:bookmarkEnd w:id="1204"/>
    <w:bookmarkStart w:name="hNjk8" w:id="1205"/>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60"/>
        <w:gridCol w:w="2715"/>
        <w:gridCol w:w="8259"/>
      </w:tblGrid>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958aa68" w:id="1206"/>
          <w:p>
            <w:pPr>
              <w:spacing w:after="50" w:line="360" w:lineRule="auto" w:beforeLines="100"/>
              <w:ind w:left="0"/>
              <w:jc w:val="left"/>
            </w:pPr>
            <w:r>
              <w:rPr>
                <w:rFonts w:ascii="宋体" w:hAnsi="Times New Roman" w:eastAsia="宋体"/>
                <w:b w:val="false"/>
                <w:i w:val="false"/>
                <w:color w:val="000000"/>
                <w:sz w:val="22"/>
              </w:rPr>
              <w:t>字段</w:t>
            </w:r>
          </w:p>
          <w:bookmarkEnd w:id="1206"/>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68b0d97" w:id="1207"/>
          <w:p>
            <w:pPr>
              <w:spacing w:after="50" w:line="360" w:lineRule="auto" w:beforeLines="100"/>
              <w:ind w:left="0"/>
              <w:jc w:val="left"/>
            </w:pPr>
            <w:r>
              <w:rPr>
                <w:rFonts w:ascii="宋体" w:hAnsi="Times New Roman" w:eastAsia="宋体"/>
                <w:b w:val="false"/>
                <w:i w:val="false"/>
                <w:color w:val="000000"/>
                <w:sz w:val="22"/>
              </w:rPr>
              <w:t>长度（byte）</w:t>
            </w:r>
          </w:p>
          <w:bookmarkEnd w:id="1207"/>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af21d2a" w:id="1208"/>
          <w:p>
            <w:pPr>
              <w:spacing w:after="50" w:line="360" w:lineRule="auto" w:beforeLines="100"/>
              <w:ind w:left="0"/>
              <w:jc w:val="left"/>
            </w:pPr>
            <w:r>
              <w:rPr>
                <w:rFonts w:ascii="宋体" w:hAnsi="Times New Roman" w:eastAsia="宋体"/>
                <w:b w:val="false"/>
                <w:i w:val="false"/>
                <w:color w:val="000000"/>
                <w:sz w:val="22"/>
              </w:rPr>
              <w:t>说明</w:t>
            </w:r>
          </w:p>
          <w:bookmarkEnd w:id="1208"/>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91ea945" w:id="1209"/>
          <w:p>
            <w:pPr>
              <w:spacing w:after="50" w:line="360" w:lineRule="auto" w:beforeLines="100"/>
              <w:ind w:left="0"/>
              <w:jc w:val="left"/>
            </w:pPr>
            <w:r>
              <w:rPr>
                <w:rFonts w:ascii="宋体" w:hAnsi="Times New Roman" w:eastAsia="宋体"/>
                <w:b w:val="false"/>
                <w:i w:val="false"/>
                <w:color w:val="000000"/>
                <w:sz w:val="22"/>
              </w:rPr>
              <w:t>帧头</w:t>
            </w:r>
          </w:p>
          <w:bookmarkEnd w:id="1209"/>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9befed7" w:id="1210"/>
          <w:p>
            <w:pPr>
              <w:spacing w:after="50" w:line="360" w:lineRule="auto" w:beforeLines="100"/>
              <w:ind w:left="0"/>
              <w:jc w:val="left"/>
            </w:pPr>
            <w:r>
              <w:rPr>
                <w:rFonts w:ascii="宋体" w:hAnsi="Times New Roman" w:eastAsia="宋体"/>
                <w:b w:val="false"/>
                <w:i w:val="false"/>
                <w:color w:val="000000"/>
                <w:sz w:val="22"/>
              </w:rPr>
              <w:t>2</w:t>
            </w:r>
          </w:p>
          <w:bookmarkEnd w:id="1210"/>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8170f63" w:id="1211"/>
          <w:p>
            <w:pPr>
              <w:spacing w:after="50" w:line="360" w:lineRule="auto" w:beforeLines="100"/>
              <w:ind w:left="0"/>
              <w:jc w:val="left"/>
            </w:pPr>
            <w:r>
              <w:rPr>
                <w:rFonts w:ascii="宋体" w:hAnsi="Times New Roman" w:eastAsia="宋体"/>
                <w:b w:val="false"/>
                <w:i w:val="false"/>
                <w:color w:val="000000"/>
                <w:sz w:val="22"/>
              </w:rPr>
              <w:t>0xA5A5</w:t>
            </w:r>
          </w:p>
          <w:bookmarkEnd w:id="1211"/>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73f6f54" w:id="1212"/>
          <w:p>
            <w:pPr>
              <w:spacing w:after="50" w:line="360" w:lineRule="auto" w:beforeLines="100"/>
              <w:ind w:left="0"/>
              <w:jc w:val="left"/>
            </w:pPr>
            <w:r>
              <w:rPr>
                <w:rFonts w:ascii="宋体" w:hAnsi="Times New Roman" w:eastAsia="宋体"/>
                <w:b w:val="false"/>
                <w:i w:val="false"/>
                <w:color w:val="000000"/>
                <w:sz w:val="22"/>
              </w:rPr>
              <w:t>版本</w:t>
            </w:r>
          </w:p>
          <w:bookmarkEnd w:id="1212"/>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cca6ec6" w:id="1213"/>
          <w:p>
            <w:pPr>
              <w:spacing w:after="50" w:line="360" w:lineRule="auto" w:beforeLines="100"/>
              <w:ind w:left="0"/>
              <w:jc w:val="left"/>
            </w:pPr>
            <w:r>
              <w:rPr>
                <w:rFonts w:ascii="宋体" w:hAnsi="Times New Roman" w:eastAsia="宋体"/>
                <w:b w:val="false"/>
                <w:i w:val="false"/>
                <w:color w:val="000000"/>
                <w:sz w:val="22"/>
              </w:rPr>
              <w:t>1</w:t>
            </w:r>
          </w:p>
          <w:bookmarkEnd w:id="1213"/>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c619226" w:id="1214"/>
          <w:p>
            <w:pPr>
              <w:spacing w:after="50" w:line="360" w:lineRule="auto" w:beforeLines="100"/>
              <w:ind w:left="0"/>
              <w:jc w:val="left"/>
            </w:pPr>
            <w:r>
              <w:rPr>
                <w:rFonts w:ascii="宋体" w:hAnsi="Times New Roman" w:eastAsia="宋体"/>
                <w:b w:val="false"/>
                <w:i w:val="false"/>
                <w:color w:val="000000"/>
                <w:sz w:val="22"/>
              </w:rPr>
              <w:t>0x03</w:t>
            </w:r>
          </w:p>
          <w:bookmarkEnd w:id="1214"/>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300159d" w:id="1215"/>
          <w:p>
            <w:pPr>
              <w:spacing w:after="50" w:line="360" w:lineRule="auto" w:beforeLines="100"/>
              <w:ind w:left="0"/>
              <w:jc w:val="left"/>
            </w:pPr>
            <w:r>
              <w:rPr>
                <w:rFonts w:ascii="宋体" w:hAnsi="Times New Roman" w:eastAsia="宋体"/>
                <w:b w:val="false"/>
                <w:i w:val="false"/>
                <w:color w:val="000000"/>
                <w:sz w:val="22"/>
              </w:rPr>
              <w:t>回复命令字</w:t>
            </w:r>
          </w:p>
          <w:bookmarkEnd w:id="1215"/>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a4b066b" w:id="1216"/>
          <w:p>
            <w:pPr>
              <w:spacing w:after="50" w:line="360" w:lineRule="auto" w:beforeLines="100"/>
              <w:ind w:left="0"/>
              <w:jc w:val="left"/>
            </w:pPr>
            <w:r>
              <w:rPr>
                <w:rFonts w:ascii="宋体" w:hAnsi="Times New Roman" w:eastAsia="宋体"/>
                <w:b w:val="false"/>
                <w:i w:val="false"/>
                <w:color w:val="000000"/>
                <w:sz w:val="22"/>
              </w:rPr>
              <w:t>1</w:t>
            </w:r>
          </w:p>
          <w:bookmarkEnd w:id="1216"/>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42fbb4d" w:id="1217"/>
          <w:p>
            <w:pPr>
              <w:spacing w:after="50" w:line="360" w:lineRule="auto" w:beforeLines="100"/>
              <w:ind w:left="0"/>
              <w:jc w:val="left"/>
            </w:pPr>
            <w:r>
              <w:rPr>
                <w:rFonts w:ascii="宋体" w:hAnsi="Times New Roman" w:eastAsia="宋体"/>
                <w:b w:val="false"/>
                <w:i w:val="false"/>
                <w:color w:val="000000"/>
                <w:sz w:val="22"/>
              </w:rPr>
              <w:t>0x61</w:t>
            </w:r>
          </w:p>
          <w:bookmarkEnd w:id="1217"/>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5464266" w:id="1218"/>
          <w:p>
            <w:pPr>
              <w:spacing w:after="50" w:line="360" w:lineRule="auto" w:beforeLines="100"/>
              <w:ind w:left="0"/>
              <w:jc w:val="left"/>
            </w:pPr>
            <w:r>
              <w:rPr>
                <w:rFonts w:ascii="宋体" w:hAnsi="Times New Roman" w:eastAsia="宋体"/>
                <w:b w:val="false"/>
                <w:i w:val="false"/>
                <w:color w:val="000000"/>
                <w:sz w:val="22"/>
              </w:rPr>
              <w:t>数据长度</w:t>
            </w:r>
          </w:p>
          <w:bookmarkEnd w:id="1218"/>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0f7ce10" w:id="1219"/>
          <w:p>
            <w:pPr>
              <w:spacing w:after="50" w:line="360" w:lineRule="auto" w:beforeLines="100"/>
              <w:ind w:left="0"/>
              <w:jc w:val="left"/>
            </w:pPr>
            <w:r>
              <w:rPr>
                <w:rFonts w:ascii="宋体" w:hAnsi="Times New Roman" w:eastAsia="宋体"/>
                <w:b w:val="false"/>
                <w:i w:val="false"/>
                <w:color w:val="000000"/>
                <w:sz w:val="22"/>
              </w:rPr>
              <w:t>2</w:t>
            </w:r>
          </w:p>
          <w:bookmarkEnd w:id="1219"/>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579d437" w:id="1220"/>
          <w:p>
            <w:pPr>
              <w:spacing w:after="50" w:line="360" w:lineRule="auto" w:beforeLines="100"/>
              <w:ind w:left="0"/>
              <w:jc w:val="left"/>
            </w:pPr>
            <w:r>
              <w:rPr>
                <w:rFonts w:ascii="宋体" w:hAnsi="Times New Roman" w:eastAsia="宋体"/>
                <w:b w:val="false"/>
                <w:i w:val="false"/>
                <w:color w:val="000000"/>
                <w:sz w:val="22"/>
              </w:rPr>
              <w:t>0x0000</w:t>
            </w:r>
          </w:p>
          <w:bookmarkEnd w:id="1220"/>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dcb90bd" w:id="1221"/>
          <w:p>
            <w:pPr>
              <w:spacing w:after="50" w:line="360" w:lineRule="auto" w:beforeLines="100"/>
              <w:ind w:left="0"/>
              <w:jc w:val="left"/>
            </w:pPr>
            <w:r>
              <w:rPr>
                <w:rFonts w:ascii="宋体" w:hAnsi="Times New Roman" w:eastAsia="宋体"/>
                <w:b w:val="false"/>
                <w:i w:val="false"/>
                <w:color w:val="000000"/>
                <w:sz w:val="22"/>
              </w:rPr>
              <w:t>校验和</w:t>
            </w:r>
          </w:p>
          <w:bookmarkEnd w:id="1221"/>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7205b1f" w:id="1222"/>
          <w:p>
            <w:pPr>
              <w:spacing w:after="50" w:line="360" w:lineRule="auto" w:beforeLines="100"/>
              <w:ind w:left="0"/>
              <w:jc w:val="left"/>
            </w:pPr>
            <w:r>
              <w:rPr>
                <w:rFonts w:ascii="宋体" w:hAnsi="Times New Roman" w:eastAsia="宋体"/>
                <w:b w:val="false"/>
                <w:i w:val="false"/>
                <w:color w:val="000000"/>
                <w:sz w:val="22"/>
              </w:rPr>
              <w:t>1</w:t>
            </w:r>
          </w:p>
          <w:bookmarkEnd w:id="1222"/>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bfe1e71" w:id="1223"/>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1223"/>
        </w:tc>
      </w:tr>
    </w:tbl>
    <w:bookmarkEnd w:id="1205"/>
    <w:bookmarkStart w:name="uc527b272" w:id="1224"/>
    <w:bookmarkEnd w:id="1224"/>
    <w:bookmarkStart w:name="OqYbn" w:id="1225"/>
    <w:p>
      <w:pPr>
        <w:pStyle w:val="Heading1"/>
        <w:spacing w:after="50" w:line="360" w:lineRule="auto" w:beforeLines="100"/>
        <w:ind w:left="0"/>
        <w:jc w:val="left"/>
      </w:pPr>
      <w:r>
        <w:rPr>
          <w:rFonts w:ascii="宋体" w:hAnsi="Times New Roman" w:eastAsia="宋体"/>
        </w:rPr>
        <w:t>MCU升级</w:t>
      </w:r>
    </w:p>
    <w:bookmarkEnd w:id="1225"/>
    <w:bookmarkStart w:name="DnAhG" w:id="1226"/>
    <w:p>
      <w:pPr>
        <w:pStyle w:val="Heading2"/>
        <w:spacing w:after="50" w:line="360" w:lineRule="auto" w:beforeLines="100"/>
        <w:ind w:left="0"/>
        <w:jc w:val="left"/>
      </w:pPr>
      <w:r>
        <w:rPr>
          <w:rFonts w:ascii="宋体" w:hAnsi="Times New Roman" w:eastAsia="宋体"/>
        </w:rPr>
        <w:t>模组通知MCU升级</w:t>
      </w:r>
    </w:p>
    <w:bookmarkEnd w:id="1226"/>
    <w:bookmarkStart w:name="uf36158c4" w:id="1227"/>
    <w:p>
      <w:pPr>
        <w:spacing w:after="50" w:line="360" w:lineRule="auto" w:beforeLines="100"/>
        <w:ind w:left="0"/>
        <w:jc w:val="left"/>
      </w:pPr>
      <w:r>
        <w:rPr>
          <w:rFonts w:ascii="宋体" w:hAnsi="Times New Roman" w:eastAsia="宋体"/>
          <w:b w:val="false"/>
          <w:i w:val="false"/>
          <w:color w:val="000000"/>
          <w:sz w:val="22"/>
        </w:rPr>
        <w:t>模组下发</w:t>
      </w:r>
    </w:p>
    <w:bookmarkEnd w:id="1227"/>
    <w:bookmarkStart w:name="vkkhV" w:id="1228"/>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586"/>
        <w:gridCol w:w="2654"/>
        <w:gridCol w:w="8394"/>
      </w:tblGrid>
      <w:tr>
        <w:trPr>
          <w:trHeight w:val="495" w:hRule="atLeast"/>
        </w:trPr>
        <w:tc>
          <w:tcPr>
            <w:tcW w:w="258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db4f4b0" w:id="1229"/>
          <w:p>
            <w:pPr>
              <w:spacing w:after="50" w:line="360" w:lineRule="auto" w:beforeLines="100"/>
              <w:ind w:left="0"/>
              <w:jc w:val="left"/>
            </w:pPr>
            <w:r>
              <w:rPr>
                <w:rFonts w:ascii="宋体" w:hAnsi="Times New Roman" w:eastAsia="宋体"/>
                <w:b w:val="false"/>
                <w:i w:val="false"/>
                <w:color w:val="000000"/>
                <w:sz w:val="22"/>
              </w:rPr>
              <w:t>字段</w:t>
            </w:r>
          </w:p>
          <w:bookmarkEnd w:id="1229"/>
        </w:tc>
        <w:tc>
          <w:tcPr>
            <w:tcW w:w="265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112feb3" w:id="1230"/>
          <w:p>
            <w:pPr>
              <w:spacing w:after="50" w:line="360" w:lineRule="auto" w:beforeLines="100"/>
              <w:ind w:left="0"/>
              <w:jc w:val="left"/>
            </w:pPr>
            <w:r>
              <w:rPr>
                <w:rFonts w:ascii="宋体" w:hAnsi="Times New Roman" w:eastAsia="宋体"/>
                <w:b w:val="false"/>
                <w:i w:val="false"/>
                <w:color w:val="000000"/>
                <w:sz w:val="22"/>
              </w:rPr>
              <w:t>长度（byte）</w:t>
            </w:r>
          </w:p>
          <w:bookmarkEnd w:id="1230"/>
        </w:tc>
        <w:tc>
          <w:tcPr>
            <w:tcW w:w="83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fa3884e" w:id="1231"/>
          <w:p>
            <w:pPr>
              <w:spacing w:after="50" w:line="360" w:lineRule="auto" w:beforeLines="100"/>
              <w:ind w:left="0"/>
              <w:jc w:val="left"/>
            </w:pPr>
            <w:r>
              <w:rPr>
                <w:rFonts w:ascii="宋体" w:hAnsi="Times New Roman" w:eastAsia="宋体"/>
                <w:b w:val="false"/>
                <w:i w:val="false"/>
                <w:color w:val="000000"/>
                <w:sz w:val="22"/>
              </w:rPr>
              <w:t>说明</w:t>
            </w:r>
          </w:p>
          <w:bookmarkEnd w:id="1231"/>
        </w:tc>
      </w:tr>
      <w:tr>
        <w:trPr>
          <w:trHeight w:val="495" w:hRule="atLeast"/>
        </w:trPr>
        <w:tc>
          <w:tcPr>
            <w:tcW w:w="258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6c068d2" w:id="1232"/>
          <w:p>
            <w:pPr>
              <w:spacing w:after="50" w:line="360" w:lineRule="auto" w:beforeLines="100"/>
              <w:ind w:left="0"/>
              <w:jc w:val="left"/>
            </w:pPr>
            <w:r>
              <w:rPr>
                <w:rFonts w:ascii="宋体" w:hAnsi="Times New Roman" w:eastAsia="宋体"/>
                <w:b w:val="false"/>
                <w:i w:val="false"/>
                <w:color w:val="000000"/>
                <w:sz w:val="22"/>
              </w:rPr>
              <w:t>帧头</w:t>
            </w:r>
          </w:p>
          <w:bookmarkEnd w:id="1232"/>
        </w:tc>
        <w:tc>
          <w:tcPr>
            <w:tcW w:w="265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3a96ccb" w:id="1233"/>
          <w:p>
            <w:pPr>
              <w:spacing w:after="50" w:line="360" w:lineRule="auto" w:beforeLines="100"/>
              <w:ind w:left="0"/>
              <w:jc w:val="left"/>
            </w:pPr>
            <w:r>
              <w:rPr>
                <w:rFonts w:ascii="宋体" w:hAnsi="Times New Roman" w:eastAsia="宋体"/>
                <w:b w:val="false"/>
                <w:i w:val="false"/>
                <w:color w:val="000000"/>
                <w:sz w:val="22"/>
              </w:rPr>
              <w:t>2</w:t>
            </w:r>
          </w:p>
          <w:bookmarkEnd w:id="1233"/>
        </w:tc>
        <w:tc>
          <w:tcPr>
            <w:tcW w:w="83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0d1b4a0" w:id="1234"/>
          <w:p>
            <w:pPr>
              <w:spacing w:after="50" w:line="360" w:lineRule="auto" w:beforeLines="100"/>
              <w:ind w:left="0"/>
              <w:jc w:val="left"/>
            </w:pPr>
            <w:r>
              <w:rPr>
                <w:rFonts w:ascii="宋体" w:hAnsi="Times New Roman" w:eastAsia="宋体"/>
                <w:b w:val="false"/>
                <w:i w:val="false"/>
                <w:color w:val="000000"/>
                <w:sz w:val="22"/>
              </w:rPr>
              <w:t>0xA5A5</w:t>
            </w:r>
          </w:p>
          <w:bookmarkEnd w:id="1234"/>
        </w:tc>
      </w:tr>
      <w:tr>
        <w:trPr>
          <w:trHeight w:val="495" w:hRule="atLeast"/>
        </w:trPr>
        <w:tc>
          <w:tcPr>
            <w:tcW w:w="258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a5fcf47" w:id="1235"/>
          <w:p>
            <w:pPr>
              <w:spacing w:after="50" w:line="360" w:lineRule="auto" w:beforeLines="100"/>
              <w:ind w:left="0"/>
              <w:jc w:val="left"/>
            </w:pPr>
            <w:r>
              <w:rPr>
                <w:rFonts w:ascii="宋体" w:hAnsi="Times New Roman" w:eastAsia="宋体"/>
                <w:b w:val="false"/>
                <w:i w:val="false"/>
                <w:color w:val="000000"/>
                <w:sz w:val="22"/>
              </w:rPr>
              <w:t>版本</w:t>
            </w:r>
          </w:p>
          <w:bookmarkEnd w:id="1235"/>
        </w:tc>
        <w:tc>
          <w:tcPr>
            <w:tcW w:w="265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88e186e" w:id="1236"/>
          <w:p>
            <w:pPr>
              <w:spacing w:after="50" w:line="360" w:lineRule="auto" w:beforeLines="100"/>
              <w:ind w:left="0"/>
              <w:jc w:val="left"/>
            </w:pPr>
            <w:r>
              <w:rPr>
                <w:rFonts w:ascii="宋体" w:hAnsi="Times New Roman" w:eastAsia="宋体"/>
                <w:b w:val="false"/>
                <w:i w:val="false"/>
                <w:color w:val="000000"/>
                <w:sz w:val="22"/>
              </w:rPr>
              <w:t>1</w:t>
            </w:r>
          </w:p>
          <w:bookmarkEnd w:id="1236"/>
        </w:tc>
        <w:tc>
          <w:tcPr>
            <w:tcW w:w="83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868bfb9" w:id="1237"/>
          <w:p>
            <w:pPr>
              <w:spacing w:after="50" w:line="360" w:lineRule="auto" w:beforeLines="100"/>
              <w:ind w:left="0"/>
              <w:jc w:val="left"/>
            </w:pPr>
            <w:r>
              <w:rPr>
                <w:rFonts w:ascii="宋体" w:hAnsi="Times New Roman" w:eastAsia="宋体"/>
                <w:b w:val="false"/>
                <w:i w:val="false"/>
                <w:color w:val="000000"/>
                <w:sz w:val="22"/>
              </w:rPr>
              <w:t>0x03</w:t>
            </w:r>
          </w:p>
          <w:bookmarkEnd w:id="1237"/>
        </w:tc>
      </w:tr>
      <w:tr>
        <w:trPr>
          <w:trHeight w:val="495" w:hRule="atLeast"/>
        </w:trPr>
        <w:tc>
          <w:tcPr>
            <w:tcW w:w="258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b424c59" w:id="1238"/>
          <w:p>
            <w:pPr>
              <w:spacing w:after="50" w:line="360" w:lineRule="auto" w:beforeLines="100"/>
              <w:ind w:left="0"/>
              <w:jc w:val="left"/>
            </w:pPr>
            <w:r>
              <w:rPr>
                <w:rFonts w:ascii="宋体" w:hAnsi="Times New Roman" w:eastAsia="宋体"/>
                <w:b w:val="false"/>
                <w:i w:val="false"/>
                <w:color w:val="000000"/>
                <w:sz w:val="22"/>
              </w:rPr>
              <w:t>命令字</w:t>
            </w:r>
          </w:p>
          <w:bookmarkEnd w:id="1238"/>
        </w:tc>
        <w:tc>
          <w:tcPr>
            <w:tcW w:w="265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c6bd44b" w:id="1239"/>
          <w:p>
            <w:pPr>
              <w:spacing w:after="50" w:line="360" w:lineRule="auto" w:beforeLines="100"/>
              <w:ind w:left="0"/>
              <w:jc w:val="left"/>
            </w:pPr>
            <w:r>
              <w:rPr>
                <w:rFonts w:ascii="宋体" w:hAnsi="Times New Roman" w:eastAsia="宋体"/>
                <w:b w:val="false"/>
                <w:i w:val="false"/>
                <w:color w:val="000000"/>
                <w:sz w:val="22"/>
              </w:rPr>
              <w:t>1</w:t>
            </w:r>
          </w:p>
          <w:bookmarkEnd w:id="1239"/>
        </w:tc>
        <w:tc>
          <w:tcPr>
            <w:tcW w:w="83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95b4f4e" w:id="1240"/>
          <w:p>
            <w:pPr>
              <w:spacing w:after="50" w:line="360" w:lineRule="auto" w:beforeLines="100"/>
              <w:ind w:left="0"/>
              <w:jc w:val="left"/>
            </w:pPr>
            <w:r>
              <w:rPr>
                <w:rFonts w:ascii="宋体" w:hAnsi="Times New Roman" w:eastAsia="宋体"/>
                <w:b w:val="false"/>
                <w:i w:val="false"/>
                <w:color w:val="000000"/>
                <w:sz w:val="22"/>
              </w:rPr>
              <w:t>0x30</w:t>
            </w:r>
          </w:p>
          <w:bookmarkEnd w:id="1240"/>
        </w:tc>
      </w:tr>
      <w:tr>
        <w:trPr>
          <w:trHeight w:val="495" w:hRule="atLeast"/>
        </w:trPr>
        <w:tc>
          <w:tcPr>
            <w:tcW w:w="258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af0d417" w:id="1241"/>
          <w:p>
            <w:pPr>
              <w:spacing w:after="50" w:line="360" w:lineRule="auto" w:beforeLines="100"/>
              <w:ind w:left="0"/>
              <w:jc w:val="left"/>
            </w:pPr>
            <w:r>
              <w:rPr>
                <w:rFonts w:ascii="宋体" w:hAnsi="Times New Roman" w:eastAsia="宋体"/>
                <w:b w:val="false"/>
                <w:i w:val="false"/>
                <w:color w:val="000000"/>
                <w:sz w:val="22"/>
              </w:rPr>
              <w:t>数据长度</w:t>
            </w:r>
          </w:p>
          <w:bookmarkEnd w:id="1241"/>
        </w:tc>
        <w:tc>
          <w:tcPr>
            <w:tcW w:w="265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75a0c10" w:id="1242"/>
          <w:p>
            <w:pPr>
              <w:spacing w:after="50" w:line="360" w:lineRule="auto" w:beforeLines="100"/>
              <w:ind w:left="0"/>
              <w:jc w:val="left"/>
            </w:pPr>
            <w:r>
              <w:rPr>
                <w:rFonts w:ascii="宋体" w:hAnsi="Times New Roman" w:eastAsia="宋体"/>
                <w:b w:val="false"/>
                <w:i w:val="false"/>
                <w:color w:val="000000"/>
                <w:sz w:val="22"/>
              </w:rPr>
              <w:t>2</w:t>
            </w:r>
          </w:p>
          <w:bookmarkEnd w:id="1242"/>
        </w:tc>
        <w:tc>
          <w:tcPr>
            <w:tcW w:w="83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e66978f" w:id="1243"/>
          <w:p>
            <w:pPr>
              <w:spacing w:after="50" w:line="360" w:lineRule="auto" w:beforeLines="100"/>
              <w:ind w:left="0"/>
              <w:jc w:val="left"/>
            </w:pPr>
            <w:r>
              <w:rPr>
                <w:rFonts w:ascii="宋体" w:hAnsi="Times New Roman" w:eastAsia="宋体"/>
                <w:b w:val="false"/>
                <w:i w:val="false"/>
                <w:color w:val="000000"/>
                <w:sz w:val="22"/>
              </w:rPr>
              <w:t>根据实际长度进行填写</w:t>
            </w:r>
          </w:p>
          <w:bookmarkEnd w:id="1243"/>
        </w:tc>
      </w:tr>
      <w:tr>
        <w:trPr>
          <w:trHeight w:val="495" w:hRule="atLeast"/>
        </w:trPr>
        <w:tc>
          <w:tcPr>
            <w:tcW w:w="258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6ef0b2d" w:id="1244"/>
          <w:p>
            <w:pPr>
              <w:spacing w:after="50" w:line="360" w:lineRule="auto" w:beforeLines="100"/>
              <w:ind w:left="0"/>
              <w:jc w:val="left"/>
            </w:pPr>
            <w:r>
              <w:rPr>
                <w:rFonts w:ascii="宋体" w:hAnsi="Times New Roman" w:eastAsia="宋体"/>
                <w:b w:val="false"/>
                <w:i w:val="false"/>
                <w:color w:val="000000"/>
                <w:sz w:val="22"/>
              </w:rPr>
              <w:t>验签类型</w:t>
            </w:r>
          </w:p>
          <w:bookmarkEnd w:id="1244"/>
        </w:tc>
        <w:tc>
          <w:tcPr>
            <w:tcW w:w="265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0959074" w:id="1245"/>
          <w:p>
            <w:pPr>
              <w:spacing w:after="50" w:line="360" w:lineRule="auto" w:beforeLines="100"/>
              <w:ind w:left="0"/>
              <w:jc w:val="left"/>
            </w:pPr>
            <w:r>
              <w:rPr>
                <w:rFonts w:ascii="宋体" w:hAnsi="Times New Roman" w:eastAsia="宋体"/>
                <w:b w:val="false"/>
                <w:i w:val="false"/>
                <w:color w:val="000000"/>
                <w:sz w:val="22"/>
              </w:rPr>
              <w:t>1</w:t>
            </w:r>
          </w:p>
          <w:bookmarkEnd w:id="1245"/>
        </w:tc>
        <w:tc>
          <w:tcPr>
            <w:tcW w:w="83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312363b" w:id="1246"/>
          <w:p>
            <w:pPr>
              <w:spacing w:after="50" w:line="360" w:lineRule="auto" w:beforeLines="100"/>
              <w:ind w:left="0"/>
              <w:jc w:val="left"/>
            </w:pPr>
            <w:r>
              <w:rPr>
                <w:rFonts w:ascii="宋体" w:hAnsi="Times New Roman" w:eastAsia="宋体"/>
                <w:b w:val="false"/>
                <w:i w:val="false"/>
                <w:color w:val="000000"/>
                <w:sz w:val="22"/>
              </w:rPr>
              <w:t>文件校验类型</w:t>
            </w:r>
          </w:p>
          <w:bookmarkEnd w:id="1246"/>
          <w:bookmarkStart w:name="u8fa91e27" w:id="1247"/>
          <w:p>
            <w:pPr>
              <w:spacing w:after="50" w:line="360" w:lineRule="auto" w:beforeLines="100"/>
              <w:ind w:left="0"/>
              <w:jc w:val="left"/>
            </w:pPr>
            <w:r>
              <w:rPr>
                <w:rFonts w:ascii="宋体" w:hAnsi="Times New Roman" w:eastAsia="宋体"/>
                <w:b w:val="false"/>
                <w:i w:val="false"/>
                <w:color w:val="000000"/>
                <w:sz w:val="22"/>
              </w:rPr>
              <w:t>0x01-表示md5验签</w:t>
            </w:r>
          </w:p>
          <w:bookmarkEnd w:id="1247"/>
          <w:bookmarkStart w:name="u03691538" w:id="1248"/>
          <w:p>
            <w:pPr>
              <w:spacing w:after="50" w:line="360" w:lineRule="auto" w:beforeLines="100"/>
              <w:ind w:left="0"/>
              <w:jc w:val="left"/>
            </w:pPr>
            <w:r>
              <w:rPr>
                <w:rFonts w:ascii="宋体" w:hAnsi="Times New Roman" w:eastAsia="宋体"/>
                <w:b w:val="false"/>
                <w:i w:val="false"/>
                <w:color w:val="000000"/>
                <w:sz w:val="22"/>
              </w:rPr>
              <w:t>0x02-表示sha1验签</w:t>
            </w:r>
          </w:p>
          <w:bookmarkEnd w:id="1248"/>
          <w:bookmarkStart w:name="uc05578f0" w:id="1249"/>
          <w:p>
            <w:pPr>
              <w:spacing w:after="50" w:line="360" w:lineRule="auto" w:beforeLines="100"/>
              <w:ind w:left="0"/>
              <w:jc w:val="left"/>
            </w:pPr>
            <w:r>
              <w:rPr>
                <w:rFonts w:ascii="宋体" w:hAnsi="Times New Roman" w:eastAsia="宋体"/>
                <w:b w:val="false"/>
                <w:i w:val="false"/>
                <w:color w:val="000000"/>
                <w:sz w:val="22"/>
              </w:rPr>
              <w:t>0x03-表示crc32验签，CRC32多项式：EDB88320</w:t>
            </w:r>
          </w:p>
          <w:bookmarkEnd w:id="1249"/>
        </w:tc>
      </w:tr>
      <w:tr>
        <w:trPr>
          <w:trHeight w:val="495" w:hRule="atLeast"/>
        </w:trPr>
        <w:tc>
          <w:tcPr>
            <w:tcW w:w="258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5b8fd19" w:id="1250"/>
          <w:p>
            <w:pPr>
              <w:spacing w:after="50" w:line="360" w:lineRule="auto" w:beforeLines="100"/>
              <w:ind w:left="0"/>
              <w:jc w:val="left"/>
            </w:pPr>
            <w:r>
              <w:rPr>
                <w:rFonts w:ascii="宋体" w:hAnsi="Times New Roman" w:eastAsia="宋体"/>
                <w:b w:val="false"/>
                <w:i w:val="false"/>
                <w:color w:val="000000"/>
                <w:sz w:val="22"/>
              </w:rPr>
              <w:t>校验和</w:t>
            </w:r>
          </w:p>
          <w:bookmarkEnd w:id="1250"/>
        </w:tc>
        <w:tc>
          <w:tcPr>
            <w:tcW w:w="265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ceb1a79" w:id="1251"/>
          <w:p>
            <w:pPr>
              <w:spacing w:after="50" w:line="360" w:lineRule="auto" w:beforeLines="100"/>
              <w:ind w:left="0"/>
              <w:jc w:val="left"/>
            </w:pPr>
            <w:r>
              <w:rPr>
                <w:rFonts w:ascii="宋体" w:hAnsi="Times New Roman" w:eastAsia="宋体"/>
                <w:b w:val="false"/>
                <w:i w:val="false"/>
                <w:color w:val="000000"/>
                <w:sz w:val="22"/>
              </w:rPr>
              <w:t>1</w:t>
            </w:r>
          </w:p>
          <w:bookmarkEnd w:id="1251"/>
        </w:tc>
        <w:tc>
          <w:tcPr>
            <w:tcW w:w="83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7d6e5b2" w:id="1252"/>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1252"/>
        </w:tc>
      </w:tr>
    </w:tbl>
    <w:bookmarkEnd w:id="1228"/>
    <w:bookmarkStart w:name="u9e1c37ab" w:id="1253"/>
    <w:p>
      <w:pPr>
        <w:spacing w:after="50" w:line="360" w:lineRule="auto" w:beforeLines="100"/>
        <w:ind w:left="0"/>
        <w:jc w:val="left"/>
      </w:pPr>
      <w:r>
        <w:rPr>
          <w:rFonts w:ascii="宋体" w:hAnsi="Times New Roman" w:eastAsia="宋体"/>
          <w:b w:val="false"/>
          <w:i w:val="false"/>
          <w:color w:val="000000"/>
          <w:sz w:val="22"/>
        </w:rPr>
        <w:t>MCU回复</w:t>
      </w:r>
    </w:p>
    <w:bookmarkEnd w:id="1253"/>
    <w:bookmarkStart w:name="yRTba" w:id="1254"/>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60"/>
        <w:gridCol w:w="2715"/>
        <w:gridCol w:w="8259"/>
      </w:tblGrid>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2447209" w:id="1255"/>
          <w:p>
            <w:pPr>
              <w:spacing w:after="50" w:line="360" w:lineRule="auto" w:beforeLines="100"/>
              <w:ind w:left="0"/>
              <w:jc w:val="left"/>
            </w:pPr>
            <w:r>
              <w:rPr>
                <w:rFonts w:ascii="宋体" w:hAnsi="Times New Roman" w:eastAsia="宋体"/>
                <w:b w:val="false"/>
                <w:i w:val="false"/>
                <w:color w:val="000000"/>
                <w:sz w:val="22"/>
              </w:rPr>
              <w:t>字段</w:t>
            </w:r>
          </w:p>
          <w:bookmarkEnd w:id="1255"/>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89030e7" w:id="1256"/>
          <w:p>
            <w:pPr>
              <w:spacing w:after="50" w:line="360" w:lineRule="auto" w:beforeLines="100"/>
              <w:ind w:left="0"/>
              <w:jc w:val="left"/>
            </w:pPr>
            <w:r>
              <w:rPr>
                <w:rFonts w:ascii="宋体" w:hAnsi="Times New Roman" w:eastAsia="宋体"/>
                <w:b w:val="false"/>
                <w:i w:val="false"/>
                <w:color w:val="000000"/>
                <w:sz w:val="22"/>
              </w:rPr>
              <w:t>长度（byte）</w:t>
            </w:r>
          </w:p>
          <w:bookmarkEnd w:id="1256"/>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7832d47" w:id="1257"/>
          <w:p>
            <w:pPr>
              <w:spacing w:after="50" w:line="360" w:lineRule="auto" w:beforeLines="100"/>
              <w:ind w:left="0"/>
              <w:jc w:val="left"/>
            </w:pPr>
            <w:r>
              <w:rPr>
                <w:rFonts w:ascii="宋体" w:hAnsi="Times New Roman" w:eastAsia="宋体"/>
                <w:b w:val="false"/>
                <w:i w:val="false"/>
                <w:color w:val="000000"/>
                <w:sz w:val="22"/>
              </w:rPr>
              <w:t>说明</w:t>
            </w:r>
          </w:p>
          <w:bookmarkEnd w:id="1257"/>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56a487e" w:id="1258"/>
          <w:p>
            <w:pPr>
              <w:spacing w:after="50" w:line="360" w:lineRule="auto" w:beforeLines="100"/>
              <w:ind w:left="0"/>
              <w:jc w:val="left"/>
            </w:pPr>
            <w:r>
              <w:rPr>
                <w:rFonts w:ascii="宋体" w:hAnsi="Times New Roman" w:eastAsia="宋体"/>
                <w:b w:val="false"/>
                <w:i w:val="false"/>
                <w:color w:val="000000"/>
                <w:sz w:val="22"/>
              </w:rPr>
              <w:t>帧头</w:t>
            </w:r>
          </w:p>
          <w:bookmarkEnd w:id="1258"/>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59c079e" w:id="1259"/>
          <w:p>
            <w:pPr>
              <w:spacing w:after="50" w:line="360" w:lineRule="auto" w:beforeLines="100"/>
              <w:ind w:left="0"/>
              <w:jc w:val="left"/>
            </w:pPr>
            <w:r>
              <w:rPr>
                <w:rFonts w:ascii="宋体" w:hAnsi="Times New Roman" w:eastAsia="宋体"/>
                <w:b w:val="false"/>
                <w:i w:val="false"/>
                <w:color w:val="000000"/>
                <w:sz w:val="22"/>
              </w:rPr>
              <w:t>2</w:t>
            </w:r>
          </w:p>
          <w:bookmarkEnd w:id="1259"/>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b3f895b" w:id="1260"/>
          <w:p>
            <w:pPr>
              <w:spacing w:after="50" w:line="360" w:lineRule="auto" w:beforeLines="100"/>
              <w:ind w:left="0"/>
              <w:jc w:val="left"/>
            </w:pPr>
            <w:r>
              <w:rPr>
                <w:rFonts w:ascii="宋体" w:hAnsi="Times New Roman" w:eastAsia="宋体"/>
                <w:b w:val="false"/>
                <w:i w:val="false"/>
                <w:color w:val="000000"/>
                <w:sz w:val="22"/>
              </w:rPr>
              <w:t>0xA5A5</w:t>
            </w:r>
          </w:p>
          <w:bookmarkEnd w:id="1260"/>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07f3ebc" w:id="1261"/>
          <w:p>
            <w:pPr>
              <w:spacing w:after="50" w:line="360" w:lineRule="auto" w:beforeLines="100"/>
              <w:ind w:left="0"/>
              <w:jc w:val="left"/>
            </w:pPr>
            <w:r>
              <w:rPr>
                <w:rFonts w:ascii="宋体" w:hAnsi="Times New Roman" w:eastAsia="宋体"/>
                <w:b w:val="false"/>
                <w:i w:val="false"/>
                <w:color w:val="000000"/>
                <w:sz w:val="22"/>
              </w:rPr>
              <w:t>版本</w:t>
            </w:r>
          </w:p>
          <w:bookmarkEnd w:id="1261"/>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eb02979" w:id="1262"/>
          <w:p>
            <w:pPr>
              <w:spacing w:after="50" w:line="360" w:lineRule="auto" w:beforeLines="100"/>
              <w:ind w:left="0"/>
              <w:jc w:val="left"/>
            </w:pPr>
            <w:r>
              <w:rPr>
                <w:rFonts w:ascii="宋体" w:hAnsi="Times New Roman" w:eastAsia="宋体"/>
                <w:b w:val="false"/>
                <w:i w:val="false"/>
                <w:color w:val="000000"/>
                <w:sz w:val="22"/>
              </w:rPr>
              <w:t>1</w:t>
            </w:r>
          </w:p>
          <w:bookmarkEnd w:id="1262"/>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9c259ad" w:id="1263"/>
          <w:p>
            <w:pPr>
              <w:spacing w:after="50" w:line="360" w:lineRule="auto" w:beforeLines="100"/>
              <w:ind w:left="0"/>
              <w:jc w:val="left"/>
            </w:pPr>
            <w:r>
              <w:rPr>
                <w:rFonts w:ascii="宋体" w:hAnsi="Times New Roman" w:eastAsia="宋体"/>
                <w:b w:val="false"/>
                <w:i w:val="false"/>
                <w:color w:val="000000"/>
                <w:sz w:val="22"/>
              </w:rPr>
              <w:t>0x03</w:t>
            </w:r>
          </w:p>
          <w:bookmarkEnd w:id="1263"/>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14443a0" w:id="1264"/>
          <w:p>
            <w:pPr>
              <w:spacing w:after="50" w:line="360" w:lineRule="auto" w:beforeLines="100"/>
              <w:ind w:left="0"/>
              <w:jc w:val="left"/>
            </w:pPr>
            <w:r>
              <w:rPr>
                <w:rFonts w:ascii="宋体" w:hAnsi="Times New Roman" w:eastAsia="宋体"/>
                <w:b w:val="false"/>
                <w:i w:val="false"/>
                <w:color w:val="000000"/>
                <w:sz w:val="22"/>
              </w:rPr>
              <w:t>回复命令字</w:t>
            </w:r>
          </w:p>
          <w:bookmarkEnd w:id="1264"/>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acb5bfa" w:id="1265"/>
          <w:p>
            <w:pPr>
              <w:spacing w:after="50" w:line="360" w:lineRule="auto" w:beforeLines="100"/>
              <w:ind w:left="0"/>
              <w:jc w:val="left"/>
            </w:pPr>
            <w:r>
              <w:rPr>
                <w:rFonts w:ascii="宋体" w:hAnsi="Times New Roman" w:eastAsia="宋体"/>
                <w:b w:val="false"/>
                <w:i w:val="false"/>
                <w:color w:val="000000"/>
                <w:sz w:val="22"/>
              </w:rPr>
              <w:t>1</w:t>
            </w:r>
          </w:p>
          <w:bookmarkEnd w:id="1265"/>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c4b8a8a" w:id="1266"/>
          <w:p>
            <w:pPr>
              <w:spacing w:after="50" w:line="360" w:lineRule="auto" w:beforeLines="100"/>
              <w:ind w:left="0"/>
              <w:jc w:val="left"/>
            </w:pPr>
            <w:r>
              <w:rPr>
                <w:rFonts w:ascii="宋体" w:hAnsi="Times New Roman" w:eastAsia="宋体"/>
                <w:b w:val="false"/>
                <w:i w:val="false"/>
                <w:color w:val="000000"/>
                <w:sz w:val="22"/>
              </w:rPr>
              <w:t>0x30</w:t>
            </w:r>
          </w:p>
          <w:bookmarkEnd w:id="1266"/>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dc6f157" w:id="1267"/>
          <w:p>
            <w:pPr>
              <w:spacing w:after="50" w:line="360" w:lineRule="auto" w:beforeLines="100"/>
              <w:ind w:left="0"/>
              <w:jc w:val="left"/>
            </w:pPr>
            <w:r>
              <w:rPr>
                <w:rFonts w:ascii="宋体" w:hAnsi="Times New Roman" w:eastAsia="宋体"/>
                <w:b w:val="false"/>
                <w:i w:val="false"/>
                <w:color w:val="000000"/>
                <w:sz w:val="22"/>
              </w:rPr>
              <w:t>数据长度</w:t>
            </w:r>
          </w:p>
          <w:bookmarkEnd w:id="1267"/>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dd4b100" w:id="1268"/>
          <w:p>
            <w:pPr>
              <w:spacing w:after="50" w:line="360" w:lineRule="auto" w:beforeLines="100"/>
              <w:ind w:left="0"/>
              <w:jc w:val="left"/>
            </w:pPr>
            <w:r>
              <w:rPr>
                <w:rFonts w:ascii="宋体" w:hAnsi="Times New Roman" w:eastAsia="宋体"/>
                <w:b w:val="false"/>
                <w:i w:val="false"/>
                <w:color w:val="000000"/>
                <w:sz w:val="22"/>
              </w:rPr>
              <w:t>2</w:t>
            </w:r>
          </w:p>
          <w:bookmarkEnd w:id="1268"/>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177bc1b" w:id="1269"/>
          <w:p>
            <w:pPr>
              <w:spacing w:after="50" w:line="360" w:lineRule="auto" w:beforeLines="100"/>
              <w:ind w:left="0"/>
              <w:jc w:val="left"/>
            </w:pPr>
            <w:r>
              <w:rPr>
                <w:rFonts w:ascii="宋体" w:hAnsi="Times New Roman" w:eastAsia="宋体"/>
                <w:b w:val="false"/>
                <w:i w:val="false"/>
                <w:color w:val="000000"/>
                <w:sz w:val="22"/>
              </w:rPr>
              <w:t>0x0001</w:t>
            </w:r>
          </w:p>
          <w:bookmarkEnd w:id="1269"/>
        </w:tc>
      </w:tr>
      <w:tr>
        <w:trPr>
          <w:trHeight w:val="495" w:hRule="atLeast"/>
        </w:trPr>
        <w:tc>
          <w:tcPr>
            <w:tcW w:w="266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af95ce9c" w:id="1270"/>
          <w:p>
            <w:pPr>
              <w:spacing w:after="50" w:line="360" w:lineRule="auto" w:beforeLines="100"/>
              <w:ind w:left="0"/>
              <w:jc w:val="left"/>
            </w:pPr>
            <w:r>
              <w:rPr>
                <w:rFonts w:ascii="宋体" w:hAnsi="Times New Roman" w:eastAsia="宋体"/>
                <w:b w:val="false"/>
                <w:i w:val="false"/>
                <w:color w:val="000000"/>
                <w:sz w:val="22"/>
              </w:rPr>
              <w:t>错误码</w:t>
            </w:r>
          </w:p>
          <w:bookmarkEnd w:id="1270"/>
        </w:tc>
        <w:tc>
          <w:tcPr>
            <w:tcW w:w="271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3066e7d1" w:id="1271"/>
          <w:p>
            <w:pPr>
              <w:spacing w:after="50" w:line="360" w:lineRule="auto" w:beforeLines="100"/>
              <w:ind w:left="0"/>
              <w:jc w:val="left"/>
            </w:pPr>
            <w:r>
              <w:rPr>
                <w:rFonts w:ascii="宋体" w:hAnsi="Times New Roman" w:eastAsia="宋体"/>
                <w:b w:val="false"/>
                <w:i w:val="false"/>
                <w:color w:val="000000"/>
                <w:sz w:val="22"/>
              </w:rPr>
              <w:t>1</w:t>
            </w:r>
          </w:p>
          <w:bookmarkEnd w:id="1271"/>
        </w:tc>
        <w:tc>
          <w:tcPr>
            <w:tcW w:w="8259"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407ed5e8" w:id="1272"/>
          <w:p>
            <w:pPr>
              <w:spacing w:after="50" w:line="360" w:lineRule="auto" w:beforeLines="100"/>
              <w:ind w:left="0"/>
              <w:jc w:val="left"/>
            </w:pPr>
            <w:r>
              <w:rPr>
                <w:rFonts w:ascii="宋体" w:hAnsi="Times New Roman" w:eastAsia="宋体"/>
                <w:b w:val="false"/>
                <w:i w:val="false"/>
                <w:color w:val="000000"/>
                <w:sz w:val="22"/>
              </w:rPr>
              <w:t>详见附录2</w:t>
            </w:r>
          </w:p>
          <w:bookmarkEnd w:id="1272"/>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389fdc0" w:id="1273"/>
          <w:p>
            <w:pPr>
              <w:spacing w:after="50" w:line="360" w:lineRule="auto" w:beforeLines="100"/>
              <w:ind w:left="0"/>
              <w:jc w:val="left"/>
            </w:pPr>
            <w:r>
              <w:rPr>
                <w:rFonts w:ascii="宋体" w:hAnsi="Times New Roman" w:eastAsia="宋体"/>
                <w:b w:val="false"/>
                <w:i w:val="false"/>
                <w:color w:val="000000"/>
                <w:sz w:val="22"/>
              </w:rPr>
              <w:t>校验和</w:t>
            </w:r>
          </w:p>
          <w:bookmarkEnd w:id="1273"/>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fc76940" w:id="1274"/>
          <w:p>
            <w:pPr>
              <w:spacing w:after="50" w:line="360" w:lineRule="auto" w:beforeLines="100"/>
              <w:ind w:left="0"/>
              <w:jc w:val="left"/>
            </w:pPr>
            <w:r>
              <w:rPr>
                <w:rFonts w:ascii="宋体" w:hAnsi="Times New Roman" w:eastAsia="宋体"/>
                <w:b w:val="false"/>
                <w:i w:val="false"/>
                <w:color w:val="000000"/>
                <w:sz w:val="22"/>
              </w:rPr>
              <w:t>1</w:t>
            </w:r>
          </w:p>
          <w:bookmarkEnd w:id="1274"/>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f70aaf5" w:id="1275"/>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1275"/>
        </w:tc>
      </w:tr>
    </w:tbl>
    <w:bookmarkEnd w:id="1254"/>
    <w:bookmarkStart w:name="h1I6L" w:id="1276"/>
    <w:p>
      <w:pPr>
        <w:pStyle w:val="Heading2"/>
        <w:spacing w:after="50" w:line="360" w:lineRule="auto" w:beforeLines="100"/>
        <w:ind w:left="0"/>
        <w:jc w:val="left"/>
      </w:pPr>
      <w:r>
        <w:rPr>
          <w:rFonts w:ascii="宋体" w:hAnsi="Times New Roman" w:eastAsia="宋体"/>
        </w:rPr>
        <w:t>模组传输固件数据</w:t>
      </w:r>
    </w:p>
    <w:bookmarkEnd w:id="1276"/>
    <w:bookmarkStart w:name="ufee18c7f" w:id="1277"/>
    <w:p>
      <w:pPr>
        <w:spacing w:after="50" w:line="360" w:lineRule="auto" w:beforeLines="100"/>
        <w:ind w:left="0"/>
        <w:jc w:val="left"/>
      </w:pPr>
      <w:r>
        <w:rPr>
          <w:rFonts w:ascii="宋体" w:hAnsi="Times New Roman" w:eastAsia="宋体"/>
          <w:b w:val="false"/>
          <w:i w:val="false"/>
          <w:color w:val="000000"/>
          <w:sz w:val="22"/>
        </w:rPr>
        <w:t>模组下发</w:t>
      </w:r>
    </w:p>
    <w:bookmarkEnd w:id="1277"/>
    <w:bookmarkStart w:name="nuwAJ" w:id="1278"/>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60"/>
        <w:gridCol w:w="2715"/>
        <w:gridCol w:w="8259"/>
      </w:tblGrid>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9b5637a" w:id="1279"/>
          <w:p>
            <w:pPr>
              <w:spacing w:after="50" w:line="360" w:lineRule="auto" w:beforeLines="100"/>
              <w:ind w:left="0"/>
              <w:jc w:val="left"/>
            </w:pPr>
            <w:r>
              <w:rPr>
                <w:rFonts w:ascii="宋体" w:hAnsi="Times New Roman" w:eastAsia="宋体"/>
                <w:b w:val="false"/>
                <w:i w:val="false"/>
                <w:color w:val="000000"/>
                <w:sz w:val="22"/>
              </w:rPr>
              <w:t>字段</w:t>
            </w:r>
          </w:p>
          <w:bookmarkEnd w:id="1279"/>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d6da78b" w:id="1280"/>
          <w:p>
            <w:pPr>
              <w:spacing w:after="50" w:line="360" w:lineRule="auto" w:beforeLines="100"/>
              <w:ind w:left="0"/>
              <w:jc w:val="left"/>
            </w:pPr>
            <w:r>
              <w:rPr>
                <w:rFonts w:ascii="宋体" w:hAnsi="Times New Roman" w:eastAsia="宋体"/>
                <w:b w:val="false"/>
                <w:i w:val="false"/>
                <w:color w:val="000000"/>
                <w:sz w:val="22"/>
              </w:rPr>
              <w:t>长度（byte）</w:t>
            </w:r>
          </w:p>
          <w:bookmarkEnd w:id="1280"/>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dd322c4" w:id="1281"/>
          <w:p>
            <w:pPr>
              <w:spacing w:after="50" w:line="360" w:lineRule="auto" w:beforeLines="100"/>
              <w:ind w:left="0"/>
              <w:jc w:val="left"/>
            </w:pPr>
            <w:r>
              <w:rPr>
                <w:rFonts w:ascii="宋体" w:hAnsi="Times New Roman" w:eastAsia="宋体"/>
                <w:b w:val="false"/>
                <w:i w:val="false"/>
                <w:color w:val="000000"/>
                <w:sz w:val="22"/>
              </w:rPr>
              <w:t>说明</w:t>
            </w:r>
          </w:p>
          <w:bookmarkEnd w:id="1281"/>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85ee2a8" w:id="1282"/>
          <w:p>
            <w:pPr>
              <w:spacing w:after="50" w:line="360" w:lineRule="auto" w:beforeLines="100"/>
              <w:ind w:left="0"/>
              <w:jc w:val="left"/>
            </w:pPr>
            <w:r>
              <w:rPr>
                <w:rFonts w:ascii="宋体" w:hAnsi="Times New Roman" w:eastAsia="宋体"/>
                <w:b w:val="false"/>
                <w:i w:val="false"/>
                <w:color w:val="000000"/>
                <w:sz w:val="22"/>
              </w:rPr>
              <w:t>帧头</w:t>
            </w:r>
          </w:p>
          <w:bookmarkEnd w:id="1282"/>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62cffb6" w:id="1283"/>
          <w:p>
            <w:pPr>
              <w:spacing w:after="50" w:line="360" w:lineRule="auto" w:beforeLines="100"/>
              <w:ind w:left="0"/>
              <w:jc w:val="left"/>
            </w:pPr>
            <w:r>
              <w:rPr>
                <w:rFonts w:ascii="宋体" w:hAnsi="Times New Roman" w:eastAsia="宋体"/>
                <w:b w:val="false"/>
                <w:i w:val="false"/>
                <w:color w:val="000000"/>
                <w:sz w:val="22"/>
              </w:rPr>
              <w:t>2</w:t>
            </w:r>
          </w:p>
          <w:bookmarkEnd w:id="1283"/>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a14b394" w:id="1284"/>
          <w:p>
            <w:pPr>
              <w:spacing w:after="50" w:line="360" w:lineRule="auto" w:beforeLines="100"/>
              <w:ind w:left="0"/>
              <w:jc w:val="left"/>
            </w:pPr>
            <w:r>
              <w:rPr>
                <w:rFonts w:ascii="宋体" w:hAnsi="Times New Roman" w:eastAsia="宋体"/>
                <w:b w:val="false"/>
                <w:i w:val="false"/>
                <w:color w:val="000000"/>
                <w:sz w:val="22"/>
              </w:rPr>
              <w:t>0xA5A5</w:t>
            </w:r>
          </w:p>
          <w:bookmarkEnd w:id="1284"/>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2a8f150" w:id="1285"/>
          <w:p>
            <w:pPr>
              <w:spacing w:after="50" w:line="360" w:lineRule="auto" w:beforeLines="100"/>
              <w:ind w:left="0"/>
              <w:jc w:val="left"/>
            </w:pPr>
            <w:r>
              <w:rPr>
                <w:rFonts w:ascii="宋体" w:hAnsi="Times New Roman" w:eastAsia="宋体"/>
                <w:b w:val="false"/>
                <w:i w:val="false"/>
                <w:color w:val="000000"/>
                <w:sz w:val="22"/>
              </w:rPr>
              <w:t>版本</w:t>
            </w:r>
          </w:p>
          <w:bookmarkEnd w:id="1285"/>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50bc2be" w:id="1286"/>
          <w:p>
            <w:pPr>
              <w:spacing w:after="50" w:line="360" w:lineRule="auto" w:beforeLines="100"/>
              <w:ind w:left="0"/>
              <w:jc w:val="left"/>
            </w:pPr>
            <w:r>
              <w:rPr>
                <w:rFonts w:ascii="宋体" w:hAnsi="Times New Roman" w:eastAsia="宋体"/>
                <w:b w:val="false"/>
                <w:i w:val="false"/>
                <w:color w:val="000000"/>
                <w:sz w:val="22"/>
              </w:rPr>
              <w:t>1</w:t>
            </w:r>
          </w:p>
          <w:bookmarkEnd w:id="1286"/>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c8791a2" w:id="1287"/>
          <w:p>
            <w:pPr>
              <w:spacing w:after="50" w:line="360" w:lineRule="auto" w:beforeLines="100"/>
              <w:ind w:left="0"/>
              <w:jc w:val="left"/>
            </w:pPr>
            <w:r>
              <w:rPr>
                <w:rFonts w:ascii="宋体" w:hAnsi="Times New Roman" w:eastAsia="宋体"/>
                <w:b w:val="false"/>
                <w:i w:val="false"/>
                <w:color w:val="000000"/>
                <w:sz w:val="22"/>
              </w:rPr>
              <w:t>0x03</w:t>
            </w:r>
          </w:p>
          <w:bookmarkEnd w:id="1287"/>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1b349c2" w:id="1288"/>
          <w:p>
            <w:pPr>
              <w:spacing w:after="50" w:line="360" w:lineRule="auto" w:beforeLines="100"/>
              <w:ind w:left="0"/>
              <w:jc w:val="left"/>
            </w:pPr>
            <w:r>
              <w:rPr>
                <w:rFonts w:ascii="宋体" w:hAnsi="Times New Roman" w:eastAsia="宋体"/>
                <w:b w:val="false"/>
                <w:i w:val="false"/>
                <w:color w:val="000000"/>
                <w:sz w:val="22"/>
              </w:rPr>
              <w:t>命令字</w:t>
            </w:r>
          </w:p>
          <w:bookmarkEnd w:id="1288"/>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241a7ec" w:id="1289"/>
          <w:p>
            <w:pPr>
              <w:spacing w:after="50" w:line="360" w:lineRule="auto" w:beforeLines="100"/>
              <w:ind w:left="0"/>
              <w:jc w:val="left"/>
            </w:pPr>
            <w:r>
              <w:rPr>
                <w:rFonts w:ascii="宋体" w:hAnsi="Times New Roman" w:eastAsia="宋体"/>
                <w:b w:val="false"/>
                <w:i w:val="false"/>
                <w:color w:val="000000"/>
                <w:sz w:val="22"/>
              </w:rPr>
              <w:t>1</w:t>
            </w:r>
          </w:p>
          <w:bookmarkEnd w:id="1289"/>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9354337" w:id="1290"/>
          <w:p>
            <w:pPr>
              <w:spacing w:after="50" w:line="360" w:lineRule="auto" w:beforeLines="100"/>
              <w:ind w:left="0"/>
              <w:jc w:val="left"/>
            </w:pPr>
            <w:r>
              <w:rPr>
                <w:rFonts w:ascii="宋体" w:hAnsi="Times New Roman" w:eastAsia="宋体"/>
                <w:b w:val="false"/>
                <w:i w:val="false"/>
                <w:color w:val="000000"/>
                <w:sz w:val="22"/>
              </w:rPr>
              <w:t>0x31</w:t>
            </w:r>
          </w:p>
          <w:bookmarkEnd w:id="1290"/>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1bf2781" w:id="1291"/>
          <w:p>
            <w:pPr>
              <w:spacing w:after="50" w:line="360" w:lineRule="auto" w:beforeLines="100"/>
              <w:ind w:left="0"/>
              <w:jc w:val="left"/>
            </w:pPr>
            <w:r>
              <w:rPr>
                <w:rFonts w:ascii="宋体" w:hAnsi="Times New Roman" w:eastAsia="宋体"/>
                <w:b w:val="false"/>
                <w:i w:val="false"/>
                <w:color w:val="000000"/>
                <w:sz w:val="22"/>
              </w:rPr>
              <w:t>数据长度</w:t>
            </w:r>
          </w:p>
          <w:bookmarkEnd w:id="1291"/>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1bc5586" w:id="1292"/>
          <w:p>
            <w:pPr>
              <w:spacing w:after="50" w:line="360" w:lineRule="auto" w:beforeLines="100"/>
              <w:ind w:left="0"/>
              <w:jc w:val="left"/>
            </w:pPr>
            <w:r>
              <w:rPr>
                <w:rFonts w:ascii="宋体" w:hAnsi="Times New Roman" w:eastAsia="宋体"/>
                <w:b w:val="false"/>
                <w:i w:val="false"/>
                <w:color w:val="000000"/>
                <w:sz w:val="22"/>
              </w:rPr>
              <w:t>2</w:t>
            </w:r>
          </w:p>
          <w:bookmarkEnd w:id="1292"/>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5d46228" w:id="1293"/>
          <w:p>
            <w:pPr>
              <w:spacing w:after="50" w:line="360" w:lineRule="auto" w:beforeLines="100"/>
              <w:ind w:left="0"/>
              <w:jc w:val="left"/>
            </w:pPr>
            <w:r>
              <w:rPr>
                <w:rFonts w:ascii="宋体" w:hAnsi="Times New Roman" w:eastAsia="宋体"/>
                <w:b w:val="false"/>
                <w:i w:val="false"/>
                <w:color w:val="000000"/>
                <w:sz w:val="22"/>
              </w:rPr>
              <w:t>根据实际长度进行填写</w:t>
            </w:r>
          </w:p>
          <w:bookmarkEnd w:id="1293"/>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81024dc" w:id="1294"/>
          <w:p>
            <w:pPr>
              <w:spacing w:after="50" w:line="360" w:lineRule="auto" w:beforeLines="100"/>
              <w:ind w:left="0"/>
              <w:jc w:val="left"/>
            </w:pPr>
            <w:r>
              <w:rPr>
                <w:rFonts w:ascii="宋体" w:hAnsi="Times New Roman" w:eastAsia="宋体"/>
                <w:b w:val="false"/>
                <w:i w:val="false"/>
                <w:color w:val="000000"/>
                <w:sz w:val="22"/>
              </w:rPr>
              <w:t>分区序号</w:t>
            </w:r>
          </w:p>
          <w:bookmarkEnd w:id="1294"/>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f8a1203" w:id="1295"/>
          <w:p>
            <w:pPr>
              <w:spacing w:after="50" w:line="360" w:lineRule="auto" w:beforeLines="100"/>
              <w:ind w:left="0"/>
              <w:jc w:val="left"/>
            </w:pPr>
            <w:r>
              <w:rPr>
                <w:rFonts w:ascii="宋体" w:hAnsi="Times New Roman" w:eastAsia="宋体"/>
                <w:b w:val="false"/>
                <w:i w:val="false"/>
                <w:color w:val="000000"/>
                <w:sz w:val="22"/>
              </w:rPr>
              <w:t>2</w:t>
            </w:r>
          </w:p>
          <w:bookmarkEnd w:id="1295"/>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02005a2" w:id="1296"/>
          <w:p>
            <w:pPr>
              <w:spacing w:after="50" w:line="360" w:lineRule="auto" w:beforeLines="100"/>
              <w:ind w:left="0"/>
              <w:jc w:val="left"/>
            </w:pPr>
            <w:r>
              <w:rPr>
                <w:rFonts w:ascii="宋体" w:hAnsi="Times New Roman" w:eastAsia="宋体"/>
                <w:b w:val="false"/>
                <w:i w:val="false"/>
                <w:color w:val="000000"/>
                <w:sz w:val="22"/>
              </w:rPr>
              <w:t>分区序号（大端模式）</w:t>
            </w:r>
          </w:p>
          <w:bookmarkEnd w:id="1296"/>
        </w:tc>
      </w:tr>
      <w:tr>
        <w:trPr>
          <w:trHeight w:val="495" w:hRule="atLeast"/>
        </w:trPr>
        <w:tc>
          <w:tcPr>
            <w:tcW w:w="266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d8367294" w:id="1297"/>
          <w:p>
            <w:pPr>
              <w:spacing w:after="50" w:line="360" w:lineRule="auto" w:beforeLines="100"/>
              <w:ind w:left="0"/>
              <w:jc w:val="left"/>
            </w:pPr>
            <w:r>
              <w:rPr>
                <w:rFonts w:ascii="宋体" w:hAnsi="Times New Roman" w:eastAsia="宋体"/>
                <w:b w:val="false"/>
                <w:i w:val="false"/>
                <w:color w:val="000000"/>
                <w:sz w:val="22"/>
              </w:rPr>
              <w:t>升级包序号</w:t>
            </w:r>
          </w:p>
          <w:bookmarkEnd w:id="1297"/>
        </w:tc>
        <w:tc>
          <w:tcPr>
            <w:tcW w:w="271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c0a9a397" w:id="1298"/>
          <w:p>
            <w:pPr>
              <w:spacing w:after="50" w:line="360" w:lineRule="auto" w:beforeLines="100"/>
              <w:ind w:left="0"/>
              <w:jc w:val="left"/>
            </w:pPr>
            <w:r>
              <w:rPr>
                <w:rFonts w:ascii="宋体" w:hAnsi="Times New Roman" w:eastAsia="宋体"/>
                <w:b w:val="false"/>
                <w:i w:val="false"/>
                <w:color w:val="000000"/>
                <w:sz w:val="22"/>
              </w:rPr>
              <w:t>1</w:t>
            </w:r>
          </w:p>
          <w:bookmarkEnd w:id="1298"/>
        </w:tc>
        <w:tc>
          <w:tcPr>
            <w:tcW w:w="8259"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7bf6b39a" w:id="1299"/>
          <w:p>
            <w:pPr>
              <w:spacing w:after="50" w:line="360" w:lineRule="auto" w:beforeLines="100"/>
              <w:ind w:left="0"/>
              <w:jc w:val="left"/>
            </w:pPr>
            <w:r>
              <w:rPr>
                <w:rFonts w:ascii="宋体" w:hAnsi="Times New Roman" w:eastAsia="宋体"/>
                <w:b w:val="false"/>
                <w:i w:val="false"/>
                <w:color w:val="000000"/>
                <w:sz w:val="22"/>
              </w:rPr>
              <w:t>表示此分区的包序号</w:t>
            </w:r>
          </w:p>
          <w:bookmarkEnd w:id="1299"/>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af898c0" w:id="1300"/>
          <w:p>
            <w:pPr>
              <w:spacing w:after="50" w:line="360" w:lineRule="auto" w:beforeLines="100"/>
              <w:ind w:left="0"/>
              <w:jc w:val="left"/>
            </w:pPr>
            <w:r>
              <w:rPr>
                <w:rFonts w:ascii="宋体" w:hAnsi="Times New Roman" w:eastAsia="宋体"/>
                <w:b w:val="false"/>
                <w:i w:val="false"/>
                <w:color w:val="000000"/>
                <w:sz w:val="22"/>
              </w:rPr>
              <w:t>升级数据</w:t>
            </w:r>
          </w:p>
          <w:bookmarkEnd w:id="1300"/>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726433c" w:id="1301"/>
          <w:p>
            <w:pPr>
              <w:spacing w:after="50" w:line="360" w:lineRule="auto" w:beforeLines="100"/>
              <w:ind w:left="0"/>
              <w:jc w:val="left"/>
            </w:pPr>
            <w:r>
              <w:rPr>
                <w:rFonts w:ascii="宋体" w:hAnsi="Times New Roman" w:eastAsia="宋体"/>
                <w:b w:val="false"/>
                <w:i w:val="false"/>
                <w:color w:val="000000"/>
                <w:sz w:val="22"/>
              </w:rPr>
              <w:t>n</w:t>
            </w:r>
          </w:p>
          <w:bookmarkEnd w:id="1301"/>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548daa0" w:id="1302"/>
          <w:p>
            <w:pPr>
              <w:spacing w:after="50" w:line="360" w:lineRule="auto" w:beforeLines="100"/>
              <w:ind w:left="0"/>
              <w:jc w:val="left"/>
            </w:pPr>
            <w:r>
              <w:rPr>
                <w:rFonts w:ascii="宋体" w:hAnsi="Times New Roman" w:eastAsia="宋体"/>
                <w:b w:val="false"/>
                <w:i w:val="false"/>
                <w:color w:val="000000"/>
                <w:sz w:val="22"/>
              </w:rPr>
              <w:t>目前升级数据大小为128字节，最后一包不足128字节</w:t>
            </w:r>
          </w:p>
          <w:bookmarkEnd w:id="1302"/>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1d80cd0" w:id="1303"/>
          <w:p>
            <w:pPr>
              <w:spacing w:after="50" w:line="360" w:lineRule="auto" w:beforeLines="100"/>
              <w:ind w:left="0"/>
              <w:jc w:val="left"/>
            </w:pPr>
            <w:r>
              <w:rPr>
                <w:rFonts w:ascii="宋体" w:hAnsi="Times New Roman" w:eastAsia="宋体"/>
                <w:b w:val="false"/>
                <w:i w:val="false"/>
                <w:color w:val="000000"/>
                <w:sz w:val="22"/>
              </w:rPr>
              <w:t>校验和</w:t>
            </w:r>
          </w:p>
          <w:bookmarkEnd w:id="1303"/>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0b4efd4" w:id="1304"/>
          <w:p>
            <w:pPr>
              <w:spacing w:after="50" w:line="360" w:lineRule="auto" w:beforeLines="100"/>
              <w:ind w:left="0"/>
              <w:jc w:val="left"/>
            </w:pPr>
            <w:r>
              <w:rPr>
                <w:rFonts w:ascii="宋体" w:hAnsi="Times New Roman" w:eastAsia="宋体"/>
                <w:b w:val="false"/>
                <w:i w:val="false"/>
                <w:color w:val="000000"/>
                <w:sz w:val="22"/>
              </w:rPr>
              <w:t>1</w:t>
            </w:r>
          </w:p>
          <w:bookmarkEnd w:id="1304"/>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d305247" w:id="1305"/>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1305"/>
        </w:tc>
      </w:tr>
    </w:tbl>
    <w:bookmarkEnd w:id="1278"/>
    <w:bookmarkStart w:name="ubbf1066c" w:id="1306"/>
    <w:p>
      <w:pPr>
        <w:spacing w:after="50" w:line="360" w:lineRule="auto" w:beforeLines="100"/>
        <w:ind w:left="0"/>
        <w:jc w:val="left"/>
      </w:pPr>
      <w:r>
        <w:rPr>
          <w:rFonts w:ascii="宋体" w:hAnsi="Times New Roman" w:eastAsia="宋体"/>
          <w:b w:val="false"/>
          <w:i w:val="false"/>
          <w:color w:val="000000"/>
          <w:sz w:val="22"/>
        </w:rPr>
        <w:t>MCU回复</w:t>
      </w:r>
    </w:p>
    <w:bookmarkEnd w:id="1306"/>
    <w:bookmarkStart w:name="Ou8UA" w:id="1307"/>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60"/>
        <w:gridCol w:w="2715"/>
        <w:gridCol w:w="8259"/>
      </w:tblGrid>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14a77f9" w:id="1308"/>
          <w:p>
            <w:pPr>
              <w:spacing w:after="50" w:line="360" w:lineRule="auto" w:beforeLines="100"/>
              <w:ind w:left="0"/>
              <w:jc w:val="left"/>
            </w:pPr>
            <w:r>
              <w:rPr>
                <w:rFonts w:ascii="宋体" w:hAnsi="Times New Roman" w:eastAsia="宋体"/>
                <w:b w:val="false"/>
                <w:i w:val="false"/>
                <w:color w:val="000000"/>
                <w:sz w:val="22"/>
              </w:rPr>
              <w:t>字段</w:t>
            </w:r>
          </w:p>
          <w:bookmarkEnd w:id="1308"/>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4c1b397" w:id="1309"/>
          <w:p>
            <w:pPr>
              <w:spacing w:after="50" w:line="360" w:lineRule="auto" w:beforeLines="100"/>
              <w:ind w:left="0"/>
              <w:jc w:val="left"/>
            </w:pPr>
            <w:r>
              <w:rPr>
                <w:rFonts w:ascii="宋体" w:hAnsi="Times New Roman" w:eastAsia="宋体"/>
                <w:b w:val="false"/>
                <w:i w:val="false"/>
                <w:color w:val="000000"/>
                <w:sz w:val="22"/>
              </w:rPr>
              <w:t>长度（byte）</w:t>
            </w:r>
          </w:p>
          <w:bookmarkEnd w:id="1309"/>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e5ff055" w:id="1310"/>
          <w:p>
            <w:pPr>
              <w:spacing w:after="50" w:line="360" w:lineRule="auto" w:beforeLines="100"/>
              <w:ind w:left="0"/>
              <w:jc w:val="left"/>
            </w:pPr>
            <w:r>
              <w:rPr>
                <w:rFonts w:ascii="宋体" w:hAnsi="Times New Roman" w:eastAsia="宋体"/>
                <w:b w:val="false"/>
                <w:i w:val="false"/>
                <w:color w:val="000000"/>
                <w:sz w:val="22"/>
              </w:rPr>
              <w:t>说明</w:t>
            </w:r>
          </w:p>
          <w:bookmarkEnd w:id="1310"/>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933e9c9" w:id="1311"/>
          <w:p>
            <w:pPr>
              <w:spacing w:after="50" w:line="360" w:lineRule="auto" w:beforeLines="100"/>
              <w:ind w:left="0"/>
              <w:jc w:val="left"/>
            </w:pPr>
            <w:r>
              <w:rPr>
                <w:rFonts w:ascii="宋体" w:hAnsi="Times New Roman" w:eastAsia="宋体"/>
                <w:b w:val="false"/>
                <w:i w:val="false"/>
                <w:color w:val="000000"/>
                <w:sz w:val="22"/>
              </w:rPr>
              <w:t>帧头</w:t>
            </w:r>
          </w:p>
          <w:bookmarkEnd w:id="1311"/>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560fc18" w:id="1312"/>
          <w:p>
            <w:pPr>
              <w:spacing w:after="50" w:line="360" w:lineRule="auto" w:beforeLines="100"/>
              <w:ind w:left="0"/>
              <w:jc w:val="left"/>
            </w:pPr>
            <w:r>
              <w:rPr>
                <w:rFonts w:ascii="宋体" w:hAnsi="Times New Roman" w:eastAsia="宋体"/>
                <w:b w:val="false"/>
                <w:i w:val="false"/>
                <w:color w:val="000000"/>
                <w:sz w:val="22"/>
              </w:rPr>
              <w:t>2</w:t>
            </w:r>
          </w:p>
          <w:bookmarkEnd w:id="1312"/>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5a5e558" w:id="1313"/>
          <w:p>
            <w:pPr>
              <w:spacing w:after="50" w:line="360" w:lineRule="auto" w:beforeLines="100"/>
              <w:ind w:left="0"/>
              <w:jc w:val="left"/>
            </w:pPr>
            <w:r>
              <w:rPr>
                <w:rFonts w:ascii="宋体" w:hAnsi="Times New Roman" w:eastAsia="宋体"/>
                <w:b w:val="false"/>
                <w:i w:val="false"/>
                <w:color w:val="000000"/>
                <w:sz w:val="22"/>
              </w:rPr>
              <w:t>0xA5A5</w:t>
            </w:r>
          </w:p>
          <w:bookmarkEnd w:id="1313"/>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b71f274" w:id="1314"/>
          <w:p>
            <w:pPr>
              <w:spacing w:after="50" w:line="360" w:lineRule="auto" w:beforeLines="100"/>
              <w:ind w:left="0"/>
              <w:jc w:val="left"/>
            </w:pPr>
            <w:r>
              <w:rPr>
                <w:rFonts w:ascii="宋体" w:hAnsi="Times New Roman" w:eastAsia="宋体"/>
                <w:b w:val="false"/>
                <w:i w:val="false"/>
                <w:color w:val="000000"/>
                <w:sz w:val="22"/>
              </w:rPr>
              <w:t>版本</w:t>
            </w:r>
          </w:p>
          <w:bookmarkEnd w:id="1314"/>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5366230" w:id="1315"/>
          <w:p>
            <w:pPr>
              <w:spacing w:after="50" w:line="360" w:lineRule="auto" w:beforeLines="100"/>
              <w:ind w:left="0"/>
              <w:jc w:val="left"/>
            </w:pPr>
            <w:r>
              <w:rPr>
                <w:rFonts w:ascii="宋体" w:hAnsi="Times New Roman" w:eastAsia="宋体"/>
                <w:b w:val="false"/>
                <w:i w:val="false"/>
                <w:color w:val="000000"/>
                <w:sz w:val="22"/>
              </w:rPr>
              <w:t>1</w:t>
            </w:r>
          </w:p>
          <w:bookmarkEnd w:id="1315"/>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d5be295" w:id="1316"/>
          <w:p>
            <w:pPr>
              <w:spacing w:after="50" w:line="360" w:lineRule="auto" w:beforeLines="100"/>
              <w:ind w:left="0"/>
              <w:jc w:val="left"/>
            </w:pPr>
            <w:r>
              <w:rPr>
                <w:rFonts w:ascii="宋体" w:hAnsi="Times New Roman" w:eastAsia="宋体"/>
                <w:b w:val="false"/>
                <w:i w:val="false"/>
                <w:color w:val="000000"/>
                <w:sz w:val="22"/>
              </w:rPr>
              <w:t>0x03</w:t>
            </w:r>
          </w:p>
          <w:bookmarkEnd w:id="1316"/>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43449bf" w:id="1317"/>
          <w:p>
            <w:pPr>
              <w:spacing w:after="50" w:line="360" w:lineRule="auto" w:beforeLines="100"/>
              <w:ind w:left="0"/>
              <w:jc w:val="left"/>
            </w:pPr>
            <w:r>
              <w:rPr>
                <w:rFonts w:ascii="宋体" w:hAnsi="Times New Roman" w:eastAsia="宋体"/>
                <w:b w:val="false"/>
                <w:i w:val="false"/>
                <w:color w:val="000000"/>
                <w:sz w:val="22"/>
              </w:rPr>
              <w:t>回复命令字</w:t>
            </w:r>
          </w:p>
          <w:bookmarkEnd w:id="1317"/>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1ac78a6" w:id="1318"/>
          <w:p>
            <w:pPr>
              <w:spacing w:after="50" w:line="360" w:lineRule="auto" w:beforeLines="100"/>
              <w:ind w:left="0"/>
              <w:jc w:val="left"/>
            </w:pPr>
            <w:r>
              <w:rPr>
                <w:rFonts w:ascii="宋体" w:hAnsi="Times New Roman" w:eastAsia="宋体"/>
                <w:b w:val="false"/>
                <w:i w:val="false"/>
                <w:color w:val="000000"/>
                <w:sz w:val="22"/>
              </w:rPr>
              <w:t>1</w:t>
            </w:r>
          </w:p>
          <w:bookmarkEnd w:id="1318"/>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66888a4" w:id="1319"/>
          <w:p>
            <w:pPr>
              <w:spacing w:after="50" w:line="360" w:lineRule="auto" w:beforeLines="100"/>
              <w:ind w:left="0"/>
              <w:jc w:val="left"/>
            </w:pPr>
            <w:r>
              <w:rPr>
                <w:rFonts w:ascii="宋体" w:hAnsi="Times New Roman" w:eastAsia="宋体"/>
                <w:b w:val="false"/>
                <w:i w:val="false"/>
                <w:color w:val="000000"/>
                <w:sz w:val="22"/>
              </w:rPr>
              <w:t>0x31</w:t>
            </w:r>
          </w:p>
          <w:bookmarkEnd w:id="1319"/>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a6f47b9" w:id="1320"/>
          <w:p>
            <w:pPr>
              <w:spacing w:after="50" w:line="360" w:lineRule="auto" w:beforeLines="100"/>
              <w:ind w:left="0"/>
              <w:jc w:val="left"/>
            </w:pPr>
            <w:r>
              <w:rPr>
                <w:rFonts w:ascii="宋体" w:hAnsi="Times New Roman" w:eastAsia="宋体"/>
                <w:b w:val="false"/>
                <w:i w:val="false"/>
                <w:color w:val="000000"/>
                <w:sz w:val="22"/>
              </w:rPr>
              <w:t>数据长度</w:t>
            </w:r>
          </w:p>
          <w:bookmarkEnd w:id="1320"/>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c493166" w:id="1321"/>
          <w:p>
            <w:pPr>
              <w:spacing w:after="50" w:line="360" w:lineRule="auto" w:beforeLines="100"/>
              <w:ind w:left="0"/>
              <w:jc w:val="left"/>
            </w:pPr>
            <w:r>
              <w:rPr>
                <w:rFonts w:ascii="宋体" w:hAnsi="Times New Roman" w:eastAsia="宋体"/>
                <w:b w:val="false"/>
                <w:i w:val="false"/>
                <w:color w:val="000000"/>
                <w:sz w:val="22"/>
              </w:rPr>
              <w:t>2</w:t>
            </w:r>
          </w:p>
          <w:bookmarkEnd w:id="1321"/>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7e3ea93" w:id="1322"/>
          <w:p>
            <w:pPr>
              <w:spacing w:after="50" w:line="360" w:lineRule="auto" w:beforeLines="100"/>
              <w:ind w:left="0"/>
              <w:jc w:val="left"/>
            </w:pPr>
            <w:r>
              <w:rPr>
                <w:rFonts w:ascii="宋体" w:hAnsi="Times New Roman" w:eastAsia="宋体"/>
                <w:b w:val="false"/>
                <w:i w:val="false"/>
                <w:color w:val="000000"/>
                <w:sz w:val="22"/>
              </w:rPr>
              <w:t>0x0004</w:t>
            </w:r>
          </w:p>
          <w:bookmarkEnd w:id="1322"/>
        </w:tc>
      </w:tr>
      <w:tr>
        <w:trPr>
          <w:trHeight w:val="495" w:hRule="atLeast"/>
        </w:trPr>
        <w:tc>
          <w:tcPr>
            <w:tcW w:w="266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99cfd87a" w:id="1323"/>
          <w:p>
            <w:pPr>
              <w:spacing w:after="50" w:line="360" w:lineRule="auto" w:beforeLines="100"/>
              <w:ind w:left="0"/>
              <w:jc w:val="left"/>
            </w:pPr>
            <w:r>
              <w:rPr>
                <w:rFonts w:ascii="宋体" w:hAnsi="Times New Roman" w:eastAsia="宋体"/>
                <w:b w:val="false"/>
                <w:i w:val="false"/>
                <w:color w:val="000000"/>
                <w:sz w:val="22"/>
              </w:rPr>
              <w:t>错误码</w:t>
            </w:r>
          </w:p>
          <w:bookmarkEnd w:id="1323"/>
        </w:tc>
        <w:tc>
          <w:tcPr>
            <w:tcW w:w="271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8839741b" w:id="1324"/>
          <w:p>
            <w:pPr>
              <w:spacing w:after="50" w:line="360" w:lineRule="auto" w:beforeLines="100"/>
              <w:ind w:left="0"/>
              <w:jc w:val="left"/>
            </w:pPr>
            <w:r>
              <w:rPr>
                <w:rFonts w:ascii="宋体" w:hAnsi="Times New Roman" w:eastAsia="宋体"/>
                <w:b w:val="false"/>
                <w:i w:val="false"/>
                <w:color w:val="000000"/>
                <w:sz w:val="22"/>
              </w:rPr>
              <w:t>1</w:t>
            </w:r>
          </w:p>
          <w:bookmarkEnd w:id="1324"/>
        </w:tc>
        <w:tc>
          <w:tcPr>
            <w:tcW w:w="8259"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f9bad978" w:id="1325"/>
          <w:p>
            <w:pPr>
              <w:spacing w:after="50" w:line="360" w:lineRule="auto" w:beforeLines="100"/>
              <w:ind w:left="0"/>
              <w:jc w:val="left"/>
            </w:pPr>
            <w:r>
              <w:rPr>
                <w:rFonts w:ascii="宋体" w:hAnsi="Times New Roman" w:eastAsia="宋体"/>
                <w:b w:val="false"/>
                <w:i w:val="false"/>
                <w:color w:val="000000"/>
                <w:sz w:val="22"/>
              </w:rPr>
              <w:t>详见附录2</w:t>
            </w:r>
          </w:p>
          <w:bookmarkEnd w:id="1325"/>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3354e21" w:id="1326"/>
          <w:p>
            <w:pPr>
              <w:spacing w:after="50" w:line="360" w:lineRule="auto" w:beforeLines="100"/>
              <w:ind w:left="0"/>
              <w:jc w:val="left"/>
            </w:pPr>
            <w:r>
              <w:rPr>
                <w:rFonts w:ascii="宋体" w:hAnsi="Times New Roman" w:eastAsia="宋体"/>
                <w:b w:val="false"/>
                <w:i w:val="false"/>
                <w:color w:val="000000"/>
                <w:sz w:val="22"/>
              </w:rPr>
              <w:t>分区序号</w:t>
            </w:r>
          </w:p>
          <w:bookmarkEnd w:id="1326"/>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fbbde40" w:id="1327"/>
          <w:p>
            <w:pPr>
              <w:spacing w:after="50" w:line="360" w:lineRule="auto" w:beforeLines="100"/>
              <w:ind w:left="0"/>
              <w:jc w:val="left"/>
            </w:pPr>
            <w:r>
              <w:rPr>
                <w:rFonts w:ascii="宋体" w:hAnsi="Times New Roman" w:eastAsia="宋体"/>
                <w:b w:val="false"/>
                <w:i w:val="false"/>
                <w:color w:val="000000"/>
                <w:sz w:val="22"/>
              </w:rPr>
              <w:t>2</w:t>
            </w:r>
          </w:p>
          <w:bookmarkEnd w:id="1327"/>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f8e7945" w:id="1328"/>
          <w:p>
            <w:pPr>
              <w:spacing w:after="50" w:line="360" w:lineRule="auto" w:beforeLines="100"/>
              <w:ind w:left="0"/>
              <w:jc w:val="left"/>
            </w:pPr>
            <w:r>
              <w:rPr>
                <w:rFonts w:ascii="宋体" w:hAnsi="Times New Roman" w:eastAsia="宋体"/>
                <w:b w:val="false"/>
                <w:i w:val="false"/>
                <w:color w:val="000000"/>
                <w:sz w:val="22"/>
              </w:rPr>
              <w:t>分区序号（大端模式）</w:t>
            </w:r>
          </w:p>
          <w:bookmarkEnd w:id="1328"/>
        </w:tc>
      </w:tr>
      <w:tr>
        <w:trPr>
          <w:trHeight w:val="495" w:hRule="atLeast"/>
        </w:trPr>
        <w:tc>
          <w:tcPr>
            <w:tcW w:w="266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f076f9a1" w:id="1329"/>
          <w:p>
            <w:pPr>
              <w:spacing w:after="50" w:line="360" w:lineRule="auto" w:beforeLines="100"/>
              <w:ind w:left="0"/>
              <w:jc w:val="left"/>
            </w:pPr>
            <w:r>
              <w:rPr>
                <w:rFonts w:ascii="宋体" w:hAnsi="Times New Roman" w:eastAsia="宋体"/>
                <w:b w:val="false"/>
                <w:i w:val="false"/>
                <w:color w:val="000000"/>
                <w:sz w:val="22"/>
              </w:rPr>
              <w:t>升级包序号</w:t>
            </w:r>
          </w:p>
          <w:bookmarkEnd w:id="1329"/>
        </w:tc>
        <w:tc>
          <w:tcPr>
            <w:tcW w:w="271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078aafc1" w:id="1330"/>
          <w:p>
            <w:pPr>
              <w:spacing w:after="50" w:line="360" w:lineRule="auto" w:beforeLines="100"/>
              <w:ind w:left="0"/>
              <w:jc w:val="left"/>
            </w:pPr>
            <w:r>
              <w:rPr>
                <w:rFonts w:ascii="宋体" w:hAnsi="Times New Roman" w:eastAsia="宋体"/>
                <w:b w:val="false"/>
                <w:i w:val="false"/>
                <w:color w:val="000000"/>
                <w:sz w:val="22"/>
              </w:rPr>
              <w:t>1</w:t>
            </w:r>
          </w:p>
          <w:bookmarkEnd w:id="1330"/>
        </w:tc>
        <w:tc>
          <w:tcPr>
            <w:tcW w:w="8259"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a9903bf7" w:id="1331"/>
          <w:p>
            <w:pPr>
              <w:spacing w:after="50" w:line="360" w:lineRule="auto" w:beforeLines="100"/>
              <w:ind w:left="0"/>
              <w:jc w:val="left"/>
            </w:pPr>
            <w:r>
              <w:rPr>
                <w:rFonts w:ascii="宋体" w:hAnsi="Times New Roman" w:eastAsia="宋体"/>
                <w:b w:val="false"/>
                <w:i w:val="false"/>
                <w:color w:val="000000"/>
                <w:sz w:val="22"/>
              </w:rPr>
              <w:t>表示此分区的包序号</w:t>
            </w:r>
          </w:p>
          <w:bookmarkEnd w:id="1331"/>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299c91d" w:id="1332"/>
          <w:p>
            <w:pPr>
              <w:spacing w:after="50" w:line="360" w:lineRule="auto" w:beforeLines="100"/>
              <w:ind w:left="0"/>
              <w:jc w:val="left"/>
            </w:pPr>
            <w:r>
              <w:rPr>
                <w:rFonts w:ascii="宋体" w:hAnsi="Times New Roman" w:eastAsia="宋体"/>
                <w:b w:val="false"/>
                <w:i w:val="false"/>
                <w:color w:val="000000"/>
                <w:sz w:val="22"/>
              </w:rPr>
              <w:t>校验和</w:t>
            </w:r>
          </w:p>
          <w:bookmarkEnd w:id="1332"/>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9ec9a27" w:id="1333"/>
          <w:p>
            <w:pPr>
              <w:spacing w:after="50" w:line="360" w:lineRule="auto" w:beforeLines="100"/>
              <w:ind w:left="0"/>
              <w:jc w:val="left"/>
            </w:pPr>
            <w:r>
              <w:rPr>
                <w:rFonts w:ascii="宋体" w:hAnsi="Times New Roman" w:eastAsia="宋体"/>
                <w:b w:val="false"/>
                <w:i w:val="false"/>
                <w:color w:val="000000"/>
                <w:sz w:val="22"/>
              </w:rPr>
              <w:t>1</w:t>
            </w:r>
          </w:p>
          <w:bookmarkEnd w:id="1333"/>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bcd9ca5" w:id="1334"/>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1334"/>
        </w:tc>
      </w:tr>
    </w:tbl>
    <w:bookmarkEnd w:id="1307"/>
    <w:bookmarkStart w:name="V5NVt" w:id="1335"/>
    <w:p>
      <w:pPr>
        <w:pStyle w:val="Heading2"/>
        <w:spacing w:after="50" w:line="360" w:lineRule="auto" w:beforeLines="100"/>
        <w:ind w:left="0"/>
        <w:jc w:val="left"/>
      </w:pPr>
      <w:r>
        <w:rPr>
          <w:rFonts w:ascii="宋体" w:hAnsi="Times New Roman" w:eastAsia="宋体"/>
        </w:rPr>
        <w:t>模组查询固件数据校验</w:t>
      </w:r>
    </w:p>
    <w:bookmarkEnd w:id="1335"/>
    <w:bookmarkStart w:name="uf801163e" w:id="1336"/>
    <w:p>
      <w:pPr>
        <w:spacing w:after="50" w:line="360" w:lineRule="auto" w:beforeLines="100"/>
        <w:ind w:left="0"/>
        <w:jc w:val="left"/>
      </w:pPr>
      <w:r>
        <w:rPr>
          <w:rFonts w:ascii="宋体" w:hAnsi="Times New Roman" w:eastAsia="宋体"/>
          <w:b w:val="false"/>
          <w:i w:val="false"/>
          <w:color w:val="000000"/>
          <w:sz w:val="22"/>
        </w:rPr>
        <w:t>模组下发</w:t>
      </w:r>
    </w:p>
    <w:bookmarkEnd w:id="1336"/>
    <w:bookmarkStart w:name="w1mVh" w:id="1337"/>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60"/>
        <w:gridCol w:w="2715"/>
        <w:gridCol w:w="8259"/>
      </w:tblGrid>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35ed65a" w:id="1338"/>
          <w:p>
            <w:pPr>
              <w:spacing w:after="50" w:line="360" w:lineRule="auto" w:beforeLines="100"/>
              <w:ind w:left="0"/>
              <w:jc w:val="left"/>
            </w:pPr>
            <w:r>
              <w:rPr>
                <w:rFonts w:ascii="宋体" w:hAnsi="Times New Roman" w:eastAsia="宋体"/>
                <w:b w:val="false"/>
                <w:i w:val="false"/>
                <w:color w:val="000000"/>
                <w:sz w:val="22"/>
              </w:rPr>
              <w:t>字段</w:t>
            </w:r>
          </w:p>
          <w:bookmarkEnd w:id="1338"/>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62c0b09" w:id="1339"/>
          <w:p>
            <w:pPr>
              <w:spacing w:after="50" w:line="360" w:lineRule="auto" w:beforeLines="100"/>
              <w:ind w:left="0"/>
              <w:jc w:val="left"/>
            </w:pPr>
            <w:r>
              <w:rPr>
                <w:rFonts w:ascii="宋体" w:hAnsi="Times New Roman" w:eastAsia="宋体"/>
                <w:b w:val="false"/>
                <w:i w:val="false"/>
                <w:color w:val="000000"/>
                <w:sz w:val="22"/>
              </w:rPr>
              <w:t>长度（byte）</w:t>
            </w:r>
          </w:p>
          <w:bookmarkEnd w:id="1339"/>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118685d" w:id="1340"/>
          <w:p>
            <w:pPr>
              <w:spacing w:after="50" w:line="360" w:lineRule="auto" w:beforeLines="100"/>
              <w:ind w:left="0"/>
              <w:jc w:val="left"/>
            </w:pPr>
            <w:r>
              <w:rPr>
                <w:rFonts w:ascii="宋体" w:hAnsi="Times New Roman" w:eastAsia="宋体"/>
                <w:b w:val="false"/>
                <w:i w:val="false"/>
                <w:color w:val="000000"/>
                <w:sz w:val="22"/>
              </w:rPr>
              <w:t>说明</w:t>
            </w:r>
          </w:p>
          <w:bookmarkEnd w:id="1340"/>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8f88896" w:id="1341"/>
          <w:p>
            <w:pPr>
              <w:spacing w:after="50" w:line="360" w:lineRule="auto" w:beforeLines="100"/>
              <w:ind w:left="0"/>
              <w:jc w:val="left"/>
            </w:pPr>
            <w:r>
              <w:rPr>
                <w:rFonts w:ascii="宋体" w:hAnsi="Times New Roman" w:eastAsia="宋体"/>
                <w:b w:val="false"/>
                <w:i w:val="false"/>
                <w:color w:val="000000"/>
                <w:sz w:val="22"/>
              </w:rPr>
              <w:t>帧头</w:t>
            </w:r>
          </w:p>
          <w:bookmarkEnd w:id="1341"/>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7c9aabf" w:id="1342"/>
          <w:p>
            <w:pPr>
              <w:spacing w:after="50" w:line="360" w:lineRule="auto" w:beforeLines="100"/>
              <w:ind w:left="0"/>
              <w:jc w:val="left"/>
            </w:pPr>
            <w:r>
              <w:rPr>
                <w:rFonts w:ascii="宋体" w:hAnsi="Times New Roman" w:eastAsia="宋体"/>
                <w:b w:val="false"/>
                <w:i w:val="false"/>
                <w:color w:val="000000"/>
                <w:sz w:val="22"/>
              </w:rPr>
              <w:t>2</w:t>
            </w:r>
          </w:p>
          <w:bookmarkEnd w:id="1342"/>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bb4d4b2" w:id="1343"/>
          <w:p>
            <w:pPr>
              <w:spacing w:after="50" w:line="360" w:lineRule="auto" w:beforeLines="100"/>
              <w:ind w:left="0"/>
              <w:jc w:val="left"/>
            </w:pPr>
            <w:r>
              <w:rPr>
                <w:rFonts w:ascii="宋体" w:hAnsi="Times New Roman" w:eastAsia="宋体"/>
                <w:b w:val="false"/>
                <w:i w:val="false"/>
                <w:color w:val="000000"/>
                <w:sz w:val="22"/>
              </w:rPr>
              <w:t>0xA5A5</w:t>
            </w:r>
          </w:p>
          <w:bookmarkEnd w:id="1343"/>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166a728" w:id="1344"/>
          <w:p>
            <w:pPr>
              <w:spacing w:after="50" w:line="360" w:lineRule="auto" w:beforeLines="100"/>
              <w:ind w:left="0"/>
              <w:jc w:val="left"/>
            </w:pPr>
            <w:r>
              <w:rPr>
                <w:rFonts w:ascii="宋体" w:hAnsi="Times New Roman" w:eastAsia="宋体"/>
                <w:b w:val="false"/>
                <w:i w:val="false"/>
                <w:color w:val="000000"/>
                <w:sz w:val="22"/>
              </w:rPr>
              <w:t>版本</w:t>
            </w:r>
          </w:p>
          <w:bookmarkEnd w:id="1344"/>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7c9a096" w:id="1345"/>
          <w:p>
            <w:pPr>
              <w:spacing w:after="50" w:line="360" w:lineRule="auto" w:beforeLines="100"/>
              <w:ind w:left="0"/>
              <w:jc w:val="left"/>
            </w:pPr>
            <w:r>
              <w:rPr>
                <w:rFonts w:ascii="宋体" w:hAnsi="Times New Roman" w:eastAsia="宋体"/>
                <w:b w:val="false"/>
                <w:i w:val="false"/>
                <w:color w:val="000000"/>
                <w:sz w:val="22"/>
              </w:rPr>
              <w:t>1</w:t>
            </w:r>
          </w:p>
          <w:bookmarkEnd w:id="1345"/>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ca70cc6" w:id="1346"/>
          <w:p>
            <w:pPr>
              <w:spacing w:after="50" w:line="360" w:lineRule="auto" w:beforeLines="100"/>
              <w:ind w:left="0"/>
              <w:jc w:val="left"/>
            </w:pPr>
            <w:r>
              <w:rPr>
                <w:rFonts w:ascii="宋体" w:hAnsi="Times New Roman" w:eastAsia="宋体"/>
                <w:b w:val="false"/>
                <w:i w:val="false"/>
                <w:color w:val="000000"/>
                <w:sz w:val="22"/>
              </w:rPr>
              <w:t>0x03</w:t>
            </w:r>
          </w:p>
          <w:bookmarkEnd w:id="1346"/>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8b791d0" w:id="1347"/>
          <w:p>
            <w:pPr>
              <w:spacing w:after="50" w:line="360" w:lineRule="auto" w:beforeLines="100"/>
              <w:ind w:left="0"/>
              <w:jc w:val="left"/>
            </w:pPr>
            <w:r>
              <w:rPr>
                <w:rFonts w:ascii="宋体" w:hAnsi="Times New Roman" w:eastAsia="宋体"/>
                <w:b w:val="false"/>
                <w:i w:val="false"/>
                <w:color w:val="000000"/>
                <w:sz w:val="22"/>
              </w:rPr>
              <w:t>命令字</w:t>
            </w:r>
          </w:p>
          <w:bookmarkEnd w:id="1347"/>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61f136f" w:id="1348"/>
          <w:p>
            <w:pPr>
              <w:spacing w:after="50" w:line="360" w:lineRule="auto" w:beforeLines="100"/>
              <w:ind w:left="0"/>
              <w:jc w:val="left"/>
            </w:pPr>
            <w:r>
              <w:rPr>
                <w:rFonts w:ascii="宋体" w:hAnsi="Times New Roman" w:eastAsia="宋体"/>
                <w:b w:val="false"/>
                <w:i w:val="false"/>
                <w:color w:val="000000"/>
                <w:sz w:val="22"/>
              </w:rPr>
              <w:t>1</w:t>
            </w:r>
          </w:p>
          <w:bookmarkEnd w:id="1348"/>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7e30ebd" w:id="1349"/>
          <w:p>
            <w:pPr>
              <w:spacing w:after="50" w:line="360" w:lineRule="auto" w:beforeLines="100"/>
              <w:ind w:left="0"/>
              <w:jc w:val="left"/>
            </w:pPr>
            <w:r>
              <w:rPr>
                <w:rFonts w:ascii="宋体" w:hAnsi="Times New Roman" w:eastAsia="宋体"/>
                <w:b w:val="false"/>
                <w:i w:val="false"/>
                <w:color w:val="000000"/>
                <w:sz w:val="22"/>
              </w:rPr>
              <w:t>0x32</w:t>
            </w:r>
          </w:p>
          <w:bookmarkEnd w:id="1349"/>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6a4d911" w:id="1350"/>
          <w:p>
            <w:pPr>
              <w:spacing w:after="50" w:line="360" w:lineRule="auto" w:beforeLines="100"/>
              <w:ind w:left="0"/>
              <w:jc w:val="left"/>
            </w:pPr>
            <w:r>
              <w:rPr>
                <w:rFonts w:ascii="宋体" w:hAnsi="Times New Roman" w:eastAsia="宋体"/>
                <w:b w:val="false"/>
                <w:i w:val="false"/>
                <w:color w:val="000000"/>
                <w:sz w:val="22"/>
              </w:rPr>
              <w:t>数据长度</w:t>
            </w:r>
          </w:p>
          <w:bookmarkEnd w:id="1350"/>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4c81244" w:id="1351"/>
          <w:p>
            <w:pPr>
              <w:spacing w:after="50" w:line="360" w:lineRule="auto" w:beforeLines="100"/>
              <w:ind w:left="0"/>
              <w:jc w:val="left"/>
            </w:pPr>
            <w:r>
              <w:rPr>
                <w:rFonts w:ascii="宋体" w:hAnsi="Times New Roman" w:eastAsia="宋体"/>
                <w:b w:val="false"/>
                <w:i w:val="false"/>
                <w:color w:val="000000"/>
                <w:sz w:val="22"/>
              </w:rPr>
              <w:t>2</w:t>
            </w:r>
          </w:p>
          <w:bookmarkEnd w:id="1351"/>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e71a380" w:id="1352"/>
          <w:p>
            <w:pPr>
              <w:spacing w:after="50" w:line="360" w:lineRule="auto" w:beforeLines="100"/>
              <w:ind w:left="0"/>
              <w:jc w:val="left"/>
            </w:pPr>
            <w:r>
              <w:rPr>
                <w:rFonts w:ascii="宋体" w:hAnsi="Times New Roman" w:eastAsia="宋体"/>
                <w:b w:val="false"/>
                <w:i w:val="false"/>
                <w:color w:val="000000"/>
                <w:sz w:val="22"/>
              </w:rPr>
              <w:t>根据实际长度进行填写</w:t>
            </w:r>
          </w:p>
          <w:bookmarkEnd w:id="1352"/>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230fc9e" w:id="1353"/>
          <w:p>
            <w:pPr>
              <w:spacing w:after="50" w:line="360" w:lineRule="auto" w:beforeLines="100"/>
              <w:ind w:left="0"/>
              <w:jc w:val="left"/>
            </w:pPr>
            <w:r>
              <w:rPr>
                <w:rFonts w:ascii="宋体" w:hAnsi="Times New Roman" w:eastAsia="宋体"/>
                <w:b w:val="false"/>
                <w:i w:val="false"/>
                <w:color w:val="000000"/>
                <w:sz w:val="22"/>
              </w:rPr>
              <w:t>校验和</w:t>
            </w:r>
          </w:p>
          <w:bookmarkEnd w:id="1353"/>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7157405" w:id="1354"/>
          <w:p>
            <w:pPr>
              <w:spacing w:after="50" w:line="360" w:lineRule="auto" w:beforeLines="100"/>
              <w:ind w:left="0"/>
              <w:jc w:val="left"/>
            </w:pPr>
            <w:r>
              <w:rPr>
                <w:rFonts w:ascii="宋体" w:hAnsi="Times New Roman" w:eastAsia="宋体"/>
                <w:b w:val="false"/>
                <w:i w:val="false"/>
                <w:color w:val="000000"/>
                <w:sz w:val="22"/>
              </w:rPr>
              <w:t>1</w:t>
            </w:r>
          </w:p>
          <w:bookmarkEnd w:id="1354"/>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15b7a3d" w:id="1355"/>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1355"/>
        </w:tc>
      </w:tr>
    </w:tbl>
    <w:bookmarkEnd w:id="1337"/>
    <w:bookmarkStart w:name="uc472f49f" w:id="1356"/>
    <w:p>
      <w:pPr>
        <w:spacing w:after="50" w:line="360" w:lineRule="auto" w:beforeLines="100"/>
        <w:ind w:left="0"/>
        <w:jc w:val="left"/>
      </w:pPr>
      <w:r>
        <w:rPr>
          <w:rFonts w:ascii="宋体" w:hAnsi="Times New Roman" w:eastAsia="宋体"/>
          <w:b w:val="false"/>
          <w:i w:val="false"/>
          <w:color w:val="000000"/>
          <w:sz w:val="22"/>
        </w:rPr>
        <w:t>MCU回复</w:t>
      </w:r>
    </w:p>
    <w:bookmarkEnd w:id="1356"/>
    <w:bookmarkStart w:name="WP8lO" w:id="1357"/>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60"/>
        <w:gridCol w:w="2715"/>
        <w:gridCol w:w="8259"/>
      </w:tblGrid>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a549df2" w:id="1358"/>
          <w:p>
            <w:pPr>
              <w:spacing w:after="50" w:line="360" w:lineRule="auto" w:beforeLines="100"/>
              <w:ind w:left="0"/>
              <w:jc w:val="left"/>
            </w:pPr>
            <w:r>
              <w:rPr>
                <w:rFonts w:ascii="宋体" w:hAnsi="Times New Roman" w:eastAsia="宋体"/>
                <w:b w:val="false"/>
                <w:i w:val="false"/>
                <w:color w:val="000000"/>
                <w:sz w:val="22"/>
              </w:rPr>
              <w:t>字段</w:t>
            </w:r>
          </w:p>
          <w:bookmarkEnd w:id="1358"/>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e5aab67" w:id="1359"/>
          <w:p>
            <w:pPr>
              <w:spacing w:after="50" w:line="360" w:lineRule="auto" w:beforeLines="100"/>
              <w:ind w:left="0"/>
              <w:jc w:val="left"/>
            </w:pPr>
            <w:r>
              <w:rPr>
                <w:rFonts w:ascii="宋体" w:hAnsi="Times New Roman" w:eastAsia="宋体"/>
                <w:b w:val="false"/>
                <w:i w:val="false"/>
                <w:color w:val="000000"/>
                <w:sz w:val="22"/>
              </w:rPr>
              <w:t>长度（byte）</w:t>
            </w:r>
          </w:p>
          <w:bookmarkEnd w:id="1359"/>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6f27a32" w:id="1360"/>
          <w:p>
            <w:pPr>
              <w:spacing w:after="50" w:line="360" w:lineRule="auto" w:beforeLines="100"/>
              <w:ind w:left="0"/>
              <w:jc w:val="left"/>
            </w:pPr>
            <w:r>
              <w:rPr>
                <w:rFonts w:ascii="宋体" w:hAnsi="Times New Roman" w:eastAsia="宋体"/>
                <w:b w:val="false"/>
                <w:i w:val="false"/>
                <w:color w:val="000000"/>
                <w:sz w:val="22"/>
              </w:rPr>
              <w:t>说明</w:t>
            </w:r>
          </w:p>
          <w:bookmarkEnd w:id="1360"/>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89aef92" w:id="1361"/>
          <w:p>
            <w:pPr>
              <w:spacing w:after="50" w:line="360" w:lineRule="auto" w:beforeLines="100"/>
              <w:ind w:left="0"/>
              <w:jc w:val="left"/>
            </w:pPr>
            <w:r>
              <w:rPr>
                <w:rFonts w:ascii="宋体" w:hAnsi="Times New Roman" w:eastAsia="宋体"/>
                <w:b w:val="false"/>
                <w:i w:val="false"/>
                <w:color w:val="000000"/>
                <w:sz w:val="22"/>
              </w:rPr>
              <w:t>帧头</w:t>
            </w:r>
          </w:p>
          <w:bookmarkEnd w:id="1361"/>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a7df88a" w:id="1362"/>
          <w:p>
            <w:pPr>
              <w:spacing w:after="50" w:line="360" w:lineRule="auto" w:beforeLines="100"/>
              <w:ind w:left="0"/>
              <w:jc w:val="left"/>
            </w:pPr>
            <w:r>
              <w:rPr>
                <w:rFonts w:ascii="宋体" w:hAnsi="Times New Roman" w:eastAsia="宋体"/>
                <w:b w:val="false"/>
                <w:i w:val="false"/>
                <w:color w:val="000000"/>
                <w:sz w:val="22"/>
              </w:rPr>
              <w:t>2</w:t>
            </w:r>
          </w:p>
          <w:bookmarkEnd w:id="1362"/>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0e66adc" w:id="1363"/>
          <w:p>
            <w:pPr>
              <w:spacing w:after="50" w:line="360" w:lineRule="auto" w:beforeLines="100"/>
              <w:ind w:left="0"/>
              <w:jc w:val="left"/>
            </w:pPr>
            <w:r>
              <w:rPr>
                <w:rFonts w:ascii="宋体" w:hAnsi="Times New Roman" w:eastAsia="宋体"/>
                <w:b w:val="false"/>
                <w:i w:val="false"/>
                <w:color w:val="000000"/>
                <w:sz w:val="22"/>
              </w:rPr>
              <w:t>0xA5A5</w:t>
            </w:r>
          </w:p>
          <w:bookmarkEnd w:id="1363"/>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25febff" w:id="1364"/>
          <w:p>
            <w:pPr>
              <w:spacing w:after="50" w:line="360" w:lineRule="auto" w:beforeLines="100"/>
              <w:ind w:left="0"/>
              <w:jc w:val="left"/>
            </w:pPr>
            <w:r>
              <w:rPr>
                <w:rFonts w:ascii="宋体" w:hAnsi="Times New Roman" w:eastAsia="宋体"/>
                <w:b w:val="false"/>
                <w:i w:val="false"/>
                <w:color w:val="000000"/>
                <w:sz w:val="22"/>
              </w:rPr>
              <w:t>版本</w:t>
            </w:r>
          </w:p>
          <w:bookmarkEnd w:id="1364"/>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cf9db43" w:id="1365"/>
          <w:p>
            <w:pPr>
              <w:spacing w:after="50" w:line="360" w:lineRule="auto" w:beforeLines="100"/>
              <w:ind w:left="0"/>
              <w:jc w:val="left"/>
            </w:pPr>
            <w:r>
              <w:rPr>
                <w:rFonts w:ascii="宋体" w:hAnsi="Times New Roman" w:eastAsia="宋体"/>
                <w:b w:val="false"/>
                <w:i w:val="false"/>
                <w:color w:val="000000"/>
                <w:sz w:val="22"/>
              </w:rPr>
              <w:t>1</w:t>
            </w:r>
          </w:p>
          <w:bookmarkEnd w:id="1365"/>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7347c64" w:id="1366"/>
          <w:p>
            <w:pPr>
              <w:spacing w:after="50" w:line="360" w:lineRule="auto" w:beforeLines="100"/>
              <w:ind w:left="0"/>
              <w:jc w:val="left"/>
            </w:pPr>
            <w:r>
              <w:rPr>
                <w:rFonts w:ascii="宋体" w:hAnsi="Times New Roman" w:eastAsia="宋体"/>
                <w:b w:val="false"/>
                <w:i w:val="false"/>
                <w:color w:val="000000"/>
                <w:sz w:val="22"/>
              </w:rPr>
              <w:t>0x03</w:t>
            </w:r>
          </w:p>
          <w:bookmarkEnd w:id="1366"/>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5813e3f" w:id="1367"/>
          <w:p>
            <w:pPr>
              <w:spacing w:after="50" w:line="360" w:lineRule="auto" w:beforeLines="100"/>
              <w:ind w:left="0"/>
              <w:jc w:val="left"/>
            </w:pPr>
            <w:r>
              <w:rPr>
                <w:rFonts w:ascii="宋体" w:hAnsi="Times New Roman" w:eastAsia="宋体"/>
                <w:b w:val="false"/>
                <w:i w:val="false"/>
                <w:color w:val="000000"/>
                <w:sz w:val="22"/>
              </w:rPr>
              <w:t>回复命令字</w:t>
            </w:r>
          </w:p>
          <w:bookmarkEnd w:id="1367"/>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6438775" w:id="1368"/>
          <w:p>
            <w:pPr>
              <w:spacing w:after="50" w:line="360" w:lineRule="auto" w:beforeLines="100"/>
              <w:ind w:left="0"/>
              <w:jc w:val="left"/>
            </w:pPr>
            <w:r>
              <w:rPr>
                <w:rFonts w:ascii="宋体" w:hAnsi="Times New Roman" w:eastAsia="宋体"/>
                <w:b w:val="false"/>
                <w:i w:val="false"/>
                <w:color w:val="000000"/>
                <w:sz w:val="22"/>
              </w:rPr>
              <w:t>1</w:t>
            </w:r>
          </w:p>
          <w:bookmarkEnd w:id="1368"/>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fcee54f" w:id="1369"/>
          <w:p>
            <w:pPr>
              <w:spacing w:after="50" w:line="360" w:lineRule="auto" w:beforeLines="100"/>
              <w:ind w:left="0"/>
              <w:jc w:val="left"/>
            </w:pPr>
            <w:r>
              <w:rPr>
                <w:rFonts w:ascii="宋体" w:hAnsi="Times New Roman" w:eastAsia="宋体"/>
                <w:b w:val="false"/>
                <w:i w:val="false"/>
                <w:color w:val="000000"/>
                <w:sz w:val="22"/>
              </w:rPr>
              <w:t>0x32</w:t>
            </w:r>
          </w:p>
          <w:bookmarkEnd w:id="1369"/>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e638a2a" w:id="1370"/>
          <w:p>
            <w:pPr>
              <w:spacing w:after="50" w:line="360" w:lineRule="auto" w:beforeLines="100"/>
              <w:ind w:left="0"/>
              <w:jc w:val="left"/>
            </w:pPr>
            <w:r>
              <w:rPr>
                <w:rFonts w:ascii="宋体" w:hAnsi="Times New Roman" w:eastAsia="宋体"/>
                <w:b w:val="false"/>
                <w:i w:val="false"/>
                <w:color w:val="000000"/>
                <w:sz w:val="22"/>
              </w:rPr>
              <w:t>数据长度</w:t>
            </w:r>
          </w:p>
          <w:bookmarkEnd w:id="1370"/>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61bb7ec" w:id="1371"/>
          <w:p>
            <w:pPr>
              <w:spacing w:after="50" w:line="360" w:lineRule="auto" w:beforeLines="100"/>
              <w:ind w:left="0"/>
              <w:jc w:val="left"/>
            </w:pPr>
            <w:r>
              <w:rPr>
                <w:rFonts w:ascii="宋体" w:hAnsi="Times New Roman" w:eastAsia="宋体"/>
                <w:b w:val="false"/>
                <w:i w:val="false"/>
                <w:color w:val="000000"/>
                <w:sz w:val="22"/>
              </w:rPr>
              <w:t>2</w:t>
            </w:r>
          </w:p>
          <w:bookmarkEnd w:id="1371"/>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848d397" w:id="1372"/>
          <w:p>
            <w:pPr>
              <w:spacing w:after="50" w:line="360" w:lineRule="auto" w:beforeLines="100"/>
              <w:ind w:left="0"/>
              <w:jc w:val="left"/>
            </w:pPr>
            <w:r>
              <w:rPr>
                <w:rFonts w:ascii="宋体" w:hAnsi="Times New Roman" w:eastAsia="宋体"/>
                <w:b w:val="false"/>
                <w:i w:val="false"/>
                <w:color w:val="000000"/>
                <w:sz w:val="22"/>
              </w:rPr>
              <w:t>0x0006</w:t>
            </w:r>
          </w:p>
          <w:bookmarkEnd w:id="1372"/>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fd6c7db" w:id="1373"/>
          <w:p>
            <w:pPr>
              <w:spacing w:after="50" w:line="360" w:lineRule="auto" w:beforeLines="100"/>
              <w:ind w:left="0"/>
              <w:jc w:val="left"/>
            </w:pPr>
            <w:r>
              <w:rPr>
                <w:rFonts w:ascii="宋体" w:hAnsi="Times New Roman" w:eastAsia="宋体"/>
                <w:b w:val="false"/>
                <w:i w:val="false"/>
                <w:color w:val="000000"/>
                <w:sz w:val="22"/>
              </w:rPr>
              <w:t>分区序号</w:t>
            </w:r>
          </w:p>
          <w:bookmarkEnd w:id="1373"/>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3edd4de" w:id="1374"/>
          <w:p>
            <w:pPr>
              <w:spacing w:after="50" w:line="360" w:lineRule="auto" w:beforeLines="100"/>
              <w:ind w:left="0"/>
              <w:jc w:val="left"/>
            </w:pPr>
            <w:r>
              <w:rPr>
                <w:rFonts w:ascii="宋体" w:hAnsi="Times New Roman" w:eastAsia="宋体"/>
                <w:b w:val="false"/>
                <w:i w:val="false"/>
                <w:color w:val="000000"/>
                <w:sz w:val="22"/>
              </w:rPr>
              <w:t>2</w:t>
            </w:r>
          </w:p>
          <w:bookmarkEnd w:id="1374"/>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6e7f757" w:id="1375"/>
          <w:p>
            <w:pPr>
              <w:spacing w:after="50" w:line="360" w:lineRule="auto" w:beforeLines="100"/>
              <w:ind w:left="0"/>
              <w:jc w:val="left"/>
            </w:pPr>
            <w:r>
              <w:rPr>
                <w:rFonts w:ascii="宋体" w:hAnsi="Times New Roman" w:eastAsia="宋体"/>
                <w:b w:val="false"/>
                <w:i w:val="false"/>
                <w:color w:val="000000"/>
                <w:sz w:val="22"/>
              </w:rPr>
              <w:t>表示当前最新分区序号（大端模式）</w:t>
            </w:r>
          </w:p>
          <w:bookmarkEnd w:id="1375"/>
        </w:tc>
      </w:tr>
      <w:tr>
        <w:trPr>
          <w:trHeight w:val="495" w:hRule="atLeast"/>
        </w:trPr>
        <w:tc>
          <w:tcPr>
            <w:tcW w:w="266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4e34ea4b" w:id="1376"/>
          <w:p>
            <w:pPr>
              <w:spacing w:after="50" w:line="360" w:lineRule="auto" w:beforeLines="100"/>
              <w:ind w:left="0"/>
              <w:jc w:val="left"/>
            </w:pPr>
            <w:r>
              <w:rPr>
                <w:rFonts w:ascii="宋体" w:hAnsi="Times New Roman" w:eastAsia="宋体"/>
                <w:b w:val="false"/>
                <w:i w:val="false"/>
                <w:color w:val="000000"/>
                <w:sz w:val="22"/>
              </w:rPr>
              <w:t>检验</w:t>
            </w:r>
          </w:p>
          <w:bookmarkEnd w:id="1376"/>
        </w:tc>
        <w:tc>
          <w:tcPr>
            <w:tcW w:w="271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677f41ec" w:id="1377"/>
          <w:p>
            <w:pPr>
              <w:spacing w:after="50" w:line="360" w:lineRule="auto" w:beforeLines="100"/>
              <w:ind w:left="0"/>
              <w:jc w:val="left"/>
            </w:pPr>
            <w:r>
              <w:rPr>
                <w:rFonts w:ascii="宋体" w:hAnsi="Times New Roman" w:eastAsia="宋体"/>
                <w:b w:val="false"/>
                <w:i w:val="false"/>
                <w:color w:val="000000"/>
                <w:sz w:val="22"/>
              </w:rPr>
              <w:t>4</w:t>
            </w:r>
          </w:p>
          <w:bookmarkEnd w:id="1377"/>
        </w:tc>
        <w:tc>
          <w:tcPr>
            <w:tcW w:w="8259"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0f11cff3" w:id="1378"/>
          <w:p>
            <w:pPr>
              <w:spacing w:after="50" w:line="360" w:lineRule="auto" w:beforeLines="100"/>
              <w:ind w:left="0"/>
              <w:jc w:val="left"/>
            </w:pPr>
            <w:r>
              <w:rPr>
                <w:rFonts w:ascii="宋体" w:hAnsi="Times New Roman" w:eastAsia="宋体"/>
                <w:b w:val="false"/>
                <w:i w:val="false"/>
                <w:color w:val="000000"/>
                <w:sz w:val="22"/>
              </w:rPr>
              <w:t>目前收到所有升级数据的crc32检验（大端模式）</w:t>
            </w:r>
          </w:p>
          <w:bookmarkEnd w:id="1378"/>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f9dc1b8" w:id="1379"/>
          <w:p>
            <w:pPr>
              <w:spacing w:after="50" w:line="360" w:lineRule="auto" w:beforeLines="100"/>
              <w:ind w:left="0"/>
              <w:jc w:val="left"/>
            </w:pPr>
            <w:r>
              <w:rPr>
                <w:rFonts w:ascii="宋体" w:hAnsi="Times New Roman" w:eastAsia="宋体"/>
                <w:b w:val="false"/>
                <w:i w:val="false"/>
                <w:color w:val="000000"/>
                <w:sz w:val="22"/>
              </w:rPr>
              <w:t>校验和</w:t>
            </w:r>
          </w:p>
          <w:bookmarkEnd w:id="1379"/>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23fa74b" w:id="1380"/>
          <w:p>
            <w:pPr>
              <w:spacing w:after="50" w:line="360" w:lineRule="auto" w:beforeLines="100"/>
              <w:ind w:left="0"/>
              <w:jc w:val="left"/>
            </w:pPr>
            <w:r>
              <w:rPr>
                <w:rFonts w:ascii="宋体" w:hAnsi="Times New Roman" w:eastAsia="宋体"/>
                <w:b w:val="false"/>
                <w:i w:val="false"/>
                <w:color w:val="000000"/>
                <w:sz w:val="22"/>
              </w:rPr>
              <w:t>1</w:t>
            </w:r>
          </w:p>
          <w:bookmarkEnd w:id="1380"/>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415fabb" w:id="1381"/>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1381"/>
        </w:tc>
      </w:tr>
    </w:tbl>
    <w:bookmarkEnd w:id="1357"/>
    <w:bookmarkStart w:name="buJmP" w:id="1382"/>
    <w:p>
      <w:pPr>
        <w:pStyle w:val="Heading2"/>
        <w:spacing w:after="50" w:line="360" w:lineRule="auto" w:beforeLines="100"/>
        <w:ind w:left="0"/>
        <w:jc w:val="left"/>
      </w:pPr>
      <w:r>
        <w:rPr>
          <w:rFonts w:ascii="宋体" w:hAnsi="Times New Roman" w:eastAsia="宋体"/>
        </w:rPr>
        <w:t>模组开始固件验签</w:t>
      </w:r>
    </w:p>
    <w:bookmarkEnd w:id="1382"/>
    <w:bookmarkStart w:name="u01e61a10" w:id="1383"/>
    <w:p>
      <w:pPr>
        <w:spacing w:after="50" w:line="360" w:lineRule="auto" w:beforeLines="100"/>
        <w:ind w:left="0"/>
        <w:jc w:val="left"/>
      </w:pPr>
      <w:r>
        <w:rPr>
          <w:rFonts w:ascii="宋体" w:hAnsi="Times New Roman" w:eastAsia="宋体"/>
          <w:b w:val="false"/>
          <w:i w:val="false"/>
          <w:color w:val="000000"/>
          <w:sz w:val="22"/>
        </w:rPr>
        <w:t>模组下发</w:t>
      </w:r>
    </w:p>
    <w:bookmarkEnd w:id="1383"/>
    <w:bookmarkStart w:name="B42MJ" w:id="1384"/>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60"/>
        <w:gridCol w:w="2715"/>
        <w:gridCol w:w="8259"/>
      </w:tblGrid>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3eab643" w:id="1385"/>
          <w:p>
            <w:pPr>
              <w:spacing w:after="50" w:line="360" w:lineRule="auto" w:beforeLines="100"/>
              <w:ind w:left="0"/>
              <w:jc w:val="left"/>
            </w:pPr>
            <w:r>
              <w:rPr>
                <w:rFonts w:ascii="宋体" w:hAnsi="Times New Roman" w:eastAsia="宋体"/>
                <w:b w:val="false"/>
                <w:i w:val="false"/>
                <w:color w:val="000000"/>
                <w:sz w:val="22"/>
              </w:rPr>
              <w:t>字段</w:t>
            </w:r>
          </w:p>
          <w:bookmarkEnd w:id="1385"/>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774e66f" w:id="1386"/>
          <w:p>
            <w:pPr>
              <w:spacing w:after="50" w:line="360" w:lineRule="auto" w:beforeLines="100"/>
              <w:ind w:left="0"/>
              <w:jc w:val="left"/>
            </w:pPr>
            <w:r>
              <w:rPr>
                <w:rFonts w:ascii="宋体" w:hAnsi="Times New Roman" w:eastAsia="宋体"/>
                <w:b w:val="false"/>
                <w:i w:val="false"/>
                <w:color w:val="000000"/>
                <w:sz w:val="22"/>
              </w:rPr>
              <w:t>长度（byte）</w:t>
            </w:r>
          </w:p>
          <w:bookmarkEnd w:id="1386"/>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2bd140f" w:id="1387"/>
          <w:p>
            <w:pPr>
              <w:spacing w:after="50" w:line="360" w:lineRule="auto" w:beforeLines="100"/>
              <w:ind w:left="0"/>
              <w:jc w:val="left"/>
            </w:pPr>
            <w:r>
              <w:rPr>
                <w:rFonts w:ascii="宋体" w:hAnsi="Times New Roman" w:eastAsia="宋体"/>
                <w:b w:val="false"/>
                <w:i w:val="false"/>
                <w:color w:val="000000"/>
                <w:sz w:val="22"/>
              </w:rPr>
              <w:t>说明</w:t>
            </w:r>
          </w:p>
          <w:bookmarkEnd w:id="1387"/>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c8805e5" w:id="1388"/>
          <w:p>
            <w:pPr>
              <w:spacing w:after="50" w:line="360" w:lineRule="auto" w:beforeLines="100"/>
              <w:ind w:left="0"/>
              <w:jc w:val="left"/>
            </w:pPr>
            <w:r>
              <w:rPr>
                <w:rFonts w:ascii="宋体" w:hAnsi="Times New Roman" w:eastAsia="宋体"/>
                <w:b w:val="false"/>
                <w:i w:val="false"/>
                <w:color w:val="000000"/>
                <w:sz w:val="22"/>
              </w:rPr>
              <w:t>帧头</w:t>
            </w:r>
          </w:p>
          <w:bookmarkEnd w:id="1388"/>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4fc0674" w:id="1389"/>
          <w:p>
            <w:pPr>
              <w:spacing w:after="50" w:line="360" w:lineRule="auto" w:beforeLines="100"/>
              <w:ind w:left="0"/>
              <w:jc w:val="left"/>
            </w:pPr>
            <w:r>
              <w:rPr>
                <w:rFonts w:ascii="宋体" w:hAnsi="Times New Roman" w:eastAsia="宋体"/>
                <w:b w:val="false"/>
                <w:i w:val="false"/>
                <w:color w:val="000000"/>
                <w:sz w:val="22"/>
              </w:rPr>
              <w:t>2</w:t>
            </w:r>
          </w:p>
          <w:bookmarkEnd w:id="1389"/>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8102d01" w:id="1390"/>
          <w:p>
            <w:pPr>
              <w:spacing w:after="50" w:line="360" w:lineRule="auto" w:beforeLines="100"/>
              <w:ind w:left="0"/>
              <w:jc w:val="left"/>
            </w:pPr>
            <w:r>
              <w:rPr>
                <w:rFonts w:ascii="宋体" w:hAnsi="Times New Roman" w:eastAsia="宋体"/>
                <w:b w:val="false"/>
                <w:i w:val="false"/>
                <w:color w:val="000000"/>
                <w:sz w:val="22"/>
              </w:rPr>
              <w:t>0xA5A5</w:t>
            </w:r>
          </w:p>
          <w:bookmarkEnd w:id="1390"/>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cce215b" w:id="1391"/>
          <w:p>
            <w:pPr>
              <w:spacing w:after="50" w:line="360" w:lineRule="auto" w:beforeLines="100"/>
              <w:ind w:left="0"/>
              <w:jc w:val="left"/>
            </w:pPr>
            <w:r>
              <w:rPr>
                <w:rFonts w:ascii="宋体" w:hAnsi="Times New Roman" w:eastAsia="宋体"/>
                <w:b w:val="false"/>
                <w:i w:val="false"/>
                <w:color w:val="000000"/>
                <w:sz w:val="22"/>
              </w:rPr>
              <w:t>版本</w:t>
            </w:r>
          </w:p>
          <w:bookmarkEnd w:id="1391"/>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7115da7" w:id="1392"/>
          <w:p>
            <w:pPr>
              <w:spacing w:after="50" w:line="360" w:lineRule="auto" w:beforeLines="100"/>
              <w:ind w:left="0"/>
              <w:jc w:val="left"/>
            </w:pPr>
            <w:r>
              <w:rPr>
                <w:rFonts w:ascii="宋体" w:hAnsi="Times New Roman" w:eastAsia="宋体"/>
                <w:b w:val="false"/>
                <w:i w:val="false"/>
                <w:color w:val="000000"/>
                <w:sz w:val="22"/>
              </w:rPr>
              <w:t>1</w:t>
            </w:r>
          </w:p>
          <w:bookmarkEnd w:id="1392"/>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e319ce5" w:id="1393"/>
          <w:p>
            <w:pPr>
              <w:spacing w:after="50" w:line="360" w:lineRule="auto" w:beforeLines="100"/>
              <w:ind w:left="0"/>
              <w:jc w:val="left"/>
            </w:pPr>
            <w:r>
              <w:rPr>
                <w:rFonts w:ascii="宋体" w:hAnsi="Times New Roman" w:eastAsia="宋体"/>
                <w:b w:val="false"/>
                <w:i w:val="false"/>
                <w:color w:val="000000"/>
                <w:sz w:val="22"/>
              </w:rPr>
              <w:t>0x03</w:t>
            </w:r>
          </w:p>
          <w:bookmarkEnd w:id="1393"/>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32752ea" w:id="1394"/>
          <w:p>
            <w:pPr>
              <w:spacing w:after="50" w:line="360" w:lineRule="auto" w:beforeLines="100"/>
              <w:ind w:left="0"/>
              <w:jc w:val="left"/>
            </w:pPr>
            <w:r>
              <w:rPr>
                <w:rFonts w:ascii="宋体" w:hAnsi="Times New Roman" w:eastAsia="宋体"/>
                <w:b w:val="false"/>
                <w:i w:val="false"/>
                <w:color w:val="000000"/>
                <w:sz w:val="22"/>
              </w:rPr>
              <w:t>命令字</w:t>
            </w:r>
          </w:p>
          <w:bookmarkEnd w:id="1394"/>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63b632d" w:id="1395"/>
          <w:p>
            <w:pPr>
              <w:spacing w:after="50" w:line="360" w:lineRule="auto" w:beforeLines="100"/>
              <w:ind w:left="0"/>
              <w:jc w:val="left"/>
            </w:pPr>
            <w:r>
              <w:rPr>
                <w:rFonts w:ascii="宋体" w:hAnsi="Times New Roman" w:eastAsia="宋体"/>
                <w:b w:val="false"/>
                <w:i w:val="false"/>
                <w:color w:val="000000"/>
                <w:sz w:val="22"/>
              </w:rPr>
              <w:t>1</w:t>
            </w:r>
          </w:p>
          <w:bookmarkEnd w:id="1395"/>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a126450" w:id="1396"/>
          <w:p>
            <w:pPr>
              <w:spacing w:after="50" w:line="360" w:lineRule="auto" w:beforeLines="100"/>
              <w:ind w:left="0"/>
              <w:jc w:val="left"/>
            </w:pPr>
            <w:r>
              <w:rPr>
                <w:rFonts w:ascii="宋体" w:hAnsi="Times New Roman" w:eastAsia="宋体"/>
                <w:b w:val="false"/>
                <w:i w:val="false"/>
                <w:color w:val="000000"/>
                <w:sz w:val="22"/>
              </w:rPr>
              <w:t>0x33</w:t>
            </w:r>
          </w:p>
          <w:bookmarkEnd w:id="1396"/>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671a58b" w:id="1397"/>
          <w:p>
            <w:pPr>
              <w:spacing w:after="50" w:line="360" w:lineRule="auto" w:beforeLines="100"/>
              <w:ind w:left="0"/>
              <w:jc w:val="left"/>
            </w:pPr>
            <w:r>
              <w:rPr>
                <w:rFonts w:ascii="宋体" w:hAnsi="Times New Roman" w:eastAsia="宋体"/>
                <w:b w:val="false"/>
                <w:i w:val="false"/>
                <w:color w:val="000000"/>
                <w:sz w:val="22"/>
              </w:rPr>
              <w:t>数据长度</w:t>
            </w:r>
          </w:p>
          <w:bookmarkEnd w:id="1397"/>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2462d32" w:id="1398"/>
          <w:p>
            <w:pPr>
              <w:spacing w:after="50" w:line="360" w:lineRule="auto" w:beforeLines="100"/>
              <w:ind w:left="0"/>
              <w:jc w:val="left"/>
            </w:pPr>
            <w:r>
              <w:rPr>
                <w:rFonts w:ascii="宋体" w:hAnsi="Times New Roman" w:eastAsia="宋体"/>
                <w:b w:val="false"/>
                <w:i w:val="false"/>
                <w:color w:val="000000"/>
                <w:sz w:val="22"/>
              </w:rPr>
              <w:t>2</w:t>
            </w:r>
          </w:p>
          <w:bookmarkEnd w:id="1398"/>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74bde58" w:id="1399"/>
          <w:p>
            <w:pPr>
              <w:spacing w:after="50" w:line="360" w:lineRule="auto" w:beforeLines="100"/>
              <w:ind w:left="0"/>
              <w:jc w:val="left"/>
            </w:pPr>
            <w:r>
              <w:rPr>
                <w:rFonts w:ascii="宋体" w:hAnsi="Times New Roman" w:eastAsia="宋体"/>
                <w:b w:val="false"/>
                <w:i w:val="false"/>
                <w:color w:val="000000"/>
                <w:sz w:val="22"/>
              </w:rPr>
              <w:t>根据实际长度进行填写</w:t>
            </w:r>
          </w:p>
          <w:bookmarkEnd w:id="1399"/>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a2c591a" w:id="1400"/>
          <w:p>
            <w:pPr>
              <w:spacing w:after="50" w:line="360" w:lineRule="auto" w:beforeLines="100"/>
              <w:ind w:left="0"/>
              <w:jc w:val="left"/>
            </w:pPr>
            <w:r>
              <w:rPr>
                <w:rFonts w:ascii="宋体" w:hAnsi="Times New Roman" w:eastAsia="宋体"/>
                <w:b w:val="false"/>
                <w:i w:val="false"/>
                <w:color w:val="000000"/>
                <w:sz w:val="22"/>
              </w:rPr>
              <w:t>验签值</w:t>
            </w:r>
          </w:p>
          <w:bookmarkEnd w:id="1400"/>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484d550" w:id="1401"/>
          <w:p>
            <w:pPr>
              <w:spacing w:after="50" w:line="360" w:lineRule="auto" w:beforeLines="100"/>
              <w:ind w:left="0"/>
              <w:jc w:val="left"/>
            </w:pPr>
            <w:r>
              <w:rPr>
                <w:rFonts w:ascii="宋体" w:hAnsi="Times New Roman" w:eastAsia="宋体"/>
                <w:b w:val="false"/>
                <w:i w:val="false"/>
                <w:color w:val="000000"/>
                <w:sz w:val="22"/>
              </w:rPr>
              <w:t>n</w:t>
            </w:r>
          </w:p>
          <w:bookmarkEnd w:id="1401"/>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2bd7826" w:id="1402"/>
          <w:p>
            <w:pPr>
              <w:spacing w:after="50" w:line="360" w:lineRule="auto" w:beforeLines="100"/>
              <w:ind w:left="0"/>
              <w:jc w:val="left"/>
            </w:pPr>
            <w:r>
              <w:rPr>
                <w:rFonts w:ascii="宋体" w:hAnsi="Times New Roman" w:eastAsia="宋体"/>
                <w:b w:val="false"/>
                <w:i w:val="false"/>
                <w:color w:val="000000"/>
                <w:sz w:val="22"/>
              </w:rPr>
              <w:t>md5验签长度为16字节</w:t>
            </w:r>
          </w:p>
          <w:bookmarkEnd w:id="1402"/>
          <w:bookmarkStart w:name="u77734eef" w:id="1403"/>
          <w:p>
            <w:pPr>
              <w:spacing w:after="50" w:line="360" w:lineRule="auto" w:beforeLines="100"/>
              <w:ind w:left="0"/>
              <w:jc w:val="left"/>
            </w:pPr>
            <w:r>
              <w:rPr>
                <w:rFonts w:ascii="宋体" w:hAnsi="Times New Roman" w:eastAsia="宋体"/>
                <w:b w:val="false"/>
                <w:i w:val="false"/>
                <w:color w:val="000000"/>
                <w:sz w:val="22"/>
              </w:rPr>
              <w:t>sha1验签为20字节</w:t>
            </w:r>
          </w:p>
          <w:bookmarkEnd w:id="1403"/>
          <w:bookmarkStart w:name="u6f940017" w:id="1404"/>
          <w:p>
            <w:pPr>
              <w:spacing w:after="50" w:line="360" w:lineRule="auto" w:beforeLines="100"/>
              <w:ind w:left="0"/>
              <w:jc w:val="left"/>
            </w:pPr>
            <w:r>
              <w:rPr>
                <w:rFonts w:ascii="宋体" w:hAnsi="Times New Roman" w:eastAsia="宋体"/>
                <w:b w:val="false"/>
                <w:i w:val="false"/>
                <w:color w:val="000000"/>
                <w:sz w:val="22"/>
              </w:rPr>
              <w:t>crc32验签为4字节</w:t>
            </w:r>
          </w:p>
          <w:bookmarkEnd w:id="1404"/>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9c8fdf3" w:id="1405"/>
          <w:p>
            <w:pPr>
              <w:spacing w:after="50" w:line="360" w:lineRule="auto" w:beforeLines="100"/>
              <w:ind w:left="0"/>
              <w:jc w:val="left"/>
            </w:pPr>
            <w:r>
              <w:rPr>
                <w:rFonts w:ascii="宋体" w:hAnsi="Times New Roman" w:eastAsia="宋体"/>
                <w:b w:val="false"/>
                <w:i w:val="false"/>
                <w:color w:val="000000"/>
                <w:sz w:val="22"/>
              </w:rPr>
              <w:t>校验和</w:t>
            </w:r>
          </w:p>
          <w:bookmarkEnd w:id="1405"/>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46e5ce0" w:id="1406"/>
          <w:p>
            <w:pPr>
              <w:spacing w:after="50" w:line="360" w:lineRule="auto" w:beforeLines="100"/>
              <w:ind w:left="0"/>
              <w:jc w:val="left"/>
            </w:pPr>
            <w:r>
              <w:rPr>
                <w:rFonts w:ascii="宋体" w:hAnsi="Times New Roman" w:eastAsia="宋体"/>
                <w:b w:val="false"/>
                <w:i w:val="false"/>
                <w:color w:val="000000"/>
                <w:sz w:val="22"/>
              </w:rPr>
              <w:t>1</w:t>
            </w:r>
          </w:p>
          <w:bookmarkEnd w:id="1406"/>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f13844a" w:id="1407"/>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1407"/>
        </w:tc>
      </w:tr>
    </w:tbl>
    <w:bookmarkEnd w:id="1384"/>
    <w:bookmarkStart w:name="u2f2239d1" w:id="1408"/>
    <w:p>
      <w:pPr>
        <w:spacing w:after="50" w:line="360" w:lineRule="auto" w:beforeLines="100"/>
        <w:ind w:left="0"/>
        <w:jc w:val="left"/>
      </w:pPr>
      <w:r>
        <w:rPr>
          <w:rFonts w:ascii="宋体" w:hAnsi="Times New Roman" w:eastAsia="宋体"/>
          <w:b w:val="false"/>
          <w:i w:val="false"/>
          <w:color w:val="000000"/>
          <w:sz w:val="22"/>
        </w:rPr>
        <w:t>MCU回复</w:t>
      </w:r>
    </w:p>
    <w:bookmarkEnd w:id="1408"/>
    <w:bookmarkStart w:name="hOb8x" w:id="1409"/>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60"/>
        <w:gridCol w:w="2715"/>
        <w:gridCol w:w="8259"/>
      </w:tblGrid>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377a0b0" w:id="1410"/>
          <w:p>
            <w:pPr>
              <w:spacing w:after="50" w:line="360" w:lineRule="auto" w:beforeLines="100"/>
              <w:ind w:left="0"/>
              <w:jc w:val="left"/>
            </w:pPr>
            <w:r>
              <w:rPr>
                <w:rFonts w:ascii="宋体" w:hAnsi="Times New Roman" w:eastAsia="宋体"/>
                <w:b w:val="false"/>
                <w:i w:val="false"/>
                <w:color w:val="000000"/>
                <w:sz w:val="22"/>
              </w:rPr>
              <w:t>字段</w:t>
            </w:r>
          </w:p>
          <w:bookmarkEnd w:id="1410"/>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2aa40c4" w:id="1411"/>
          <w:p>
            <w:pPr>
              <w:spacing w:after="50" w:line="360" w:lineRule="auto" w:beforeLines="100"/>
              <w:ind w:left="0"/>
              <w:jc w:val="left"/>
            </w:pPr>
            <w:r>
              <w:rPr>
                <w:rFonts w:ascii="宋体" w:hAnsi="Times New Roman" w:eastAsia="宋体"/>
                <w:b w:val="false"/>
                <w:i w:val="false"/>
                <w:color w:val="000000"/>
                <w:sz w:val="22"/>
              </w:rPr>
              <w:t>长度（byte）</w:t>
            </w:r>
          </w:p>
          <w:bookmarkEnd w:id="1411"/>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2361c77" w:id="1412"/>
          <w:p>
            <w:pPr>
              <w:spacing w:after="50" w:line="360" w:lineRule="auto" w:beforeLines="100"/>
              <w:ind w:left="0"/>
              <w:jc w:val="left"/>
            </w:pPr>
            <w:r>
              <w:rPr>
                <w:rFonts w:ascii="宋体" w:hAnsi="Times New Roman" w:eastAsia="宋体"/>
                <w:b w:val="false"/>
                <w:i w:val="false"/>
                <w:color w:val="000000"/>
                <w:sz w:val="22"/>
              </w:rPr>
              <w:t>说明</w:t>
            </w:r>
          </w:p>
          <w:bookmarkEnd w:id="1412"/>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a439cad" w:id="1413"/>
          <w:p>
            <w:pPr>
              <w:spacing w:after="50" w:line="360" w:lineRule="auto" w:beforeLines="100"/>
              <w:ind w:left="0"/>
              <w:jc w:val="left"/>
            </w:pPr>
            <w:r>
              <w:rPr>
                <w:rFonts w:ascii="宋体" w:hAnsi="Times New Roman" w:eastAsia="宋体"/>
                <w:b w:val="false"/>
                <w:i w:val="false"/>
                <w:color w:val="000000"/>
                <w:sz w:val="22"/>
              </w:rPr>
              <w:t>帧头</w:t>
            </w:r>
          </w:p>
          <w:bookmarkEnd w:id="1413"/>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5e84b01" w:id="1414"/>
          <w:p>
            <w:pPr>
              <w:spacing w:after="50" w:line="360" w:lineRule="auto" w:beforeLines="100"/>
              <w:ind w:left="0"/>
              <w:jc w:val="left"/>
            </w:pPr>
            <w:r>
              <w:rPr>
                <w:rFonts w:ascii="宋体" w:hAnsi="Times New Roman" w:eastAsia="宋体"/>
                <w:b w:val="false"/>
                <w:i w:val="false"/>
                <w:color w:val="000000"/>
                <w:sz w:val="22"/>
              </w:rPr>
              <w:t>2</w:t>
            </w:r>
          </w:p>
          <w:bookmarkEnd w:id="1414"/>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7d483aa" w:id="1415"/>
          <w:p>
            <w:pPr>
              <w:spacing w:after="50" w:line="360" w:lineRule="auto" w:beforeLines="100"/>
              <w:ind w:left="0"/>
              <w:jc w:val="left"/>
            </w:pPr>
            <w:r>
              <w:rPr>
                <w:rFonts w:ascii="宋体" w:hAnsi="Times New Roman" w:eastAsia="宋体"/>
                <w:b w:val="false"/>
                <w:i w:val="false"/>
                <w:color w:val="000000"/>
                <w:sz w:val="22"/>
              </w:rPr>
              <w:t>0xA5A5</w:t>
            </w:r>
          </w:p>
          <w:bookmarkEnd w:id="1415"/>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29f9c35" w:id="1416"/>
          <w:p>
            <w:pPr>
              <w:spacing w:after="50" w:line="360" w:lineRule="auto" w:beforeLines="100"/>
              <w:ind w:left="0"/>
              <w:jc w:val="left"/>
            </w:pPr>
            <w:r>
              <w:rPr>
                <w:rFonts w:ascii="宋体" w:hAnsi="Times New Roman" w:eastAsia="宋体"/>
                <w:b w:val="false"/>
                <w:i w:val="false"/>
                <w:color w:val="000000"/>
                <w:sz w:val="22"/>
              </w:rPr>
              <w:t>版本</w:t>
            </w:r>
          </w:p>
          <w:bookmarkEnd w:id="1416"/>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adf759b" w:id="1417"/>
          <w:p>
            <w:pPr>
              <w:spacing w:after="50" w:line="360" w:lineRule="auto" w:beforeLines="100"/>
              <w:ind w:left="0"/>
              <w:jc w:val="left"/>
            </w:pPr>
            <w:r>
              <w:rPr>
                <w:rFonts w:ascii="宋体" w:hAnsi="Times New Roman" w:eastAsia="宋体"/>
                <w:b w:val="false"/>
                <w:i w:val="false"/>
                <w:color w:val="000000"/>
                <w:sz w:val="22"/>
              </w:rPr>
              <w:t>1</w:t>
            </w:r>
          </w:p>
          <w:bookmarkEnd w:id="1417"/>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461c286" w:id="1418"/>
          <w:p>
            <w:pPr>
              <w:spacing w:after="50" w:line="360" w:lineRule="auto" w:beforeLines="100"/>
              <w:ind w:left="0"/>
              <w:jc w:val="left"/>
            </w:pPr>
            <w:r>
              <w:rPr>
                <w:rFonts w:ascii="宋体" w:hAnsi="Times New Roman" w:eastAsia="宋体"/>
                <w:b w:val="false"/>
                <w:i w:val="false"/>
                <w:color w:val="000000"/>
                <w:sz w:val="22"/>
              </w:rPr>
              <w:t>0x03</w:t>
            </w:r>
          </w:p>
          <w:bookmarkEnd w:id="1418"/>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98e92d3" w:id="1419"/>
          <w:p>
            <w:pPr>
              <w:spacing w:after="50" w:line="360" w:lineRule="auto" w:beforeLines="100"/>
              <w:ind w:left="0"/>
              <w:jc w:val="left"/>
            </w:pPr>
            <w:r>
              <w:rPr>
                <w:rFonts w:ascii="宋体" w:hAnsi="Times New Roman" w:eastAsia="宋体"/>
                <w:b w:val="false"/>
                <w:i w:val="false"/>
                <w:color w:val="000000"/>
                <w:sz w:val="22"/>
              </w:rPr>
              <w:t>回复命令字</w:t>
            </w:r>
          </w:p>
          <w:bookmarkEnd w:id="1419"/>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184c83f" w:id="1420"/>
          <w:p>
            <w:pPr>
              <w:spacing w:after="50" w:line="360" w:lineRule="auto" w:beforeLines="100"/>
              <w:ind w:left="0"/>
              <w:jc w:val="left"/>
            </w:pPr>
            <w:r>
              <w:rPr>
                <w:rFonts w:ascii="宋体" w:hAnsi="Times New Roman" w:eastAsia="宋体"/>
                <w:b w:val="false"/>
                <w:i w:val="false"/>
                <w:color w:val="000000"/>
                <w:sz w:val="22"/>
              </w:rPr>
              <w:t>1</w:t>
            </w:r>
          </w:p>
          <w:bookmarkEnd w:id="1420"/>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dd8779b" w:id="1421"/>
          <w:p>
            <w:pPr>
              <w:spacing w:after="50" w:line="360" w:lineRule="auto" w:beforeLines="100"/>
              <w:ind w:left="0"/>
              <w:jc w:val="left"/>
            </w:pPr>
            <w:r>
              <w:rPr>
                <w:rFonts w:ascii="宋体" w:hAnsi="Times New Roman" w:eastAsia="宋体"/>
                <w:b w:val="false"/>
                <w:i w:val="false"/>
                <w:color w:val="000000"/>
                <w:sz w:val="22"/>
              </w:rPr>
              <w:t>0x33</w:t>
            </w:r>
          </w:p>
          <w:bookmarkEnd w:id="1421"/>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f0cc2b5" w:id="1422"/>
          <w:p>
            <w:pPr>
              <w:spacing w:after="50" w:line="360" w:lineRule="auto" w:beforeLines="100"/>
              <w:ind w:left="0"/>
              <w:jc w:val="left"/>
            </w:pPr>
            <w:r>
              <w:rPr>
                <w:rFonts w:ascii="宋体" w:hAnsi="Times New Roman" w:eastAsia="宋体"/>
                <w:b w:val="false"/>
                <w:i w:val="false"/>
                <w:color w:val="000000"/>
                <w:sz w:val="22"/>
              </w:rPr>
              <w:t>数据长度</w:t>
            </w:r>
          </w:p>
          <w:bookmarkEnd w:id="1422"/>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872bea0" w:id="1423"/>
          <w:p>
            <w:pPr>
              <w:spacing w:after="50" w:line="360" w:lineRule="auto" w:beforeLines="100"/>
              <w:ind w:left="0"/>
              <w:jc w:val="left"/>
            </w:pPr>
            <w:r>
              <w:rPr>
                <w:rFonts w:ascii="宋体" w:hAnsi="Times New Roman" w:eastAsia="宋体"/>
                <w:b w:val="false"/>
                <w:i w:val="false"/>
                <w:color w:val="000000"/>
                <w:sz w:val="22"/>
              </w:rPr>
              <w:t>2</w:t>
            </w:r>
          </w:p>
          <w:bookmarkEnd w:id="1423"/>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c908870" w:id="1424"/>
          <w:p>
            <w:pPr>
              <w:spacing w:after="50" w:line="360" w:lineRule="auto" w:beforeLines="100"/>
              <w:ind w:left="0"/>
              <w:jc w:val="left"/>
            </w:pPr>
            <w:r>
              <w:rPr>
                <w:rFonts w:ascii="宋体" w:hAnsi="Times New Roman" w:eastAsia="宋体"/>
                <w:b w:val="false"/>
                <w:i w:val="false"/>
                <w:color w:val="000000"/>
                <w:sz w:val="22"/>
              </w:rPr>
              <w:t>0x0001</w:t>
            </w:r>
          </w:p>
          <w:bookmarkEnd w:id="1424"/>
        </w:tc>
      </w:tr>
      <w:tr>
        <w:trPr>
          <w:trHeight w:val="495" w:hRule="atLeast"/>
        </w:trPr>
        <w:tc>
          <w:tcPr>
            <w:tcW w:w="266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675c5867" w:id="1425"/>
          <w:p>
            <w:pPr>
              <w:spacing w:after="50" w:line="360" w:lineRule="auto" w:beforeLines="100"/>
              <w:ind w:left="0"/>
              <w:jc w:val="left"/>
            </w:pPr>
            <w:r>
              <w:rPr>
                <w:rFonts w:ascii="宋体" w:hAnsi="Times New Roman" w:eastAsia="宋体"/>
                <w:b w:val="false"/>
                <w:i w:val="false"/>
                <w:color w:val="000000"/>
                <w:sz w:val="22"/>
              </w:rPr>
              <w:t>错误码</w:t>
            </w:r>
          </w:p>
          <w:bookmarkEnd w:id="1425"/>
        </w:tc>
        <w:tc>
          <w:tcPr>
            <w:tcW w:w="271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74bf733a" w:id="1426"/>
          <w:p>
            <w:pPr>
              <w:spacing w:after="50" w:line="360" w:lineRule="auto" w:beforeLines="100"/>
              <w:ind w:left="0"/>
              <w:jc w:val="left"/>
            </w:pPr>
            <w:r>
              <w:rPr>
                <w:rFonts w:ascii="宋体" w:hAnsi="Times New Roman" w:eastAsia="宋体"/>
                <w:b w:val="false"/>
                <w:i w:val="false"/>
                <w:color w:val="000000"/>
                <w:sz w:val="22"/>
              </w:rPr>
              <w:t>1</w:t>
            </w:r>
          </w:p>
          <w:bookmarkEnd w:id="1426"/>
        </w:tc>
        <w:tc>
          <w:tcPr>
            <w:tcW w:w="8259"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f429aaf6" w:id="1427"/>
          <w:p>
            <w:pPr>
              <w:spacing w:after="50" w:line="360" w:lineRule="auto" w:beforeLines="100"/>
              <w:ind w:left="0"/>
              <w:jc w:val="left"/>
            </w:pPr>
            <w:r>
              <w:rPr>
                <w:rFonts w:ascii="宋体" w:hAnsi="Times New Roman" w:eastAsia="宋体"/>
                <w:b w:val="false"/>
                <w:i w:val="false"/>
                <w:color w:val="000000"/>
                <w:sz w:val="22"/>
              </w:rPr>
              <w:t>详见附录2</w:t>
            </w:r>
          </w:p>
          <w:bookmarkEnd w:id="1427"/>
        </w:tc>
      </w:tr>
      <w:tr>
        <w:trPr>
          <w:trHeight w:val="495" w:hRule="atLeast"/>
        </w:trPr>
        <w:tc>
          <w:tcPr>
            <w:tcW w:w="2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b815718" w:id="1428"/>
          <w:p>
            <w:pPr>
              <w:spacing w:after="50" w:line="360" w:lineRule="auto" w:beforeLines="100"/>
              <w:ind w:left="0"/>
              <w:jc w:val="left"/>
            </w:pPr>
            <w:r>
              <w:rPr>
                <w:rFonts w:ascii="宋体" w:hAnsi="Times New Roman" w:eastAsia="宋体"/>
                <w:b w:val="false"/>
                <w:i w:val="false"/>
                <w:color w:val="000000"/>
                <w:sz w:val="22"/>
              </w:rPr>
              <w:t>校验和</w:t>
            </w:r>
          </w:p>
          <w:bookmarkEnd w:id="1428"/>
        </w:tc>
        <w:tc>
          <w:tcPr>
            <w:tcW w:w="27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91e8860" w:id="1429"/>
          <w:p>
            <w:pPr>
              <w:spacing w:after="50" w:line="360" w:lineRule="auto" w:beforeLines="100"/>
              <w:ind w:left="0"/>
              <w:jc w:val="left"/>
            </w:pPr>
            <w:r>
              <w:rPr>
                <w:rFonts w:ascii="宋体" w:hAnsi="Times New Roman" w:eastAsia="宋体"/>
                <w:b w:val="false"/>
                <w:i w:val="false"/>
                <w:color w:val="000000"/>
                <w:sz w:val="22"/>
              </w:rPr>
              <w:t>1</w:t>
            </w:r>
          </w:p>
          <w:bookmarkEnd w:id="1429"/>
        </w:tc>
        <w:tc>
          <w:tcPr>
            <w:tcW w:w="82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3d1b632" w:id="1430"/>
          <w:p>
            <w:pPr>
              <w:spacing w:after="50" w:line="360" w:lineRule="auto" w:beforeLines="100"/>
              <w:ind w:left="0"/>
              <w:jc w:val="left"/>
            </w:pPr>
            <w:r>
              <w:rPr>
                <w:rFonts w:ascii="宋体" w:hAnsi="Times New Roman" w:eastAsia="宋体"/>
                <w:b w:val="false"/>
                <w:i w:val="false"/>
                <w:color w:val="000000"/>
                <w:sz w:val="22"/>
              </w:rPr>
              <w:t>从帧头开始按字节求和得出的结果对256</w:t>
            </w:r>
            <w:r>
              <w:rPr>
                <w:rFonts w:ascii="宋体" w:hAnsi="Times New Roman" w:eastAsia="宋体"/>
                <w:b w:val="false"/>
                <w:i w:val="false"/>
                <w:color w:val="000000"/>
                <w:sz w:val="22"/>
              </w:rPr>
              <w:t>求余</w:t>
            </w:r>
          </w:p>
          <w:bookmarkEnd w:id="1430"/>
        </w:tc>
      </w:tr>
    </w:tbl>
    <w:bookmarkEnd w:id="1409"/>
    <w:bookmarkStart w:name="bZMek" w:id="1431"/>
    <w:p>
      <w:pPr>
        <w:pStyle w:val="Heading2"/>
        <w:spacing w:after="50" w:line="360" w:lineRule="auto" w:beforeLines="100"/>
        <w:ind w:left="0"/>
        <w:jc w:val="left"/>
      </w:pPr>
      <w:r>
        <w:rPr>
          <w:rFonts w:ascii="宋体" w:hAnsi="Times New Roman" w:eastAsia="宋体"/>
        </w:rPr>
        <w:t>升级流程</w:t>
      </w:r>
    </w:p>
    <w:bookmarkEnd w:id="1431"/>
    <w:bookmarkStart w:name="oQmeV" w:id="1432"/>
    <w:p>
      <w:pPr>
        <w:spacing w:after="50" w:line="360" w:lineRule="auto" w:beforeLines="100"/>
        <w:ind w:left="0"/>
        <w:jc w:val="left"/>
      </w:pPr>
      <w:r>
        <w:rPr>
          <w:rFonts w:ascii="宋体" w:hAnsi="Times New Roman" w:eastAsia="宋体"/>
          <w:b w:val="false"/>
          <w:i w:val="false"/>
          <w:color w:val="000000"/>
          <w:sz w:val="22"/>
        </w:rPr>
        <w:t xml:space="preserve">
    </w:t>
      </w:r>
      <w:r>
        <w:rPr>
          <w:rFonts w:eastAsia="宋体" w:ascii="宋体"/>
        </w:rPr>
        <w:drawing>
          <wp:inline distT="0" distB="0" distL="0" distR="0">
            <wp:extent cx="4219575" cy="547687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3"/>
                    <a:stretch>
                      <a:fillRect/>
                    </a:stretch>
                  </pic:blipFill>
                  <pic:spPr>
                    <a:xfrm>
                      <a:off x="0" y="0"/>
                      <a:ext cx="4219575" cy="5476875"/>
                    </a:xfrm>
                    <a:prstGeom prst="rect">
                      <a:avLst/>
                    </a:prstGeom>
                  </pic:spPr>
                </pic:pic>
              </a:graphicData>
            </a:graphic>
          </wp:inline>
        </w:drawing>
      </w:r>
      <w:r>
        <w:rPr>
          <w:rFonts w:ascii="宋体" w:hAnsi="Times New Roman" w:eastAsia="宋体"/>
          <w:b w:val="false"/>
          <w:i w:val="false"/>
          <w:color w:val="000000"/>
          <w:sz w:val="22"/>
        </w:rPr>
        <w:t xml:space="preserve">
   </w:t>
      </w:r>
    </w:p>
    <w:bookmarkEnd w:id="1432"/>
    <w:bookmarkStart w:name="6a24c78c39911a175bdd39bff8fc8831" w:id="1433"/>
    <w:p>
      <w:pPr>
        <w:spacing w:after="50" w:line="360" w:lineRule="auto" w:beforeLines="100"/>
        <w:ind w:left="0"/>
        <w:jc w:val="left"/>
      </w:pPr>
      <w:r>
        <w:rPr>
          <w:rFonts w:ascii="宋体" w:hAnsi="Times New Roman" w:eastAsia="宋体"/>
          <w:b w:val="false"/>
          <w:i w:val="false"/>
          <w:color w:val="000000"/>
          <w:sz w:val="22"/>
        </w:rPr>
        <w:t>备注：</w:t>
      </w:r>
    </w:p>
    <w:bookmarkEnd w:id="1433"/>
    <w:bookmarkStart w:name="u03e738ff" w:id="1434"/>
    <w:p>
      <w:pPr>
        <w:numPr>
          <w:ilvl w:val="0"/>
          <w:numId w:val="15"/>
        </w:numPr>
        <w:spacing w:after="50" w:line="360" w:lineRule="auto" w:beforeLines="100"/>
        <w:ind w:left="360"/>
        <w:jc w:val="left"/>
      </w:pPr>
      <w:r>
        <w:rPr>
          <w:rFonts w:ascii="宋体" w:hAnsi="Times New Roman" w:eastAsia="宋体"/>
          <w:b w:val="false"/>
          <w:i w:val="false"/>
          <w:color w:val="000000"/>
          <w:sz w:val="22"/>
        </w:rPr>
        <w:t>若开始进入升级，关闭除升级外的所有命令</w:t>
      </w:r>
    </w:p>
    <w:bookmarkEnd w:id="1434"/>
    <w:bookmarkStart w:name="253ae50a9c1c3ebe298aa1d68679036f" w:id="1435"/>
    <w:p>
      <w:pPr>
        <w:numPr>
          <w:ilvl w:val="0"/>
          <w:numId w:val="15"/>
        </w:numPr>
        <w:spacing w:after="50" w:line="360" w:lineRule="auto" w:beforeLines="100"/>
        <w:ind w:left="360"/>
        <w:jc w:val="left"/>
      </w:pPr>
      <w:r>
        <w:rPr>
          <w:rFonts w:ascii="宋体" w:hAnsi="Times New Roman" w:eastAsia="宋体"/>
          <w:b w:val="false"/>
          <w:i w:val="false"/>
          <w:color w:val="000000"/>
          <w:sz w:val="22"/>
        </w:rPr>
        <w:t>步骤2若MCU无法正常升级回复设备忙或者电量不足，则退出升级流程</w:t>
      </w:r>
    </w:p>
    <w:bookmarkEnd w:id="1435"/>
    <w:bookmarkStart w:name="uf46230f4" w:id="1436"/>
    <w:p>
      <w:pPr>
        <w:numPr>
          <w:ilvl w:val="0"/>
          <w:numId w:val="15"/>
        </w:numPr>
        <w:spacing w:after="50" w:line="360" w:lineRule="auto" w:beforeLines="100"/>
        <w:ind w:left="360"/>
        <w:jc w:val="left"/>
      </w:pPr>
      <w:r>
        <w:rPr>
          <w:rFonts w:ascii="宋体" w:hAnsi="Times New Roman" w:eastAsia="宋体"/>
          <w:b w:val="false"/>
          <w:i w:val="false"/>
          <w:color w:val="000000"/>
          <w:sz w:val="22"/>
        </w:rPr>
        <w:t>步骤4或者8若回复的校验值错误则重新发送当前分区的数据，重发次数至多为两次，若两次都失败则退出升级。</w:t>
      </w:r>
    </w:p>
    <w:bookmarkEnd w:id="1436"/>
    <w:bookmarkStart w:name="u6680c374" w:id="1437"/>
    <w:p>
      <w:pPr>
        <w:numPr>
          <w:ilvl w:val="0"/>
          <w:numId w:val="15"/>
        </w:numPr>
        <w:spacing w:after="50" w:line="360" w:lineRule="auto" w:beforeLines="100"/>
        <w:ind w:left="360"/>
        <w:jc w:val="left"/>
      </w:pPr>
      <w:r>
        <w:rPr>
          <w:rFonts w:ascii="宋体" w:hAnsi="Times New Roman" w:eastAsia="宋体"/>
          <w:b w:val="false"/>
          <w:i w:val="false"/>
          <w:color w:val="000000"/>
          <w:sz w:val="22"/>
        </w:rPr>
        <w:t>步骤4若是模组第一次向MCU查询，则MCU回复的序号与校验值为0</w:t>
      </w:r>
    </w:p>
    <w:bookmarkEnd w:id="1437"/>
    <w:bookmarkStart w:name="c5ace9aceed0fc7582bdf9b07bb4f972" w:id="1438"/>
    <w:p>
      <w:pPr>
        <w:numPr>
          <w:ilvl w:val="0"/>
          <w:numId w:val="15"/>
        </w:numPr>
        <w:spacing w:after="50" w:line="360" w:lineRule="auto" w:beforeLines="100"/>
        <w:ind w:left="360"/>
        <w:jc w:val="left"/>
      </w:pPr>
      <w:r>
        <w:rPr>
          <w:rFonts w:ascii="宋体" w:hAnsi="Times New Roman" w:eastAsia="宋体"/>
          <w:b w:val="false"/>
          <w:i w:val="false"/>
          <w:color w:val="000000"/>
          <w:sz w:val="22"/>
        </w:rPr>
        <w:t>步骤6MCU回复错误码11校验错误或一秒内未回复则模组重发此数据，重发次数至多为两次，若两次都失败则退出升级。</w:t>
      </w:r>
    </w:p>
    <w:bookmarkEnd w:id="1438"/>
    <w:bookmarkStart w:name="u37ac1de3" w:id="1439"/>
    <w:p>
      <w:pPr>
        <w:numPr>
          <w:ilvl w:val="0"/>
          <w:numId w:val="15"/>
        </w:numPr>
        <w:spacing w:after="50" w:line="360" w:lineRule="auto" w:beforeLines="100"/>
        <w:ind w:left="360"/>
        <w:jc w:val="left"/>
      </w:pPr>
      <w:r>
        <w:rPr>
          <w:rFonts w:ascii="宋体" w:hAnsi="Times New Roman" w:eastAsia="宋体"/>
          <w:b w:val="false"/>
          <w:i w:val="false"/>
          <w:color w:val="000000"/>
          <w:sz w:val="22"/>
        </w:rPr>
        <w:t>步骤6若回复的分区序号小于当前正在传输的分区序号，则停止发送当前分区，从回复的分区序号开始重新传输</w:t>
      </w:r>
    </w:p>
    <w:bookmarkEnd w:id="1439"/>
    <w:bookmarkStart w:name="uef82cbbf" w:id="1440"/>
    <w:p>
      <w:pPr>
        <w:numPr>
          <w:ilvl w:val="0"/>
          <w:numId w:val="15"/>
        </w:numPr>
        <w:spacing w:after="50" w:line="360" w:lineRule="auto" w:beforeLines="100"/>
        <w:ind w:left="360"/>
        <w:jc w:val="left"/>
      </w:pPr>
      <w:r>
        <w:rPr>
          <w:rFonts w:ascii="宋体" w:hAnsi="Times New Roman" w:eastAsia="宋体"/>
          <w:b w:val="false"/>
          <w:i w:val="false"/>
          <w:color w:val="000000"/>
          <w:sz w:val="22"/>
        </w:rPr>
        <w:t>步骤10若MCU回复错误码11校验错误，则升级流程退出等待下次重新开始升级流程</w:t>
      </w:r>
    </w:p>
    <w:bookmarkEnd w:id="1440"/>
    <w:bookmarkStart w:name="uce07f4d9" w:id="1441"/>
    <w:p>
      <w:pPr>
        <w:numPr>
          <w:ilvl w:val="0"/>
          <w:numId w:val="15"/>
        </w:numPr>
        <w:spacing w:after="50" w:line="360" w:lineRule="auto" w:beforeLines="100"/>
        <w:ind w:left="360"/>
        <w:jc w:val="left"/>
      </w:pPr>
      <w:r>
        <w:rPr>
          <w:rFonts w:ascii="宋体" w:hAnsi="Times New Roman" w:eastAsia="宋体"/>
          <w:b w:val="false"/>
          <w:i w:val="false"/>
          <w:color w:val="000000"/>
          <w:sz w:val="22"/>
        </w:rPr>
        <w:t>步骤12若回复非0错误码，如错误码6设备忙，则升级流程退出等待下次重新开始升级流程</w:t>
      </w:r>
    </w:p>
    <w:bookmarkEnd w:id="1441"/>
    <w:bookmarkStart w:name="u3fccffcc" w:id="1442"/>
    <w:p>
      <w:pPr>
        <w:numPr>
          <w:ilvl w:val="0"/>
          <w:numId w:val="15"/>
        </w:numPr>
        <w:spacing w:after="50" w:line="360" w:lineRule="auto" w:beforeLines="100"/>
        <w:ind w:left="360"/>
        <w:jc w:val="left"/>
      </w:pPr>
      <w:r>
        <w:rPr>
          <w:rFonts w:ascii="宋体" w:hAnsi="Times New Roman" w:eastAsia="宋体"/>
          <w:b w:val="false"/>
          <w:i w:val="false"/>
          <w:color w:val="000000"/>
          <w:sz w:val="22"/>
        </w:rPr>
        <w:t>任何过程中超时，模组重新发送心跳，如模组回复正在升级中，则重新开始升级流程</w:t>
      </w:r>
    </w:p>
    <w:bookmarkEnd w:id="1442"/>
    <w:bookmarkStart w:name="ubadd27c8" w:id="1443"/>
    <w:bookmarkEnd w:id="1443"/>
    <w:bookmarkStart w:name="b7a78eca8702c3c96037f1c6f0382bc6" w:id="1444"/>
    <w:p>
      <w:pPr>
        <w:pStyle w:val="Heading1"/>
        <w:spacing w:after="50" w:line="360" w:lineRule="auto" w:beforeLines="100"/>
        <w:ind w:left="0"/>
        <w:jc w:val="left"/>
      </w:pPr>
      <w:r>
        <w:rPr>
          <w:rFonts w:ascii="宋体" w:hAnsi="Times New Roman" w:eastAsia="宋体"/>
        </w:rPr>
        <w:t>附录1 内部属性id</w:t>
      </w:r>
    </w:p>
    <w:bookmarkEnd w:id="1444"/>
    <w:bookmarkStart w:name="47b460b4b66f011973998a1cd59e217b" w:id="1445"/>
    <w:p>
      <w:pPr>
        <w:spacing w:after="50" w:line="360" w:lineRule="auto" w:beforeLines="100"/>
        <w:ind w:left="0"/>
        <w:jc w:val="left"/>
      </w:pPr>
      <w:r>
        <w:rPr>
          <w:rFonts w:ascii="宋体" w:hAnsi="Times New Roman" w:eastAsia="宋体"/>
          <w:b w:val="false"/>
          <w:i w:val="false"/>
          <w:color w:val="000000"/>
          <w:sz w:val="22"/>
        </w:rPr>
        <w:t>说明：以下属性ID为内部使用，禁止泄漏</w:t>
      </w:r>
    </w:p>
    <w:bookmarkEnd w:id="1445"/>
    <w:bookmarkStart w:name="F083L" w:id="1446"/>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736"/>
        <w:gridCol w:w="4985"/>
        <w:gridCol w:w="7230"/>
        <w:gridCol w:w="2229"/>
      </w:tblGrid>
      <w:tr>
        <w:trPr>
          <w:trHeight w:val="240" w:hRule="atLeast"/>
        </w:trPr>
        <w:tc>
          <w:tcPr>
            <w:tcW w:w="73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efe86a73bd265b720140590c3f1e7807" w:id="1447"/>
          <w:p>
            <w:pPr>
              <w:spacing w:after="50" w:line="360" w:lineRule="auto" w:beforeLines="100"/>
              <w:ind w:left="0"/>
              <w:jc w:val="left"/>
            </w:pPr>
            <w:r>
              <w:rPr>
                <w:rFonts w:ascii="宋体" w:hAnsi="Times New Roman" w:eastAsia="宋体"/>
                <w:b w:val="false"/>
                <w:i w:val="false"/>
                <w:color w:val="000000"/>
                <w:sz w:val="22"/>
              </w:rPr>
              <w:t>attrid</w:t>
            </w:r>
          </w:p>
          <w:bookmarkEnd w:id="1447"/>
        </w:tc>
        <w:tc>
          <w:tcPr>
            <w:tcW w:w="498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97b418f382d7964637105c556746c299" w:id="1448"/>
          <w:p>
            <w:pPr>
              <w:spacing w:after="50" w:line="360" w:lineRule="auto" w:beforeLines="100"/>
              <w:ind w:left="0"/>
              <w:jc w:val="left"/>
            </w:pPr>
            <w:r>
              <w:rPr>
                <w:rFonts w:ascii="宋体" w:hAnsi="Times New Roman" w:eastAsia="宋体"/>
                <w:b w:val="false"/>
                <w:i w:val="false"/>
                <w:color w:val="000000"/>
                <w:sz w:val="22"/>
              </w:rPr>
              <w:t>typeid</w:t>
            </w:r>
          </w:p>
          <w:bookmarkEnd w:id="1448"/>
        </w:tc>
        <w:tc>
          <w:tcPr>
            <w:tcW w:w="723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6f02343fbe5ea1033985a05343f09b15" w:id="1449"/>
          <w:p>
            <w:pPr>
              <w:spacing w:after="50" w:line="360" w:lineRule="auto" w:beforeLines="100"/>
              <w:ind w:left="0"/>
              <w:jc w:val="left"/>
            </w:pPr>
            <w:r>
              <w:rPr>
                <w:rFonts w:ascii="宋体" w:hAnsi="Times New Roman" w:eastAsia="宋体"/>
                <w:b w:val="false"/>
                <w:i w:val="false"/>
                <w:color w:val="000000"/>
                <w:sz w:val="22"/>
              </w:rPr>
              <w:t>说明</w:t>
            </w:r>
          </w:p>
          <w:bookmarkEnd w:id="1449"/>
        </w:tc>
        <w:tc>
          <w:tcPr>
            <w:tcW w:w="22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4e82dab6b4fc64c9b2710b4ca27c0849" w:id="1450"/>
          <w:p>
            <w:pPr>
              <w:spacing w:after="50" w:line="360" w:lineRule="auto" w:beforeLines="100"/>
              <w:ind w:left="0"/>
              <w:jc w:val="left"/>
            </w:pPr>
            <w:r>
              <w:rPr>
                <w:rFonts w:ascii="宋体" w:hAnsi="Times New Roman" w:eastAsia="宋体"/>
                <w:b w:val="false"/>
                <w:i w:val="false"/>
                <w:color w:val="000000"/>
                <w:sz w:val="22"/>
              </w:rPr>
              <w:t>Cmd</w:t>
            </w:r>
          </w:p>
          <w:bookmarkEnd w:id="1450"/>
        </w:tc>
      </w:tr>
      <w:tr>
        <w:trPr>
          <w:trHeight w:val="495" w:hRule="atLeast"/>
        </w:trPr>
        <w:tc>
          <w:tcPr>
            <w:tcW w:w="736"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2437cac6ad8f03448ae403be9a3af9ed_p_0" w:id="1451"/>
          <w:p>
            <w:pPr>
              <w:spacing w:after="50" w:line="360" w:lineRule="auto" w:beforeLines="100"/>
              <w:ind w:left="0"/>
              <w:jc w:val="left"/>
            </w:pPr>
            <w:r>
              <w:rPr>
                <w:rFonts w:ascii="宋体" w:hAnsi="Times New Roman" w:eastAsia="宋体"/>
                <w:b w:val="false"/>
                <w:i w:val="false"/>
                <w:color w:val="000000"/>
                <w:sz w:val="22"/>
              </w:rPr>
              <w:t>200</w:t>
            </w:r>
          </w:p>
          <w:bookmarkEnd w:id="1451"/>
        </w:tc>
        <w:tc>
          <w:tcPr>
            <w:tcW w:w="498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d9d71ac0841be0b626b526762dd345b6_p_0" w:id="1452"/>
          <w:p>
            <w:pPr>
              <w:spacing w:after="50" w:line="360" w:lineRule="auto" w:beforeLines="100"/>
              <w:ind w:left="0"/>
              <w:jc w:val="left"/>
            </w:pPr>
            <w:r>
              <w:rPr>
                <w:rFonts w:ascii="宋体" w:hAnsi="Times New Roman" w:eastAsia="宋体"/>
                <w:b w:val="false"/>
                <w:i w:val="false"/>
                <w:color w:val="000000"/>
                <w:sz w:val="22"/>
              </w:rPr>
              <w:t>PROTOCOL_PROP_TYPE_STRING</w:t>
            </w:r>
          </w:p>
          <w:bookmarkEnd w:id="1452"/>
        </w:tc>
        <w:tc>
          <w:tcPr>
            <w:tcW w:w="723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e83b4a2" w:id="1453"/>
          <w:p>
            <w:pPr>
              <w:spacing w:after="50" w:line="360" w:lineRule="auto" w:beforeLines="100"/>
              <w:ind w:left="0"/>
              <w:jc w:val="left"/>
            </w:pPr>
            <w:r>
              <w:rPr>
                <w:rFonts w:ascii="宋体" w:hAnsi="Times New Roman" w:eastAsia="宋体"/>
                <w:b w:val="false"/>
                <w:i w:val="false"/>
                <w:color w:val="000000"/>
                <w:sz w:val="22"/>
              </w:rPr>
              <w:t>固件名以字符串表示：“XXXX.YYYY.ZZZZ”，固定长度14字节，固件命名规则</w:t>
            </w:r>
            <w:hyperlink r:id="rId14">
              <w:r>
                <w:rPr>
                  <w:rFonts w:ascii="宋体" w:hAnsi="Times New Roman" w:eastAsia="宋体"/>
                  <w:b w:val="false"/>
                  <w:i w:val="false"/>
                  <w:color w:val="0000ff"/>
                  <w:sz w:val="22"/>
                  <w:u w:val="single"/>
                </w:rPr>
                <w:t/>
              </w:r>
              <w:r>
                <w:rPr>
                  <w:rFonts w:ascii="宋体" w:hAnsi="Times New Roman" w:eastAsia="宋体"/>
                  <w:b w:val="false"/>
                  <w:i w:val="false"/>
                  <w:color w:val="0000ff"/>
                  <w:sz w:val="22"/>
                </w:rPr>
                <w:t>参考这里</w:t>
              </w:r>
            </w:hyperlink>
          </w:p>
          <w:bookmarkEnd w:id="1453"/>
        </w:tc>
        <w:tc>
          <w:tcPr>
            <w:tcW w:w="2229"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869ad7c545e39703cda8a50b93e97b21" w:id="1454"/>
          <w:p>
            <w:pPr>
              <w:spacing w:after="50" w:line="360" w:lineRule="auto" w:beforeLines="100"/>
              <w:ind w:left="0"/>
              <w:jc w:val="left"/>
            </w:pPr>
            <w:r>
              <w:rPr>
                <w:rFonts w:ascii="宋体" w:hAnsi="Times New Roman" w:eastAsia="宋体"/>
                <w:b w:val="false"/>
                <w:i w:val="false"/>
                <w:color w:val="000000"/>
                <w:sz w:val="22"/>
              </w:rPr>
              <w:t>GetMod</w:t>
            </w:r>
          </w:p>
          <w:bookmarkEnd w:id="1454"/>
        </w:tc>
      </w:tr>
      <w:tr>
        <w:trPr>
          <w:trHeight w:val="495" w:hRule="atLeast"/>
        </w:trPr>
        <w:tc>
          <w:tcPr>
            <w:tcW w:w="736"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dbcab460" w:id="1455"/>
          <w:p>
            <w:pPr>
              <w:spacing w:after="50" w:line="360" w:lineRule="auto" w:beforeLines="100"/>
              <w:ind w:left="0"/>
              <w:jc w:val="left"/>
            </w:pPr>
            <w:r>
              <w:rPr>
                <w:rFonts w:ascii="宋体" w:hAnsi="Times New Roman" w:eastAsia="宋体"/>
                <w:b w:val="false"/>
                <w:i w:val="false"/>
                <w:color w:val="000000"/>
                <w:sz w:val="22"/>
              </w:rPr>
              <w:t>209</w:t>
            </w:r>
          </w:p>
          <w:bookmarkEnd w:id="1455"/>
        </w:tc>
        <w:tc>
          <w:tcPr>
            <w:tcW w:w="498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18848ef08fb5da90333437870ef42142" w:id="1456"/>
          <w:p>
            <w:pPr>
              <w:spacing w:after="50" w:line="360" w:lineRule="auto" w:beforeLines="100"/>
              <w:ind w:left="0"/>
              <w:jc w:val="left"/>
            </w:pPr>
            <w:r>
              <w:rPr>
                <w:rFonts w:ascii="宋体" w:hAnsi="Times New Roman" w:eastAsia="宋体"/>
                <w:b w:val="false"/>
                <w:i w:val="false"/>
                <w:color w:val="000000"/>
                <w:sz w:val="22"/>
              </w:rPr>
              <w:t>PROTOCOL_PROP_TYPE_ARRAY</w:t>
            </w:r>
          </w:p>
          <w:bookmarkEnd w:id="1456"/>
        </w:tc>
        <w:tc>
          <w:tcPr>
            <w:tcW w:w="723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3d11d79448669f5b065f7af136e78791" w:id="1457"/>
          <w:p>
            <w:pPr>
              <w:spacing w:after="50" w:line="360" w:lineRule="auto" w:beforeLines="100"/>
              <w:ind w:left="0"/>
              <w:jc w:val="left"/>
            </w:pPr>
            <w:r>
              <w:rPr>
                <w:rFonts w:ascii="宋体" w:hAnsi="Times New Roman" w:eastAsia="宋体"/>
                <w:b w:val="false"/>
                <w:i w:val="false"/>
                <w:color w:val="000000"/>
                <w:sz w:val="22"/>
              </w:rPr>
              <w:t>腾讯WiFi</w:t>
            </w:r>
            <w:r>
              <w:rPr>
                <w:rFonts w:ascii="宋体" w:hAnsi="Times New Roman" w:eastAsia="宋体"/>
                <w:b w:val="false"/>
                <w:i w:val="false"/>
                <w:color w:val="000000"/>
                <w:sz w:val="22"/>
              </w:rPr>
              <w:t>三元组</w:t>
            </w:r>
          </w:p>
          <w:bookmarkEnd w:id="1457"/>
          <w:bookmarkStart w:name="1336005b0e5b6ec23c6401a352ba51c1" w:id="1458"/>
          <w:p>
            <w:pPr>
              <w:spacing w:after="50" w:line="360" w:lineRule="auto" w:beforeLines="100"/>
              <w:ind w:left="0"/>
              <w:jc w:val="left"/>
            </w:pPr>
            <w:r>
              <w:rPr>
                <w:rFonts w:ascii="宋体" w:hAnsi="Times New Roman" w:eastAsia="宋体"/>
                <w:b w:val="false"/>
                <w:i w:val="false"/>
                <w:color w:val="000000"/>
                <w:sz w:val="22"/>
              </w:rPr>
              <w:t>product_id|device_name|device_secret|</w:t>
            </w:r>
          </w:p>
          <w:bookmarkEnd w:id="1458"/>
        </w:tc>
        <w:tc>
          <w:tcPr>
            <w:tcW w:w="22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0fcbe011f24c7c76f377bb7180927298" w:id="1459"/>
          <w:p>
            <w:pPr>
              <w:spacing w:after="50" w:line="360" w:lineRule="auto" w:beforeLines="100"/>
              <w:ind w:left="0"/>
              <w:jc w:val="left"/>
            </w:pPr>
            <w:r>
              <w:rPr>
                <w:rFonts w:ascii="宋体" w:hAnsi="Times New Roman" w:eastAsia="宋体"/>
                <w:b w:val="false"/>
                <w:i w:val="false"/>
                <w:color w:val="000000"/>
                <w:sz w:val="22"/>
              </w:rPr>
              <w:t>SetMod/GetMod</w:t>
            </w:r>
          </w:p>
          <w:bookmarkEnd w:id="1459"/>
        </w:tc>
      </w:tr>
      <w:tr>
        <w:trPr>
          <w:trHeight w:val="240" w:hRule="atLeast"/>
        </w:trPr>
        <w:tc>
          <w:tcPr>
            <w:tcW w:w="73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0c1da9485016050d0340a5215162a18a" w:id="1460"/>
          <w:p>
            <w:pPr>
              <w:spacing w:after="50" w:line="360" w:lineRule="auto" w:beforeLines="100"/>
              <w:ind w:left="0"/>
              <w:jc w:val="left"/>
            </w:pPr>
            <w:r>
              <w:rPr>
                <w:rFonts w:ascii="宋体" w:hAnsi="Times New Roman" w:eastAsia="宋体"/>
                <w:b w:val="false"/>
                <w:i w:val="false"/>
                <w:color w:val="000000"/>
                <w:sz w:val="22"/>
              </w:rPr>
              <w:t>210</w:t>
            </w:r>
          </w:p>
          <w:bookmarkEnd w:id="1460"/>
        </w:tc>
        <w:tc>
          <w:tcPr>
            <w:tcW w:w="498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83da80f" w:id="1461"/>
          <w:p>
            <w:pPr>
              <w:spacing w:after="50" w:line="360" w:lineRule="auto" w:beforeLines="100"/>
              <w:ind w:left="0"/>
              <w:jc w:val="left"/>
            </w:pPr>
            <w:r>
              <w:rPr>
                <w:rFonts w:ascii="宋体" w:hAnsi="Times New Roman" w:eastAsia="宋体"/>
                <w:b w:val="false"/>
                <w:i w:val="false"/>
                <w:color w:val="000000"/>
                <w:sz w:val="22"/>
              </w:rPr>
              <w:t>PROTOCOL_PROP_TYPE_ARRAY</w:t>
            </w:r>
          </w:p>
          <w:bookmarkEnd w:id="1461"/>
        </w:tc>
        <w:tc>
          <w:tcPr>
            <w:tcW w:w="723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3cc6ab33401fa0e8da4a0fd8518a2964" w:id="1462"/>
          <w:p>
            <w:pPr>
              <w:spacing w:after="50" w:line="360" w:lineRule="auto" w:beforeLines="100"/>
              <w:ind w:left="0"/>
              <w:jc w:val="left"/>
            </w:pPr>
            <w:r>
              <w:rPr>
                <w:rFonts w:ascii="宋体" w:hAnsi="Times New Roman" w:eastAsia="宋体"/>
                <w:b w:val="false"/>
                <w:i w:val="false"/>
                <w:color w:val="000000"/>
                <w:sz w:val="22"/>
              </w:rPr>
              <w:t>平头哥ota二元组：model（平台上的产品型号）、device_id(授权 id)</w:t>
            </w:r>
          </w:p>
          <w:bookmarkEnd w:id="1462"/>
          <w:bookmarkStart w:name="u3b630891" w:id="1463"/>
          <w:p>
            <w:pPr>
              <w:spacing w:after="50" w:line="360" w:lineRule="auto" w:beforeLines="100"/>
              <w:ind w:left="0"/>
              <w:jc w:val="left"/>
            </w:pPr>
            <w:r>
              <w:rPr>
                <w:rFonts w:ascii="宋体" w:hAnsi="Times New Roman" w:eastAsia="宋体"/>
                <w:b w:val="false"/>
                <w:i w:val="false"/>
                <w:color w:val="000000"/>
                <w:sz w:val="22"/>
              </w:rPr>
              <w:t>model|device_id|</w:t>
            </w:r>
          </w:p>
          <w:bookmarkEnd w:id="1463"/>
          <w:bookmarkStart w:name="u2a46137a" w:id="1464"/>
          <w:p>
            <w:pPr>
              <w:spacing w:after="50" w:line="360" w:lineRule="auto" w:beforeLines="100"/>
              <w:ind w:left="0"/>
              <w:jc w:val="left"/>
            </w:pPr>
            <w:r>
              <w:rPr>
                <w:rFonts w:ascii="宋体" w:hAnsi="Times New Roman" w:eastAsia="宋体"/>
                <w:b w:val="false"/>
                <w:i w:val="false"/>
                <w:color w:val="000000"/>
                <w:sz w:val="22"/>
              </w:rPr>
              <w:t>|代表0x00，也就是字符串的结束符</w:t>
            </w:r>
          </w:p>
          <w:bookmarkEnd w:id="1464"/>
        </w:tc>
        <w:tc>
          <w:tcPr>
            <w:tcW w:w="22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6f99811075997edeb9854bb3e14141bf" w:id="1465"/>
          <w:p>
            <w:pPr>
              <w:spacing w:after="50" w:line="360" w:lineRule="auto" w:beforeLines="100"/>
              <w:ind w:left="0"/>
              <w:jc w:val="left"/>
            </w:pPr>
            <w:r>
              <w:rPr>
                <w:rFonts w:ascii="宋体" w:hAnsi="Times New Roman" w:eastAsia="宋体"/>
                <w:b w:val="false"/>
                <w:i w:val="false"/>
                <w:color w:val="000000"/>
                <w:sz w:val="22"/>
              </w:rPr>
              <w:t>SetMod/GetMod</w:t>
            </w:r>
          </w:p>
          <w:bookmarkEnd w:id="1465"/>
        </w:tc>
      </w:tr>
      <w:tr>
        <w:trPr>
          <w:trHeight w:val="495" w:hRule="atLeast"/>
        </w:trPr>
        <w:tc>
          <w:tcPr>
            <w:tcW w:w="736"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a8ac5e42" w:id="1466"/>
          <w:p>
            <w:pPr>
              <w:spacing w:after="50" w:line="360" w:lineRule="auto" w:beforeLines="100"/>
              <w:ind w:left="0"/>
              <w:jc w:val="left"/>
            </w:pPr>
            <w:r>
              <w:rPr>
                <w:rFonts w:ascii="宋体" w:hAnsi="Times New Roman" w:eastAsia="宋体"/>
                <w:b w:val="false"/>
                <w:i w:val="false"/>
                <w:color w:val="000000"/>
                <w:sz w:val="22"/>
              </w:rPr>
              <w:t>211</w:t>
            </w:r>
          </w:p>
          <w:bookmarkEnd w:id="1466"/>
        </w:tc>
        <w:tc>
          <w:tcPr>
            <w:tcW w:w="498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47dfafcb" w:id="1467"/>
          <w:p>
            <w:pPr>
              <w:spacing w:after="50" w:line="360" w:lineRule="auto" w:beforeLines="100"/>
              <w:ind w:left="0"/>
              <w:jc w:val="left"/>
            </w:pPr>
            <w:r>
              <w:rPr>
                <w:rFonts w:ascii="宋体" w:hAnsi="Times New Roman" w:eastAsia="宋体"/>
                <w:b w:val="false"/>
                <w:i w:val="false"/>
                <w:color w:val="000000"/>
                <w:sz w:val="22"/>
              </w:rPr>
              <w:t>PROTOCOL_PROP_TYPE_ARRAY</w:t>
            </w:r>
          </w:p>
          <w:bookmarkEnd w:id="1467"/>
        </w:tc>
        <w:tc>
          <w:tcPr>
            <w:tcW w:w="723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a81c7b5d" w:id="1468"/>
          <w:p>
            <w:pPr>
              <w:spacing w:after="50" w:line="360" w:lineRule="auto" w:beforeLines="100"/>
              <w:ind w:left="0"/>
              <w:jc w:val="left"/>
            </w:pPr>
            <w:r>
              <w:rPr>
                <w:rFonts w:ascii="宋体" w:hAnsi="Times New Roman" w:eastAsia="宋体"/>
                <w:b w:val="false"/>
                <w:i w:val="false"/>
                <w:color w:val="000000"/>
                <w:sz w:val="22"/>
              </w:rPr>
              <w:t>阿里双模信息</w:t>
            </w:r>
          </w:p>
          <w:bookmarkEnd w:id="1468"/>
          <w:bookmarkStart w:name="e65da1a0db5018147a609d1bab6748c1" w:id="1469"/>
          <w:p>
            <w:pPr>
              <w:spacing w:after="50" w:line="360" w:lineRule="auto" w:beforeLines="100"/>
              <w:ind w:left="0"/>
              <w:jc w:val="left"/>
            </w:pPr>
            <w:r>
              <w:rPr>
                <w:rFonts w:ascii="宋体" w:hAnsi="Times New Roman" w:eastAsia="宋体"/>
                <w:b w:val="false"/>
                <w:i w:val="false"/>
                <w:color w:val="000000"/>
                <w:sz w:val="22"/>
              </w:rPr>
              <w:t>product_id|</w:t>
            </w:r>
            <w:r>
              <w:rPr>
                <w:rFonts w:ascii="宋体" w:hAnsi="Times New Roman" w:eastAsia="宋体"/>
                <w:b w:val="false"/>
                <w:i w:val="false"/>
                <w:color w:val="000000"/>
                <w:sz w:val="22"/>
              </w:rPr>
              <w:t>product_key|product_secret|device_name|device_secret|</w:t>
            </w:r>
          </w:p>
          <w:bookmarkEnd w:id="1469"/>
          <w:bookmarkStart w:name="u5d02e57b" w:id="1470"/>
          <w:p>
            <w:pPr>
              <w:spacing w:after="50" w:line="360" w:lineRule="auto" w:beforeLines="100"/>
              <w:ind w:left="0"/>
              <w:jc w:val="left"/>
            </w:pPr>
            <w:r>
              <w:rPr>
                <w:rFonts w:ascii="宋体" w:hAnsi="Times New Roman" w:eastAsia="宋体"/>
                <w:b w:val="false"/>
                <w:i w:val="false"/>
                <w:color w:val="000000"/>
                <w:sz w:val="22"/>
              </w:rPr>
              <w:t>|代表0x00，也就是字符串的结束符</w:t>
            </w:r>
          </w:p>
          <w:bookmarkEnd w:id="1470"/>
        </w:tc>
        <w:tc>
          <w:tcPr>
            <w:tcW w:w="2229"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7daf9807225e2cd323f6262cb77d7462" w:id="1471"/>
          <w:p>
            <w:pPr>
              <w:spacing w:after="50" w:line="360" w:lineRule="auto" w:beforeLines="100"/>
              <w:ind w:left="0"/>
              <w:jc w:val="left"/>
            </w:pPr>
            <w:r>
              <w:rPr>
                <w:rFonts w:ascii="宋体" w:hAnsi="Times New Roman" w:eastAsia="宋体"/>
                <w:b w:val="false"/>
                <w:i w:val="false"/>
                <w:color w:val="000000"/>
                <w:sz w:val="22"/>
              </w:rPr>
              <w:t>SetMod/GetMod</w:t>
            </w:r>
          </w:p>
          <w:bookmarkEnd w:id="1471"/>
        </w:tc>
      </w:tr>
      <w:tr>
        <w:trPr>
          <w:trHeight w:val="495" w:hRule="atLeast"/>
        </w:trPr>
        <w:tc>
          <w:tcPr>
            <w:tcW w:w="736"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d06bfcca" w:id="1472"/>
          <w:p>
            <w:pPr>
              <w:spacing w:after="50" w:line="360" w:lineRule="auto" w:beforeLines="100"/>
              <w:ind w:left="0"/>
              <w:jc w:val="left"/>
            </w:pPr>
            <w:r>
              <w:rPr>
                <w:rFonts w:ascii="宋体" w:hAnsi="Times New Roman" w:eastAsia="宋体"/>
                <w:b w:val="false"/>
                <w:i w:val="false"/>
                <w:color w:val="000000"/>
                <w:sz w:val="22"/>
              </w:rPr>
              <w:t>212</w:t>
            </w:r>
          </w:p>
          <w:bookmarkEnd w:id="1472"/>
        </w:tc>
        <w:tc>
          <w:tcPr>
            <w:tcW w:w="498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56bbcefe1b29d230ec9c7f459d037ff6" w:id="1473"/>
          <w:p>
            <w:pPr>
              <w:spacing w:after="50" w:line="360" w:lineRule="auto" w:beforeLines="100"/>
              <w:ind w:left="0"/>
              <w:jc w:val="left"/>
            </w:pPr>
            <w:r>
              <w:rPr>
                <w:rFonts w:ascii="宋体" w:hAnsi="Times New Roman" w:eastAsia="宋体"/>
                <w:b w:val="false"/>
                <w:i w:val="false"/>
                <w:color w:val="000000"/>
                <w:sz w:val="22"/>
              </w:rPr>
              <w:t>PROTOCOL_PROP_TYPE_STRING</w:t>
            </w:r>
          </w:p>
          <w:bookmarkEnd w:id="1473"/>
        </w:tc>
        <w:tc>
          <w:tcPr>
            <w:tcW w:w="723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e071e355" w:id="1474"/>
          <w:p>
            <w:pPr>
              <w:spacing w:after="50" w:line="360" w:lineRule="auto" w:beforeLines="100"/>
              <w:ind w:left="0"/>
              <w:jc w:val="left"/>
            </w:pPr>
            <w:r>
              <w:rPr>
                <w:rFonts w:ascii="宋体" w:hAnsi="Times New Roman" w:eastAsia="宋体"/>
                <w:b w:val="false"/>
                <w:i w:val="false"/>
                <w:color w:val="000000"/>
                <w:sz w:val="22"/>
              </w:rPr>
              <w:t>获取模组的wifi的mac地址，格式为：0c62a60a483a</w:t>
            </w:r>
          </w:p>
          <w:bookmarkEnd w:id="1474"/>
        </w:tc>
        <w:tc>
          <w:tcPr>
            <w:tcW w:w="2229"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41004e0f9c8edee8f093cc79e0672d93" w:id="1475"/>
          <w:p>
            <w:pPr>
              <w:spacing w:after="50" w:line="360" w:lineRule="auto" w:beforeLines="100"/>
              <w:ind w:left="0"/>
              <w:jc w:val="left"/>
            </w:pPr>
            <w:r>
              <w:rPr>
                <w:rFonts w:ascii="宋体" w:hAnsi="Times New Roman" w:eastAsia="宋体"/>
                <w:b w:val="false"/>
                <w:i w:val="false"/>
                <w:color w:val="000000"/>
                <w:sz w:val="22"/>
              </w:rPr>
              <w:t>GetMod</w:t>
            </w:r>
          </w:p>
          <w:bookmarkEnd w:id="1475"/>
        </w:tc>
      </w:tr>
      <w:tr>
        <w:trPr>
          <w:trHeight w:val="495" w:hRule="atLeast"/>
        </w:trPr>
        <w:tc>
          <w:tcPr>
            <w:tcW w:w="736"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edf9b506" w:id="1476"/>
          <w:p>
            <w:pPr>
              <w:spacing w:after="50" w:line="360" w:lineRule="auto" w:beforeLines="100"/>
              <w:ind w:left="0"/>
              <w:jc w:val="left"/>
            </w:pPr>
            <w:r>
              <w:rPr>
                <w:rFonts w:ascii="宋体" w:hAnsi="Times New Roman" w:eastAsia="宋体"/>
                <w:b w:val="false"/>
                <w:i w:val="false"/>
                <w:color w:val="000000"/>
                <w:sz w:val="22"/>
              </w:rPr>
              <w:t>213</w:t>
            </w:r>
          </w:p>
          <w:bookmarkEnd w:id="1476"/>
        </w:tc>
        <w:tc>
          <w:tcPr>
            <w:tcW w:w="498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1ba6b95af8fbe64d952817f35ad81456" w:id="1477"/>
          <w:p>
            <w:pPr>
              <w:spacing w:after="50" w:line="360" w:lineRule="auto" w:beforeLines="100"/>
              <w:ind w:left="0"/>
              <w:jc w:val="left"/>
            </w:pPr>
            <w:r>
              <w:rPr>
                <w:rFonts w:ascii="宋体" w:hAnsi="Times New Roman" w:eastAsia="宋体"/>
                <w:b w:val="false"/>
                <w:i w:val="false"/>
                <w:color w:val="000000"/>
                <w:sz w:val="22"/>
              </w:rPr>
              <w:t>PROTOCOL_PROP_TYPE_STRING</w:t>
            </w:r>
          </w:p>
          <w:bookmarkEnd w:id="1477"/>
        </w:tc>
        <w:tc>
          <w:tcPr>
            <w:tcW w:w="723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08a79962" w:id="1478"/>
          <w:p>
            <w:pPr>
              <w:spacing w:after="50" w:line="360" w:lineRule="auto" w:beforeLines="100"/>
              <w:ind w:left="0"/>
              <w:jc w:val="left"/>
            </w:pPr>
            <w:r>
              <w:rPr>
                <w:rFonts w:ascii="宋体" w:hAnsi="Times New Roman" w:eastAsia="宋体"/>
                <w:b w:val="false"/>
                <w:i w:val="false"/>
                <w:color w:val="000000"/>
                <w:sz w:val="22"/>
              </w:rPr>
              <w:t>获取模组的ble的mac地址，格式为：0c62a60a483a</w:t>
            </w:r>
          </w:p>
          <w:bookmarkEnd w:id="1478"/>
        </w:tc>
        <w:tc>
          <w:tcPr>
            <w:tcW w:w="2229"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20c0d4d7800b4fcce1b8a03d72fa9bc6" w:id="1479"/>
          <w:p>
            <w:pPr>
              <w:spacing w:after="50" w:line="360" w:lineRule="auto" w:beforeLines="100"/>
              <w:ind w:left="0"/>
              <w:jc w:val="left"/>
            </w:pPr>
          </w:p>
          <w:bookmarkEnd w:id="1479"/>
        </w:tc>
      </w:tr>
      <w:tr>
        <w:trPr>
          <w:trHeight w:val="240" w:hRule="atLeast"/>
        </w:trPr>
        <w:tc>
          <w:tcPr>
            <w:tcW w:w="73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79d76067dc8abf768ca212411dbfb13d" w:id="1480"/>
          <w:p>
            <w:pPr>
              <w:spacing w:after="50" w:line="360" w:lineRule="auto" w:beforeLines="100"/>
              <w:ind w:left="0"/>
              <w:jc w:val="left"/>
            </w:pPr>
            <w:r>
              <w:rPr>
                <w:rFonts w:ascii="宋体" w:hAnsi="Times New Roman" w:eastAsia="宋体"/>
                <w:b w:val="false"/>
                <w:i w:val="false"/>
                <w:color w:val="000000"/>
                <w:sz w:val="22"/>
              </w:rPr>
              <w:t>214</w:t>
            </w:r>
          </w:p>
          <w:bookmarkEnd w:id="1480"/>
        </w:tc>
        <w:tc>
          <w:tcPr>
            <w:tcW w:w="498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6b8aa819679e66334b10b3f3182a2eeb" w:id="1481"/>
          <w:p>
            <w:pPr>
              <w:spacing w:after="50" w:line="360" w:lineRule="auto" w:beforeLines="100"/>
              <w:ind w:left="0"/>
              <w:jc w:val="left"/>
            </w:pPr>
            <w:r>
              <w:rPr>
                <w:rFonts w:ascii="宋体" w:hAnsi="Times New Roman" w:eastAsia="宋体"/>
                <w:b w:val="false"/>
                <w:i w:val="false"/>
                <w:color w:val="000000"/>
                <w:sz w:val="22"/>
              </w:rPr>
              <w:t>PROTOCOL_PROP_TYPE_ARRAY</w:t>
            </w:r>
          </w:p>
          <w:bookmarkEnd w:id="1481"/>
        </w:tc>
        <w:tc>
          <w:tcPr>
            <w:tcW w:w="723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928def3ba700e7dd943c3a7b1a207d2e" w:id="1482"/>
          <w:p>
            <w:pPr>
              <w:spacing w:after="50" w:line="360" w:lineRule="auto" w:beforeLines="100"/>
              <w:ind w:left="0"/>
              <w:jc w:val="left"/>
            </w:pPr>
            <w:r>
              <w:rPr>
                <w:rFonts w:ascii="宋体" w:hAnsi="Times New Roman" w:eastAsia="宋体"/>
                <w:b w:val="false"/>
                <w:i w:val="false"/>
                <w:color w:val="000000"/>
                <w:sz w:val="22"/>
              </w:rPr>
              <w:t>小米</w:t>
            </w:r>
            <w:r>
              <w:rPr>
                <w:rFonts w:ascii="宋体" w:hAnsi="Times New Roman" w:eastAsia="宋体"/>
                <w:b w:val="false"/>
                <w:i w:val="false"/>
                <w:color w:val="000000"/>
                <w:sz w:val="22"/>
              </w:rPr>
              <w:t>MAC</w:t>
            </w:r>
            <w:r>
              <w:rPr>
                <w:rFonts w:ascii="宋体" w:hAnsi="Times New Roman" w:eastAsia="宋体"/>
                <w:b w:val="false"/>
                <w:i w:val="false"/>
                <w:color w:val="000000"/>
                <w:sz w:val="22"/>
              </w:rPr>
              <w:t>地址（后续固件禁用）</w:t>
            </w:r>
          </w:p>
          <w:bookmarkEnd w:id="1482"/>
        </w:tc>
        <w:tc>
          <w:tcPr>
            <w:tcW w:w="22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c698e787cb821d33b2d84d97453f1650" w:id="1483"/>
          <w:p>
            <w:pPr>
              <w:spacing w:after="50" w:line="360" w:lineRule="auto" w:beforeLines="100"/>
              <w:ind w:left="0"/>
              <w:jc w:val="left"/>
            </w:pPr>
            <w:r>
              <w:rPr>
                <w:rFonts w:ascii="宋体" w:hAnsi="Times New Roman" w:eastAsia="宋体"/>
                <w:b w:val="false"/>
                <w:i w:val="false"/>
                <w:color w:val="000000"/>
                <w:sz w:val="22"/>
              </w:rPr>
              <w:t>GetMod</w:t>
            </w:r>
          </w:p>
          <w:bookmarkEnd w:id="1483"/>
        </w:tc>
      </w:tr>
      <w:tr>
        <w:trPr>
          <w:trHeight w:val="705" w:hRule="atLeast"/>
        </w:trPr>
        <w:tc>
          <w:tcPr>
            <w:tcW w:w="73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4c1c1b077104a15b8c3ad215d385a3e2" w:id="1484"/>
          <w:p>
            <w:pPr>
              <w:spacing w:after="50" w:line="360" w:lineRule="auto" w:beforeLines="100"/>
              <w:ind w:left="0"/>
              <w:jc w:val="left"/>
            </w:pPr>
            <w:r>
              <w:rPr>
                <w:rFonts w:ascii="宋体" w:hAnsi="Times New Roman" w:eastAsia="宋体"/>
                <w:b w:val="false"/>
                <w:i w:val="false"/>
                <w:color w:val="000000"/>
                <w:sz w:val="22"/>
              </w:rPr>
              <w:t>215</w:t>
            </w:r>
          </w:p>
          <w:bookmarkEnd w:id="1484"/>
        </w:tc>
        <w:tc>
          <w:tcPr>
            <w:tcW w:w="498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34fcd69" w:id="1485"/>
          <w:p>
            <w:pPr>
              <w:spacing w:after="50" w:line="360" w:lineRule="auto" w:beforeLines="100"/>
              <w:ind w:left="0"/>
              <w:jc w:val="left"/>
            </w:pPr>
            <w:r>
              <w:rPr>
                <w:rFonts w:ascii="宋体" w:hAnsi="Times New Roman" w:eastAsia="宋体"/>
                <w:b w:val="false"/>
                <w:i w:val="false"/>
                <w:color w:val="000000"/>
                <w:sz w:val="22"/>
              </w:rPr>
              <w:t>PROTOCOL_PROP_TYPE_ARRAY</w:t>
            </w:r>
          </w:p>
          <w:bookmarkEnd w:id="1485"/>
        </w:tc>
        <w:tc>
          <w:tcPr>
            <w:tcW w:w="723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47c7ba1" w:id="1486"/>
          <w:p>
            <w:pPr>
              <w:spacing w:after="50" w:line="360" w:lineRule="auto" w:beforeLines="100"/>
              <w:ind w:left="0"/>
              <w:jc w:val="left"/>
            </w:pPr>
            <w:r>
              <w:rPr>
                <w:rFonts w:ascii="宋体" w:hAnsi="Times New Roman" w:eastAsia="宋体"/>
                <w:b w:val="false"/>
                <w:i w:val="false"/>
                <w:color w:val="000000"/>
                <w:sz w:val="22"/>
              </w:rPr>
              <w:t>阿里</w:t>
            </w:r>
            <w:r>
              <w:rPr>
                <w:rFonts w:ascii="宋体" w:hAnsi="Times New Roman" w:eastAsia="宋体"/>
                <w:b w:val="false"/>
                <w:i w:val="false"/>
                <w:color w:val="000000"/>
                <w:sz w:val="22"/>
              </w:rPr>
              <w:t>WiFi</w:t>
            </w:r>
            <w:r>
              <w:rPr>
                <w:rFonts w:ascii="宋体" w:hAnsi="Times New Roman" w:eastAsia="宋体"/>
                <w:b w:val="false"/>
                <w:i w:val="false"/>
                <w:color w:val="000000"/>
                <w:sz w:val="22"/>
              </w:rPr>
              <w:t>三元组</w:t>
            </w:r>
          </w:p>
          <w:bookmarkEnd w:id="1486"/>
          <w:bookmarkStart w:name="u081775ca" w:id="1487"/>
          <w:p>
            <w:pPr>
              <w:spacing w:after="50" w:line="360" w:lineRule="auto" w:beforeLines="100"/>
              <w:ind w:left="0"/>
              <w:jc w:val="left"/>
            </w:pPr>
            <w:r>
              <w:rPr>
                <w:rFonts w:ascii="宋体" w:hAnsi="Times New Roman" w:eastAsia="宋体"/>
                <w:b w:val="false"/>
                <w:i w:val="false"/>
                <w:color w:val="000000"/>
                <w:sz w:val="22"/>
              </w:rPr>
              <w:t>product_key|product_secret|device_name|device_secret|</w:t>
            </w:r>
          </w:p>
          <w:bookmarkEnd w:id="1487"/>
          <w:bookmarkStart w:name="u280dbc13" w:id="1488"/>
          <w:p>
            <w:pPr>
              <w:spacing w:after="50" w:line="360" w:lineRule="auto" w:beforeLines="100"/>
              <w:ind w:left="0"/>
              <w:jc w:val="left"/>
            </w:pPr>
            <w:r>
              <w:rPr>
                <w:rFonts w:ascii="宋体" w:hAnsi="Times New Roman" w:eastAsia="宋体"/>
                <w:b w:val="false"/>
                <w:i w:val="false"/>
                <w:color w:val="000000"/>
                <w:sz w:val="22"/>
              </w:rPr>
              <w:t>|代表0x00，也就是字符串的结束符</w:t>
            </w:r>
          </w:p>
          <w:bookmarkEnd w:id="1488"/>
        </w:tc>
        <w:tc>
          <w:tcPr>
            <w:tcW w:w="22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8787bb1" w:id="1489"/>
          <w:p>
            <w:pPr>
              <w:spacing w:after="50" w:line="360" w:lineRule="auto" w:beforeLines="100"/>
              <w:ind w:left="0"/>
              <w:jc w:val="left"/>
            </w:pPr>
            <w:r>
              <w:rPr>
                <w:rFonts w:ascii="宋体" w:hAnsi="Times New Roman" w:eastAsia="宋体"/>
                <w:b w:val="false"/>
                <w:i w:val="false"/>
                <w:color w:val="000000"/>
                <w:sz w:val="22"/>
              </w:rPr>
              <w:t>SetMod/GetMod</w:t>
            </w:r>
          </w:p>
          <w:bookmarkEnd w:id="1489"/>
        </w:tc>
      </w:tr>
      <w:tr>
        <w:trPr>
          <w:trHeight w:val="465" w:hRule="atLeast"/>
        </w:trPr>
        <w:tc>
          <w:tcPr>
            <w:tcW w:w="73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285036f46c389453b884d9434276cd09" w:id="1490"/>
          <w:p>
            <w:pPr>
              <w:spacing w:after="50" w:line="360" w:lineRule="auto" w:beforeLines="100"/>
              <w:ind w:left="0"/>
              <w:jc w:val="left"/>
            </w:pPr>
            <w:r>
              <w:rPr>
                <w:rFonts w:ascii="宋体" w:hAnsi="Times New Roman" w:eastAsia="宋体"/>
                <w:b w:val="false"/>
                <w:i w:val="false"/>
                <w:color w:val="000000"/>
                <w:sz w:val="22"/>
              </w:rPr>
              <w:t>216</w:t>
            </w:r>
          </w:p>
          <w:bookmarkEnd w:id="1490"/>
        </w:tc>
        <w:tc>
          <w:tcPr>
            <w:tcW w:w="498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b07a5beb1784d0d75f6188e8bf6c69ce" w:id="1491"/>
          <w:p>
            <w:pPr>
              <w:spacing w:after="50" w:line="360" w:lineRule="auto" w:beforeLines="100"/>
              <w:ind w:left="0"/>
              <w:jc w:val="left"/>
            </w:pPr>
            <w:r>
              <w:rPr>
                <w:rFonts w:ascii="宋体" w:hAnsi="Times New Roman" w:eastAsia="宋体"/>
                <w:b w:val="false"/>
                <w:i w:val="false"/>
                <w:color w:val="000000"/>
                <w:sz w:val="22"/>
              </w:rPr>
              <w:t>PROTOCOL_PROP_TYPE_ARRAY</w:t>
            </w:r>
          </w:p>
          <w:bookmarkEnd w:id="1491"/>
        </w:tc>
        <w:tc>
          <w:tcPr>
            <w:tcW w:w="723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f0cec6b485128b3749a2707d51d94f4f" w:id="1492"/>
          <w:p>
            <w:pPr>
              <w:spacing w:after="50" w:line="360" w:lineRule="auto" w:beforeLines="100"/>
              <w:ind w:left="0"/>
              <w:jc w:val="left"/>
            </w:pPr>
            <w:r>
              <w:rPr>
                <w:rFonts w:ascii="宋体" w:hAnsi="Times New Roman" w:eastAsia="宋体"/>
                <w:b w:val="false"/>
                <w:i w:val="false"/>
                <w:color w:val="000000"/>
                <w:sz w:val="22"/>
              </w:rPr>
              <w:t>阿里蓝牙三元组</w:t>
            </w:r>
          </w:p>
          <w:bookmarkEnd w:id="1492"/>
          <w:bookmarkStart w:name="a50ff98715333cb1f6facf25bf3be71a" w:id="1493"/>
          <w:p>
            <w:pPr>
              <w:spacing w:after="50" w:line="360" w:lineRule="auto" w:beforeLines="100"/>
              <w:ind w:left="0"/>
              <w:jc w:val="left"/>
            </w:pPr>
            <w:r>
              <w:rPr>
                <w:rFonts w:ascii="宋体" w:hAnsi="Times New Roman" w:eastAsia="宋体"/>
                <w:b w:val="false"/>
                <w:i w:val="false"/>
                <w:color w:val="000000"/>
                <w:sz w:val="22"/>
              </w:rPr>
              <w:t>pid|</w:t>
            </w:r>
            <w:r>
              <w:rPr>
                <w:rFonts w:ascii="宋体" w:hAnsi="Times New Roman" w:eastAsia="宋体"/>
                <w:b w:val="false"/>
                <w:i w:val="false"/>
                <w:color w:val="111f2c"/>
                <w:sz w:val="21"/>
              </w:rPr>
              <w:t>device secret</w:t>
            </w:r>
            <w:r>
              <w:rPr>
                <w:rFonts w:ascii="宋体" w:hAnsi="Times New Roman" w:eastAsia="宋体"/>
                <w:b w:val="false"/>
                <w:i w:val="false"/>
                <w:color w:val="000000"/>
                <w:sz w:val="22"/>
              </w:rPr>
              <w:t xml:space="preserve"> id|mac|</w:t>
            </w:r>
          </w:p>
          <w:bookmarkEnd w:id="1493"/>
          <w:bookmarkStart w:name="80b78cbf77c87e129b368d968ebcd8ca" w:id="1494"/>
          <w:p>
            <w:pPr>
              <w:spacing w:after="50" w:line="360" w:lineRule="auto" w:beforeLines="100"/>
              <w:ind w:left="0"/>
              <w:jc w:val="left"/>
            </w:pPr>
            <w:r>
              <w:rPr>
                <w:rFonts w:ascii="宋体" w:hAnsi="Times New Roman" w:eastAsia="宋体"/>
                <w:b w:val="false"/>
                <w:i w:val="false"/>
                <w:color w:val="000000"/>
                <w:sz w:val="22"/>
              </w:rPr>
              <w:t>|代表0x00，也就是字符串的结束符</w:t>
            </w:r>
          </w:p>
          <w:bookmarkEnd w:id="1494"/>
        </w:tc>
        <w:tc>
          <w:tcPr>
            <w:tcW w:w="22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8b843df0cb83abeb33fc81802aefc98d" w:id="1495"/>
          <w:p>
            <w:pPr>
              <w:spacing w:after="50" w:line="360" w:lineRule="auto" w:beforeLines="100"/>
              <w:ind w:left="0"/>
              <w:jc w:val="left"/>
            </w:pPr>
            <w:r>
              <w:rPr>
                <w:rFonts w:ascii="宋体" w:hAnsi="Times New Roman" w:eastAsia="宋体"/>
                <w:b w:val="false"/>
                <w:i w:val="false"/>
                <w:color w:val="000000"/>
                <w:sz w:val="22"/>
              </w:rPr>
              <w:t>SetMod/GetMod</w:t>
            </w:r>
          </w:p>
          <w:bookmarkEnd w:id="1495"/>
        </w:tc>
      </w:tr>
      <w:tr>
        <w:trPr>
          <w:trHeight w:val="240" w:hRule="atLeast"/>
        </w:trPr>
        <w:tc>
          <w:tcPr>
            <w:tcW w:w="73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5ee2d70b159d0554f19862ce8a8927a4" w:id="1496"/>
          <w:p>
            <w:pPr>
              <w:spacing w:after="50" w:line="360" w:lineRule="auto" w:beforeLines="100"/>
              <w:ind w:left="0"/>
              <w:jc w:val="left"/>
            </w:pPr>
            <w:r>
              <w:rPr>
                <w:rFonts w:ascii="宋体" w:hAnsi="Times New Roman" w:eastAsia="宋体"/>
                <w:b w:val="false"/>
                <w:i w:val="false"/>
                <w:strike/>
                <w:color w:val="000000"/>
                <w:sz w:val="22"/>
              </w:rPr>
              <w:t>217</w:t>
            </w:r>
          </w:p>
          <w:bookmarkEnd w:id="1496"/>
        </w:tc>
        <w:tc>
          <w:tcPr>
            <w:tcW w:w="498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ac1e5f4ee513770320fe40f8ae061921" w:id="1497"/>
          <w:p>
            <w:pPr>
              <w:spacing w:after="50" w:line="360" w:lineRule="auto" w:beforeLines="100"/>
              <w:ind w:left="0"/>
              <w:jc w:val="left"/>
            </w:pPr>
            <w:r>
              <w:rPr>
                <w:rFonts w:ascii="宋体" w:hAnsi="Times New Roman" w:eastAsia="宋体"/>
                <w:b w:val="false"/>
                <w:i w:val="false"/>
                <w:strike/>
                <w:color w:val="000000"/>
                <w:sz w:val="22"/>
              </w:rPr>
              <w:t>PROTOCOL_PROP_TYPE_UINT16</w:t>
            </w:r>
          </w:p>
          <w:bookmarkEnd w:id="1497"/>
        </w:tc>
        <w:tc>
          <w:tcPr>
            <w:tcW w:w="723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9fb99cec62e0104c53894bb8313efa24" w:id="1498"/>
          <w:p>
            <w:pPr>
              <w:spacing w:after="50" w:line="360" w:lineRule="auto" w:beforeLines="100"/>
              <w:ind w:left="0"/>
              <w:jc w:val="left"/>
            </w:pPr>
            <w:r>
              <w:rPr>
                <w:rFonts w:ascii="宋体" w:hAnsi="Times New Roman" w:eastAsia="宋体"/>
                <w:b w:val="false"/>
                <w:i w:val="false"/>
                <w:strike/>
                <w:color w:val="000000"/>
                <w:sz w:val="22"/>
              </w:rPr>
              <w:t>接入天猫精灵组播地址</w:t>
            </w:r>
          </w:p>
          <w:bookmarkEnd w:id="1498"/>
        </w:tc>
        <w:tc>
          <w:tcPr>
            <w:tcW w:w="22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d91d16877a925693064ea292d352fcd9" w:id="1499"/>
          <w:p>
            <w:pPr>
              <w:spacing w:after="50" w:line="360" w:lineRule="auto" w:beforeLines="100"/>
              <w:ind w:left="0"/>
              <w:jc w:val="left"/>
            </w:pPr>
            <w:r>
              <w:rPr>
                <w:rFonts w:ascii="宋体" w:hAnsi="Times New Roman" w:eastAsia="宋体"/>
                <w:b w:val="false"/>
                <w:i w:val="false"/>
                <w:strike/>
                <w:color w:val="000000"/>
                <w:sz w:val="22"/>
              </w:rPr>
              <w:t>SetMod/GetMod</w:t>
            </w:r>
          </w:p>
          <w:bookmarkEnd w:id="1499"/>
        </w:tc>
      </w:tr>
      <w:tr>
        <w:trPr>
          <w:trHeight w:val="495" w:hRule="atLeast"/>
        </w:trPr>
        <w:tc>
          <w:tcPr>
            <w:tcW w:w="736"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999f2853" w:id="1500"/>
          <w:p>
            <w:pPr>
              <w:spacing w:after="50" w:line="360" w:lineRule="auto" w:beforeLines="100"/>
              <w:ind w:left="0"/>
              <w:jc w:val="left"/>
            </w:pPr>
            <w:r>
              <w:rPr>
                <w:rFonts w:ascii="宋体" w:hAnsi="Times New Roman" w:eastAsia="宋体"/>
                <w:b w:val="false"/>
                <w:i w:val="false"/>
                <w:color w:val="000000"/>
                <w:sz w:val="22"/>
              </w:rPr>
              <w:t>218</w:t>
            </w:r>
          </w:p>
          <w:bookmarkEnd w:id="1500"/>
        </w:tc>
        <w:tc>
          <w:tcPr>
            <w:tcW w:w="498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3578880b181e629d5b237f22ea0974ea" w:id="1501"/>
          <w:p>
            <w:pPr>
              <w:spacing w:after="50" w:line="360" w:lineRule="auto" w:beforeLines="100"/>
              <w:ind w:left="0"/>
              <w:jc w:val="left"/>
            </w:pPr>
            <w:r>
              <w:rPr>
                <w:rFonts w:ascii="宋体" w:hAnsi="Times New Roman" w:eastAsia="宋体"/>
                <w:b w:val="false"/>
                <w:i w:val="false"/>
                <w:color w:val="000000"/>
                <w:sz w:val="22"/>
              </w:rPr>
              <w:t>PROTOCOL_PROP_TYPE_ARRAY</w:t>
            </w:r>
          </w:p>
          <w:bookmarkEnd w:id="1501"/>
        </w:tc>
        <w:tc>
          <w:tcPr>
            <w:tcW w:w="723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8af78145" w:id="1502"/>
          <w:p>
            <w:pPr>
              <w:spacing w:after="50" w:line="360" w:lineRule="auto" w:beforeLines="100"/>
              <w:ind w:left="0"/>
              <w:jc w:val="left"/>
            </w:pPr>
            <w:r>
              <w:rPr>
                <w:rFonts w:ascii="宋体" w:hAnsi="Times New Roman" w:eastAsia="宋体"/>
                <w:b w:val="false"/>
                <w:i w:val="false"/>
                <w:color w:val="000000"/>
                <w:sz w:val="22"/>
              </w:rPr>
              <w:t>京东烧录数据组</w:t>
            </w:r>
          </w:p>
          <w:bookmarkEnd w:id="1502"/>
          <w:bookmarkStart w:name="84120477d13603c1322994c135fcad30" w:id="1503"/>
          <w:p>
            <w:pPr>
              <w:spacing w:after="50" w:line="360" w:lineRule="auto" w:beforeLines="100"/>
              <w:ind w:left="0"/>
              <w:jc w:val="left"/>
            </w:pPr>
            <w:r>
              <w:rPr>
                <w:rFonts w:ascii="宋体" w:hAnsi="Times New Roman" w:eastAsia="宋体"/>
                <w:b w:val="false"/>
                <w:i/>
                <w:color w:val="000000"/>
                <w:sz w:val="22"/>
              </w:rPr>
              <w:t>CID | </w:t>
            </w:r>
            <w:r>
              <w:rPr>
                <w:rFonts w:ascii="宋体" w:hAnsi="Times New Roman" w:eastAsia="宋体"/>
                <w:b w:val="false"/>
                <w:i/>
                <w:color w:val="000000"/>
                <w:sz w:val="22"/>
              </w:rPr>
              <w:t>BRAND ID | SSID | UUID | PUB_KEY | PRIVATE_KEY |</w:t>
            </w:r>
          </w:p>
          <w:bookmarkEnd w:id="1503"/>
          <w:bookmarkStart w:name="ad7834e00ef529d38496ad04d3994985" w:id="1504"/>
          <w:p>
            <w:pPr>
              <w:spacing w:after="50" w:line="360" w:lineRule="auto" w:beforeLines="100"/>
              <w:ind w:left="0"/>
              <w:jc w:val="left"/>
            </w:pPr>
            <w:r>
              <w:rPr>
                <w:rFonts w:ascii="宋体" w:hAnsi="Times New Roman" w:eastAsia="宋体"/>
                <w:b w:val="false"/>
                <w:i/>
                <w:color w:val="000000"/>
                <w:sz w:val="22"/>
              </w:rPr>
              <w:t>|代表0x00，也就是字符串结束符</w:t>
            </w:r>
          </w:p>
          <w:bookmarkEnd w:id="1504"/>
        </w:tc>
        <w:tc>
          <w:tcPr>
            <w:tcW w:w="2229"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42cc6087f61a8618cd20339ff5e5005b" w:id="1505"/>
          <w:p>
            <w:pPr>
              <w:spacing w:after="50" w:line="360" w:lineRule="auto" w:beforeLines="100"/>
              <w:ind w:left="0"/>
              <w:jc w:val="left"/>
            </w:pPr>
            <w:r>
              <w:rPr>
                <w:rFonts w:ascii="宋体" w:hAnsi="Times New Roman" w:eastAsia="宋体"/>
                <w:b w:val="false"/>
                <w:i w:val="false"/>
                <w:color w:val="000000"/>
                <w:sz w:val="22"/>
              </w:rPr>
              <w:t>SetMod/GetMod</w:t>
            </w:r>
          </w:p>
          <w:bookmarkEnd w:id="1505"/>
        </w:tc>
      </w:tr>
      <w:tr>
        <w:trPr>
          <w:trHeight w:val="495" w:hRule="atLeast"/>
        </w:trPr>
        <w:tc>
          <w:tcPr>
            <w:tcW w:w="736"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87580e3d" w:id="1506"/>
          <w:p>
            <w:pPr>
              <w:spacing w:after="50" w:line="360" w:lineRule="auto" w:beforeLines="100"/>
              <w:ind w:left="0"/>
              <w:jc w:val="left"/>
            </w:pPr>
            <w:r>
              <w:rPr>
                <w:rFonts w:ascii="宋体" w:hAnsi="Times New Roman" w:eastAsia="宋体"/>
                <w:b w:val="false"/>
                <w:i w:val="false"/>
                <w:color w:val="000000"/>
                <w:sz w:val="22"/>
              </w:rPr>
              <w:t>219</w:t>
            </w:r>
          </w:p>
          <w:bookmarkEnd w:id="1506"/>
        </w:tc>
        <w:tc>
          <w:tcPr>
            <w:tcW w:w="498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af35b1dcf7f69fe2e1903168d34f51a5" w:id="1507"/>
          <w:p>
            <w:pPr>
              <w:spacing w:after="50" w:line="360" w:lineRule="auto" w:beforeLines="100"/>
              <w:ind w:left="0"/>
              <w:jc w:val="left"/>
            </w:pPr>
            <w:r>
              <w:rPr>
                <w:rFonts w:ascii="宋体" w:hAnsi="Times New Roman" w:eastAsia="宋体"/>
                <w:b w:val="false"/>
                <w:i w:val="false"/>
                <w:color w:val="000000"/>
                <w:sz w:val="22"/>
              </w:rPr>
              <w:t>PROTOCOL_PROP_TYPE_STRING</w:t>
            </w:r>
          </w:p>
          <w:bookmarkEnd w:id="1507"/>
        </w:tc>
        <w:tc>
          <w:tcPr>
            <w:tcW w:w="723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7275dfe9" w:id="1508"/>
          <w:p>
            <w:pPr>
              <w:spacing w:after="50" w:line="360" w:lineRule="auto" w:beforeLines="100"/>
              <w:ind w:left="0"/>
              <w:jc w:val="left"/>
            </w:pPr>
            <w:r>
              <w:rPr>
                <w:rFonts w:ascii="宋体" w:hAnsi="Times New Roman" w:eastAsia="宋体"/>
                <w:b w:val="false"/>
                <w:i w:val="false"/>
                <w:color w:val="000000"/>
                <w:sz w:val="22"/>
              </w:rPr>
              <w:t>华为HamonyOS属性配置信息，具体格式</w:t>
            </w:r>
            <w:hyperlink r:id="rId15">
              <w:r>
                <w:rPr>
                  <w:rFonts w:ascii="宋体" w:hAnsi="Times New Roman" w:eastAsia="宋体"/>
                  <w:b w:val="false"/>
                  <w:i w:val="false"/>
                  <w:color w:val="0000ff"/>
                  <w:sz w:val="22"/>
                  <w:u w:val="single"/>
                </w:rPr>
                <w:t/>
              </w:r>
              <w:r>
                <w:rPr>
                  <w:rFonts w:ascii="宋体" w:hAnsi="Times New Roman" w:eastAsia="宋体"/>
                  <w:b w:val="false"/>
                  <w:i w:val="false"/>
                  <w:color w:val="0000ff"/>
                  <w:sz w:val="22"/>
                </w:rPr>
                <w:t>详见这里</w:t>
              </w:r>
            </w:hyperlink>
          </w:p>
          <w:bookmarkEnd w:id="1508"/>
        </w:tc>
        <w:tc>
          <w:tcPr>
            <w:tcW w:w="2229"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19699cab" w:id="1509"/>
          <w:p>
            <w:pPr>
              <w:spacing w:after="50" w:line="360" w:lineRule="auto" w:beforeLines="100"/>
              <w:ind w:left="0"/>
              <w:jc w:val="left"/>
            </w:pPr>
            <w:r>
              <w:rPr>
                <w:rFonts w:ascii="宋体" w:hAnsi="Times New Roman" w:eastAsia="宋体"/>
                <w:b w:val="false"/>
                <w:i w:val="false"/>
                <w:color w:val="000000"/>
                <w:sz w:val="22"/>
              </w:rPr>
              <w:t>SetMod/GetMod</w:t>
            </w:r>
          </w:p>
          <w:bookmarkEnd w:id="1509"/>
        </w:tc>
      </w:tr>
      <w:tr>
        <w:trPr>
          <w:trHeight w:val="240" w:hRule="atLeast"/>
        </w:trPr>
        <w:tc>
          <w:tcPr>
            <w:tcW w:w="73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f743ce39f01117434af676dcbcbf15c0" w:id="1510"/>
          <w:p>
            <w:pPr>
              <w:spacing w:after="50" w:line="360" w:lineRule="auto" w:beforeLines="100"/>
              <w:ind w:left="0"/>
              <w:jc w:val="left"/>
            </w:pPr>
            <w:r>
              <w:rPr>
                <w:rFonts w:ascii="宋体" w:hAnsi="Times New Roman" w:eastAsia="宋体"/>
                <w:b w:val="false"/>
                <w:i w:val="false"/>
                <w:color w:val="000000"/>
                <w:sz w:val="22"/>
              </w:rPr>
              <w:t>220</w:t>
            </w:r>
          </w:p>
          <w:bookmarkEnd w:id="1510"/>
        </w:tc>
        <w:tc>
          <w:tcPr>
            <w:tcW w:w="498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a783fab959bf0b8680019954a9c095d2" w:id="1511"/>
          <w:p>
            <w:pPr>
              <w:spacing w:after="50" w:line="360" w:lineRule="auto" w:beforeLines="100"/>
              <w:ind w:left="0"/>
              <w:jc w:val="left"/>
            </w:pPr>
            <w:r>
              <w:rPr>
                <w:rFonts w:ascii="宋体" w:hAnsi="Times New Roman" w:eastAsia="宋体"/>
                <w:b w:val="false"/>
                <w:i w:val="false"/>
                <w:color w:val="000000"/>
                <w:sz w:val="22"/>
              </w:rPr>
              <w:t>PROTOCOL_PROP_TYPE_ARRAY</w:t>
            </w:r>
          </w:p>
          <w:bookmarkEnd w:id="1511"/>
        </w:tc>
        <w:tc>
          <w:tcPr>
            <w:tcW w:w="723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069c7b4f0811e8201529d70845e9cac3" w:id="1512"/>
          <w:p>
            <w:pPr>
              <w:spacing w:after="50" w:line="360" w:lineRule="auto" w:beforeLines="100"/>
              <w:ind w:left="0"/>
              <w:jc w:val="left"/>
            </w:pPr>
            <w:r>
              <w:rPr>
                <w:rFonts w:ascii="宋体" w:hAnsi="Times New Roman" w:eastAsia="宋体"/>
                <w:b w:val="false"/>
                <w:i w:val="false"/>
                <w:color w:val="000000"/>
                <w:sz w:val="22"/>
              </w:rPr>
              <w:t>小匠云设备链device_id|device_secret|</w:t>
            </w:r>
          </w:p>
          <w:bookmarkEnd w:id="1512"/>
          <w:bookmarkStart w:name="9f8bbfd4b8874f8afa86af013222dc2b" w:id="1513"/>
          <w:p>
            <w:pPr>
              <w:spacing w:after="50" w:line="360" w:lineRule="auto" w:beforeLines="100"/>
              <w:ind w:left="0"/>
              <w:jc w:val="left"/>
            </w:pPr>
            <w:r>
              <w:rPr>
                <w:rFonts w:ascii="宋体" w:hAnsi="Times New Roman" w:eastAsia="宋体"/>
                <w:b w:val="false"/>
                <w:i w:val="false"/>
                <w:color w:val="000000"/>
                <w:sz w:val="22"/>
              </w:rPr>
              <w:t>|代表0x00，也就是字符串的结束符</w:t>
            </w:r>
          </w:p>
          <w:bookmarkEnd w:id="1513"/>
        </w:tc>
        <w:tc>
          <w:tcPr>
            <w:tcW w:w="22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22e155c181906cbad7207083d1ce9253" w:id="1514"/>
          <w:p>
            <w:pPr>
              <w:spacing w:after="50" w:line="360" w:lineRule="auto" w:beforeLines="100"/>
              <w:ind w:left="0"/>
              <w:jc w:val="left"/>
            </w:pPr>
            <w:r>
              <w:rPr>
                <w:rFonts w:ascii="宋体" w:hAnsi="Times New Roman" w:eastAsia="宋体"/>
                <w:b w:val="false"/>
                <w:i w:val="false"/>
                <w:color w:val="000000"/>
                <w:sz w:val="22"/>
              </w:rPr>
              <w:t>SetMod/GetMod</w:t>
            </w:r>
          </w:p>
          <w:bookmarkEnd w:id="1514"/>
        </w:tc>
      </w:tr>
      <w:tr>
        <w:trPr>
          <w:trHeight w:val="240" w:hRule="atLeast"/>
        </w:trPr>
        <w:tc>
          <w:tcPr>
            <w:tcW w:w="73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17271dbe34b44a7ec657b8d1a11e9489" w:id="1515"/>
          <w:p>
            <w:pPr>
              <w:spacing w:after="50" w:line="360" w:lineRule="auto" w:beforeLines="100"/>
              <w:ind w:left="0"/>
              <w:jc w:val="left"/>
            </w:pPr>
            <w:r>
              <w:rPr>
                <w:rFonts w:ascii="宋体" w:hAnsi="Times New Roman" w:eastAsia="宋体"/>
                <w:b w:val="false"/>
                <w:i w:val="false"/>
                <w:color w:val="000000"/>
                <w:sz w:val="22"/>
              </w:rPr>
              <w:t>221</w:t>
            </w:r>
          </w:p>
          <w:bookmarkEnd w:id="1515"/>
        </w:tc>
        <w:tc>
          <w:tcPr>
            <w:tcW w:w="498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be85730b43788b7e81b29fec82362a0b" w:id="1516"/>
          <w:p>
            <w:pPr>
              <w:spacing w:after="50" w:line="360" w:lineRule="auto" w:beforeLines="100"/>
              <w:ind w:left="0"/>
              <w:jc w:val="left"/>
            </w:pPr>
            <w:r>
              <w:rPr>
                <w:rFonts w:ascii="宋体" w:hAnsi="Times New Roman" w:eastAsia="宋体"/>
                <w:b w:val="false"/>
                <w:i w:val="false"/>
                <w:color w:val="000000"/>
                <w:sz w:val="22"/>
              </w:rPr>
              <w:t>PROTOCOL_PROP_TYPE_STRING</w:t>
            </w:r>
          </w:p>
          <w:bookmarkEnd w:id="1516"/>
        </w:tc>
        <w:tc>
          <w:tcPr>
            <w:tcW w:w="723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19e3ae2173919db207b160f90290273d" w:id="1517"/>
          <w:p>
            <w:pPr>
              <w:spacing w:after="50" w:line="360" w:lineRule="auto" w:beforeLines="100"/>
              <w:ind w:left="0"/>
              <w:jc w:val="left"/>
            </w:pPr>
          </w:p>
          <w:bookmarkEnd w:id="1517"/>
        </w:tc>
        <w:tc>
          <w:tcPr>
            <w:tcW w:w="22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cba7e6a6a829b2bde31086b7ea46f6fe" w:id="1518"/>
          <w:p>
            <w:pPr>
              <w:spacing w:after="50" w:line="360" w:lineRule="auto" w:beforeLines="100"/>
              <w:ind w:left="0"/>
              <w:jc w:val="left"/>
            </w:pPr>
            <w:r>
              <w:rPr>
                <w:rFonts w:ascii="宋体" w:hAnsi="Times New Roman" w:eastAsia="宋体"/>
                <w:b w:val="false"/>
                <w:i w:val="false"/>
                <w:color w:val="000000"/>
                <w:sz w:val="22"/>
              </w:rPr>
              <w:t>SetMod/GetMod</w:t>
            </w:r>
          </w:p>
          <w:bookmarkEnd w:id="1518"/>
        </w:tc>
      </w:tr>
      <w:tr>
        <w:trPr>
          <w:trHeight w:val="240" w:hRule="atLeast"/>
        </w:trPr>
        <w:tc>
          <w:tcPr>
            <w:tcW w:w="73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d0203a683b7d16fa7f4582c67b47ffeb" w:id="1519"/>
          <w:p>
            <w:pPr>
              <w:spacing w:after="50" w:line="360" w:lineRule="auto" w:beforeLines="100"/>
              <w:ind w:left="0"/>
              <w:jc w:val="left"/>
            </w:pPr>
            <w:r>
              <w:rPr>
                <w:rFonts w:ascii="宋体" w:hAnsi="Times New Roman" w:eastAsia="宋体"/>
                <w:b w:val="false"/>
                <w:i w:val="false"/>
                <w:strike/>
                <w:color w:val="000000"/>
                <w:sz w:val="22"/>
              </w:rPr>
              <w:t>222</w:t>
            </w:r>
          </w:p>
          <w:bookmarkEnd w:id="1519"/>
        </w:tc>
        <w:tc>
          <w:tcPr>
            <w:tcW w:w="498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75b1574d6fe69a5bbd22deef8d05bc8f" w:id="1520"/>
          <w:p>
            <w:pPr>
              <w:spacing w:after="50" w:line="360" w:lineRule="auto" w:beforeLines="100"/>
              <w:ind w:left="0"/>
              <w:jc w:val="left"/>
            </w:pPr>
            <w:r>
              <w:rPr>
                <w:rFonts w:ascii="宋体" w:hAnsi="Times New Roman" w:eastAsia="宋体"/>
                <w:b w:val="false"/>
                <w:i w:val="false"/>
                <w:strike/>
                <w:color w:val="000000"/>
                <w:sz w:val="22"/>
              </w:rPr>
              <w:t>PROTOCOL_PROP_TYPE_ARRAY</w:t>
            </w:r>
          </w:p>
          <w:bookmarkEnd w:id="1520"/>
        </w:tc>
        <w:tc>
          <w:tcPr>
            <w:tcW w:w="723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013e74b484f5483160d797bc024ba828" w:id="1521"/>
          <w:p>
            <w:pPr>
              <w:spacing w:after="50" w:line="360" w:lineRule="auto" w:beforeLines="100"/>
              <w:ind w:left="0"/>
              <w:jc w:val="left"/>
            </w:pPr>
            <w:r>
              <w:rPr>
                <w:rFonts w:ascii="宋体" w:hAnsi="Times New Roman" w:eastAsia="宋体"/>
                <w:b w:val="false"/>
                <w:i w:val="false"/>
                <w:strike/>
                <w:color w:val="000000"/>
                <w:sz w:val="22"/>
              </w:rPr>
              <w:t>串口attrid和小米平台ID映射关系</w:t>
            </w:r>
          </w:p>
          <w:bookmarkEnd w:id="1521"/>
        </w:tc>
        <w:tc>
          <w:tcPr>
            <w:tcW w:w="22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d541f6837d4e30a004f93941727bd617" w:id="1522"/>
          <w:p>
            <w:pPr>
              <w:spacing w:after="50" w:line="360" w:lineRule="auto" w:beforeLines="100"/>
              <w:ind w:left="0"/>
              <w:jc w:val="left"/>
            </w:pPr>
            <w:r>
              <w:rPr>
                <w:rFonts w:ascii="宋体" w:hAnsi="Times New Roman" w:eastAsia="宋体"/>
                <w:b w:val="false"/>
                <w:i w:val="false"/>
                <w:strike/>
                <w:color w:val="000000"/>
                <w:sz w:val="22"/>
              </w:rPr>
              <w:t>SetMod/GetMod</w:t>
            </w:r>
          </w:p>
          <w:bookmarkEnd w:id="1522"/>
        </w:tc>
      </w:tr>
      <w:tr>
        <w:trPr>
          <w:trHeight w:val="495" w:hRule="atLeast"/>
        </w:trPr>
        <w:tc>
          <w:tcPr>
            <w:tcW w:w="736"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b271ac01" w:id="1523"/>
          <w:p>
            <w:pPr>
              <w:spacing w:after="50" w:line="360" w:lineRule="auto" w:beforeLines="100"/>
              <w:ind w:left="0"/>
              <w:jc w:val="left"/>
            </w:pPr>
            <w:r>
              <w:rPr>
                <w:rFonts w:ascii="宋体" w:hAnsi="Times New Roman" w:eastAsia="宋体"/>
                <w:b w:val="false"/>
                <w:i w:val="false"/>
                <w:color w:val="000000"/>
                <w:sz w:val="22"/>
              </w:rPr>
              <w:t>223</w:t>
            </w:r>
          </w:p>
          <w:bookmarkEnd w:id="1523"/>
        </w:tc>
        <w:tc>
          <w:tcPr>
            <w:tcW w:w="498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3cf3ccefb2070028c00ed1167650fe34" w:id="1524"/>
          <w:p>
            <w:pPr>
              <w:spacing w:after="50" w:line="360" w:lineRule="auto" w:beforeLines="100"/>
              <w:ind w:left="0"/>
              <w:jc w:val="left"/>
            </w:pPr>
            <w:r>
              <w:rPr>
                <w:rFonts w:ascii="宋体" w:hAnsi="Times New Roman" w:eastAsia="宋体"/>
                <w:b w:val="false"/>
                <w:i w:val="false"/>
                <w:color w:val="000000"/>
                <w:sz w:val="22"/>
              </w:rPr>
              <w:t>PROTOCOL_PROP_TYPE_UINT8</w:t>
            </w:r>
          </w:p>
          <w:bookmarkEnd w:id="1524"/>
        </w:tc>
        <w:tc>
          <w:tcPr>
            <w:tcW w:w="723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b7fc7313" w:id="1525"/>
          <w:p>
            <w:pPr>
              <w:spacing w:after="50" w:line="360" w:lineRule="auto" w:beforeLines="100"/>
              <w:ind w:left="0"/>
              <w:jc w:val="left"/>
            </w:pPr>
            <w:r>
              <w:rPr>
                <w:rFonts w:ascii="宋体" w:hAnsi="Times New Roman" w:eastAsia="宋体"/>
                <w:b w:val="false"/>
                <w:i w:val="false"/>
                <w:color w:val="000000"/>
                <w:sz w:val="22"/>
              </w:rPr>
              <w:t>小米模组强弱绑定0:弱绑定 1:强绑定</w:t>
            </w:r>
          </w:p>
          <w:bookmarkEnd w:id="1525"/>
        </w:tc>
        <w:tc>
          <w:tcPr>
            <w:tcW w:w="2229"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3f234135" w:id="1526"/>
          <w:p>
            <w:pPr>
              <w:spacing w:after="50" w:line="360" w:lineRule="auto" w:beforeLines="100"/>
              <w:ind w:left="0"/>
              <w:jc w:val="left"/>
            </w:pPr>
            <w:r>
              <w:rPr>
                <w:rFonts w:ascii="宋体" w:hAnsi="Times New Roman" w:eastAsia="宋体"/>
                <w:b w:val="false"/>
                <w:i w:val="false"/>
                <w:color w:val="000000"/>
                <w:sz w:val="22"/>
              </w:rPr>
              <w:t>setMod</w:t>
            </w:r>
          </w:p>
          <w:bookmarkEnd w:id="1526"/>
        </w:tc>
      </w:tr>
      <w:tr>
        <w:trPr>
          <w:trHeight w:val="495" w:hRule="atLeast"/>
        </w:trPr>
        <w:tc>
          <w:tcPr>
            <w:tcW w:w="73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9817233" w:id="1527"/>
          <w:p>
            <w:pPr>
              <w:spacing w:after="50" w:line="360" w:lineRule="auto" w:beforeLines="100"/>
              <w:ind w:left="0"/>
              <w:jc w:val="left"/>
            </w:pPr>
            <w:r>
              <w:rPr>
                <w:rFonts w:ascii="宋体" w:hAnsi="Times New Roman" w:eastAsia="宋体"/>
                <w:b w:val="false"/>
                <w:i w:val="false"/>
                <w:color w:val="000000"/>
                <w:sz w:val="22"/>
              </w:rPr>
              <w:t>224</w:t>
            </w:r>
          </w:p>
          <w:bookmarkEnd w:id="1527"/>
        </w:tc>
        <w:tc>
          <w:tcPr>
            <w:tcW w:w="498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52ab608" w:id="1528"/>
          <w:p>
            <w:pPr>
              <w:spacing w:after="50" w:line="360" w:lineRule="auto" w:beforeLines="100"/>
              <w:ind w:left="0"/>
              <w:jc w:val="left"/>
            </w:pPr>
            <w:r>
              <w:rPr>
                <w:rFonts w:ascii="宋体" w:hAnsi="Times New Roman" w:eastAsia="宋体"/>
                <w:b w:val="false"/>
                <w:i w:val="false"/>
                <w:color w:val="000000"/>
                <w:sz w:val="22"/>
              </w:rPr>
              <w:t>PROTOCOL_PROP_TYPE_ARRAY</w:t>
            </w:r>
          </w:p>
          <w:bookmarkEnd w:id="1528"/>
        </w:tc>
        <w:tc>
          <w:tcPr>
            <w:tcW w:w="723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d86e588" w:id="1529"/>
          <w:p>
            <w:pPr>
              <w:spacing w:after="50" w:line="360" w:lineRule="auto" w:beforeLines="100"/>
              <w:ind w:left="0"/>
              <w:jc w:val="left"/>
            </w:pPr>
            <w:r>
              <w:rPr>
                <w:rFonts w:ascii="宋体" w:hAnsi="Times New Roman" w:eastAsia="宋体"/>
                <w:b w:val="false"/>
                <w:i w:val="false"/>
                <w:color w:val="000000"/>
                <w:sz w:val="22"/>
              </w:rPr>
              <w:t>涂鸦ble三元组</w:t>
            </w:r>
          </w:p>
          <w:bookmarkEnd w:id="1529"/>
          <w:bookmarkStart w:name="u7d2c9abe" w:id="1530"/>
          <w:p>
            <w:pPr>
              <w:spacing w:after="50" w:line="360" w:lineRule="auto" w:beforeLines="100"/>
              <w:ind w:left="0"/>
              <w:jc w:val="left"/>
            </w:pPr>
            <w:r>
              <w:rPr>
                <w:rFonts w:ascii="宋体" w:hAnsi="Times New Roman" w:eastAsia="宋体"/>
                <w:b w:val="false"/>
                <w:i w:val="false"/>
                <w:color w:val="000000"/>
                <w:sz w:val="22"/>
              </w:rPr>
              <w:t>uuid | key | mac |</w:t>
            </w:r>
          </w:p>
          <w:bookmarkEnd w:id="1530"/>
          <w:bookmarkStart w:name="u03c420cf" w:id="1531"/>
          <w:p>
            <w:pPr>
              <w:spacing w:after="50" w:line="360" w:lineRule="auto" w:beforeLines="100"/>
              <w:ind w:left="0"/>
              <w:jc w:val="left"/>
            </w:pPr>
            <w:r>
              <w:rPr>
                <w:rFonts w:ascii="宋体" w:hAnsi="Times New Roman" w:eastAsia="宋体"/>
                <w:b w:val="false"/>
                <w:i/>
                <w:color w:val="000000"/>
                <w:sz w:val="22"/>
              </w:rPr>
              <w:t>|代表0x00，也就是字符串结束符</w:t>
            </w:r>
          </w:p>
          <w:bookmarkEnd w:id="1531"/>
        </w:tc>
        <w:tc>
          <w:tcPr>
            <w:tcW w:w="22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44e96c3" w:id="1532"/>
          <w:p>
            <w:pPr>
              <w:spacing w:after="50" w:line="360" w:lineRule="auto" w:beforeLines="100"/>
              <w:ind w:left="0"/>
              <w:jc w:val="left"/>
            </w:pPr>
            <w:r>
              <w:rPr>
                <w:rFonts w:ascii="宋体" w:hAnsi="Times New Roman" w:eastAsia="宋体"/>
                <w:b w:val="false"/>
                <w:i w:val="false"/>
                <w:color w:val="000000"/>
                <w:sz w:val="22"/>
              </w:rPr>
              <w:t>SetMod/GetMod</w:t>
            </w:r>
          </w:p>
          <w:bookmarkEnd w:id="1532"/>
        </w:tc>
      </w:tr>
      <w:tr>
        <w:trPr>
          <w:trHeight w:val="495" w:hRule="atLeast"/>
        </w:trPr>
        <w:tc>
          <w:tcPr>
            <w:tcW w:w="736"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d93d4a86" w:id="1533"/>
          <w:p>
            <w:pPr>
              <w:spacing w:after="50" w:line="360" w:lineRule="auto" w:beforeLines="100"/>
              <w:ind w:left="0"/>
              <w:jc w:val="left"/>
            </w:pPr>
            <w:r>
              <w:rPr>
                <w:rFonts w:ascii="宋体" w:hAnsi="Times New Roman" w:eastAsia="宋体"/>
                <w:b w:val="false"/>
                <w:i w:val="false"/>
                <w:color w:val="000000"/>
                <w:sz w:val="22"/>
              </w:rPr>
              <w:t>230</w:t>
            </w:r>
          </w:p>
          <w:bookmarkEnd w:id="1533"/>
        </w:tc>
        <w:tc>
          <w:tcPr>
            <w:tcW w:w="498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cd6fccc45563b5d343cd83db68d175d1" w:id="1534"/>
          <w:p>
            <w:pPr>
              <w:spacing w:after="50" w:line="360" w:lineRule="auto" w:beforeLines="100"/>
              <w:ind w:left="0"/>
              <w:jc w:val="left"/>
            </w:pPr>
            <w:r>
              <w:rPr>
                <w:rFonts w:ascii="宋体" w:hAnsi="Times New Roman" w:eastAsia="宋体"/>
                <w:b w:val="false"/>
                <w:i w:val="false"/>
                <w:color w:val="000000"/>
                <w:sz w:val="22"/>
              </w:rPr>
              <w:t>PROTOCOL_PROP_TYPE_ARRAY</w:t>
            </w:r>
          </w:p>
          <w:bookmarkEnd w:id="1534"/>
        </w:tc>
        <w:tc>
          <w:tcPr>
            <w:tcW w:w="723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903a23bc" w:id="1535"/>
          <w:p>
            <w:pPr>
              <w:spacing w:after="50" w:line="360" w:lineRule="auto" w:beforeLines="100"/>
              <w:ind w:left="0"/>
              <w:jc w:val="left"/>
            </w:pPr>
            <w:r>
              <w:rPr>
                <w:rFonts w:ascii="宋体" w:hAnsi="Times New Roman" w:eastAsia="宋体"/>
                <w:b w:val="false"/>
                <w:i w:val="false"/>
                <w:color w:val="000000"/>
                <w:sz w:val="22"/>
              </w:rPr>
              <w:t>庆科3080接入小米，WiFi三元组</w:t>
            </w:r>
          </w:p>
          <w:bookmarkEnd w:id="1535"/>
          <w:bookmarkStart w:name="6ea77ef8008d91c74cdc5374812a460c" w:id="1536"/>
          <w:p>
            <w:pPr>
              <w:spacing w:after="50" w:line="360" w:lineRule="auto" w:beforeLines="100"/>
              <w:ind w:left="0"/>
              <w:jc w:val="left"/>
            </w:pPr>
            <w:r>
              <w:rPr>
                <w:rFonts w:ascii="宋体" w:hAnsi="Times New Roman" w:eastAsia="宋体"/>
                <w:b w:val="false"/>
                <w:i w:val="false"/>
                <w:color w:val="000000"/>
                <w:sz w:val="22"/>
              </w:rPr>
              <w:t>Model name|DID|PSK</w:t>
            </w:r>
            <w:r>
              <w:rPr>
                <w:rFonts w:ascii="宋体" w:hAnsi="Times New Roman" w:eastAsia="宋体"/>
                <w:b w:val="false"/>
                <w:i w:val="false"/>
                <w:color w:val="000000"/>
                <w:sz w:val="22"/>
              </w:rPr>
              <w:t>|</w:t>
            </w:r>
          </w:p>
          <w:bookmarkEnd w:id="1536"/>
          <w:bookmarkStart w:name="121a288b7e685cd5d10ab810cfca1571" w:id="1537"/>
          <w:p>
            <w:pPr>
              <w:spacing w:after="50" w:line="360" w:lineRule="auto" w:beforeLines="100"/>
              <w:ind w:left="0"/>
              <w:jc w:val="left"/>
            </w:pPr>
            <w:r>
              <w:rPr>
                <w:rFonts w:ascii="宋体" w:hAnsi="Times New Roman" w:eastAsia="宋体"/>
                <w:b w:val="false"/>
                <w:i w:val="false"/>
                <w:color w:val="000000"/>
                <w:sz w:val="22"/>
              </w:rPr>
              <w:t>|代表0x00，也就是字符串的结束符</w:t>
            </w:r>
          </w:p>
          <w:bookmarkEnd w:id="1537"/>
        </w:tc>
        <w:tc>
          <w:tcPr>
            <w:tcW w:w="2229"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32559b57" w:id="1538"/>
          <w:p>
            <w:pPr>
              <w:spacing w:after="50" w:line="360" w:lineRule="auto" w:beforeLines="100"/>
              <w:ind w:left="0"/>
              <w:jc w:val="left"/>
            </w:pPr>
            <w:r>
              <w:rPr>
                <w:rFonts w:ascii="宋体" w:hAnsi="Times New Roman" w:eastAsia="宋体"/>
                <w:b w:val="false"/>
                <w:i w:val="false"/>
                <w:color w:val="000000"/>
                <w:sz w:val="22"/>
              </w:rPr>
              <w:t>SetMod/GetMod</w:t>
            </w:r>
          </w:p>
          <w:bookmarkEnd w:id="1538"/>
        </w:tc>
      </w:tr>
      <w:tr>
        <w:trPr>
          <w:trHeight w:val="495" w:hRule="atLeast"/>
        </w:trPr>
        <w:tc>
          <w:tcPr>
            <w:tcW w:w="736"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9c48574b" w:id="1539"/>
          <w:p>
            <w:pPr>
              <w:spacing w:after="50" w:line="360" w:lineRule="auto" w:beforeLines="100"/>
              <w:ind w:left="0"/>
              <w:jc w:val="left"/>
            </w:pPr>
            <w:r>
              <w:rPr>
                <w:rFonts w:ascii="宋体" w:hAnsi="Times New Roman" w:eastAsia="宋体"/>
                <w:b w:val="false"/>
                <w:i w:val="false"/>
                <w:color w:val="000000"/>
                <w:sz w:val="22"/>
              </w:rPr>
              <w:t>241</w:t>
            </w:r>
          </w:p>
          <w:bookmarkEnd w:id="1539"/>
        </w:tc>
        <w:tc>
          <w:tcPr>
            <w:tcW w:w="498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71340a10608dee84edefbcba95a8dd29" w:id="1540"/>
          <w:p>
            <w:pPr>
              <w:spacing w:after="50" w:line="360" w:lineRule="auto" w:beforeLines="100"/>
              <w:ind w:left="0"/>
              <w:jc w:val="left"/>
            </w:pPr>
            <w:r>
              <w:rPr>
                <w:rFonts w:ascii="宋体" w:hAnsi="Times New Roman" w:eastAsia="宋体"/>
                <w:b w:val="false"/>
                <w:i w:val="false"/>
                <w:color w:val="000000"/>
                <w:sz w:val="22"/>
              </w:rPr>
              <w:t>PROTOCOL_PROP_TYPE_UINT8</w:t>
            </w:r>
          </w:p>
          <w:bookmarkEnd w:id="1540"/>
        </w:tc>
        <w:tc>
          <w:tcPr>
            <w:tcW w:w="723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2d90372b" w:id="1541"/>
          <w:p>
            <w:pPr>
              <w:spacing w:after="50" w:line="360" w:lineRule="auto" w:beforeLines="100"/>
              <w:ind w:left="0"/>
              <w:jc w:val="left"/>
            </w:pPr>
            <w:r>
              <w:rPr>
                <w:rFonts w:ascii="宋体" w:hAnsi="Times New Roman" w:eastAsia="宋体"/>
                <w:b w:val="false"/>
                <w:i w:val="false"/>
                <w:color w:val="000000"/>
                <w:sz w:val="22"/>
              </w:rPr>
              <w:t xml:space="preserve">进入产测模式 </w:t>
            </w:r>
          </w:p>
          <w:bookmarkEnd w:id="1541"/>
          <w:bookmarkStart w:name="uf7d28ebf" w:id="1542"/>
          <w:p>
            <w:pPr>
              <w:spacing w:after="50" w:line="360" w:lineRule="auto" w:beforeLines="100"/>
              <w:ind w:left="0"/>
              <w:jc w:val="left"/>
            </w:pPr>
            <w:r>
              <w:rPr>
                <w:rFonts w:ascii="宋体" w:hAnsi="Times New Roman" w:eastAsia="宋体"/>
                <w:b w:val="false"/>
                <w:i w:val="false"/>
                <w:color w:val="000000"/>
                <w:sz w:val="22"/>
              </w:rPr>
              <w:t>0x00 -模组生产方产测模式</w:t>
            </w:r>
          </w:p>
          <w:bookmarkEnd w:id="1542"/>
          <w:bookmarkStart w:name="6c016e4c43e546858e0d46249d5254d6" w:id="1543"/>
          <w:p>
            <w:pPr>
              <w:spacing w:after="50" w:line="360" w:lineRule="auto" w:beforeLines="100"/>
              <w:ind w:left="0"/>
              <w:jc w:val="left"/>
            </w:pPr>
            <w:r>
              <w:rPr>
                <w:rFonts w:ascii="宋体" w:hAnsi="Times New Roman" w:eastAsia="宋体"/>
                <w:b w:val="false"/>
                <w:i w:val="false"/>
                <w:color w:val="000000"/>
                <w:sz w:val="22"/>
              </w:rPr>
              <w:t>0x01-小匠产测模式</w:t>
            </w:r>
          </w:p>
          <w:bookmarkEnd w:id="1543"/>
          <w:bookmarkStart w:name="d87a46cfff31854c72e5337004bfb6f0" w:id="1544"/>
          <w:p>
            <w:pPr>
              <w:spacing w:after="50" w:line="360" w:lineRule="auto" w:beforeLines="100"/>
              <w:ind w:left="0"/>
              <w:jc w:val="left"/>
            </w:pPr>
            <w:r>
              <w:rPr>
                <w:rFonts w:ascii="宋体" w:hAnsi="Times New Roman" w:eastAsia="宋体"/>
                <w:b w:val="false"/>
                <w:i w:val="false"/>
                <w:color w:val="000000"/>
                <w:sz w:val="22"/>
              </w:rPr>
              <w:t>0x02-阿里产测模式</w:t>
            </w:r>
          </w:p>
          <w:bookmarkEnd w:id="1544"/>
        </w:tc>
        <w:tc>
          <w:tcPr>
            <w:tcW w:w="2229"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8f67a712" w:id="1545"/>
          <w:p>
            <w:pPr>
              <w:spacing w:after="50" w:line="360" w:lineRule="auto" w:beforeLines="100"/>
              <w:ind w:left="0"/>
              <w:jc w:val="left"/>
            </w:pPr>
            <w:r>
              <w:rPr>
                <w:rFonts w:ascii="宋体" w:hAnsi="Times New Roman" w:eastAsia="宋体"/>
                <w:b w:val="false"/>
                <w:i w:val="false"/>
                <w:color w:val="000000"/>
                <w:sz w:val="22"/>
              </w:rPr>
              <w:t>setMod</w:t>
            </w:r>
          </w:p>
          <w:bookmarkEnd w:id="1545"/>
        </w:tc>
      </w:tr>
      <w:tr>
        <w:trPr>
          <w:trHeight w:val="240" w:hRule="atLeast"/>
        </w:trPr>
        <w:tc>
          <w:tcPr>
            <w:tcW w:w="73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2f18932" w:id="1546"/>
          <w:p>
            <w:pPr>
              <w:spacing w:after="50" w:line="360" w:lineRule="auto" w:beforeLines="100"/>
              <w:ind w:left="0"/>
              <w:jc w:val="left"/>
            </w:pPr>
            <w:r>
              <w:rPr>
                <w:rFonts w:ascii="宋体" w:hAnsi="Times New Roman" w:eastAsia="宋体"/>
                <w:b w:val="false"/>
                <w:i w:val="false"/>
                <w:color w:val="000000"/>
                <w:sz w:val="22"/>
              </w:rPr>
              <w:t>242</w:t>
            </w:r>
          </w:p>
          <w:bookmarkEnd w:id="1546"/>
        </w:tc>
        <w:tc>
          <w:tcPr>
            <w:tcW w:w="498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a1951a73067807320e468cfe93afb8de" w:id="1547"/>
          <w:p>
            <w:pPr>
              <w:spacing w:after="50" w:line="360" w:lineRule="auto" w:beforeLines="100"/>
              <w:ind w:left="0"/>
              <w:jc w:val="left"/>
            </w:pPr>
            <w:r>
              <w:rPr>
                <w:rFonts w:ascii="宋体" w:hAnsi="Times New Roman" w:eastAsia="宋体"/>
                <w:b w:val="false"/>
                <w:i w:val="false"/>
                <w:color w:val="000000"/>
                <w:sz w:val="22"/>
              </w:rPr>
              <w:t>PROTOCOL_PROP_TYPE_UINT8</w:t>
            </w:r>
          </w:p>
          <w:bookmarkEnd w:id="1547"/>
        </w:tc>
        <w:tc>
          <w:tcPr>
            <w:tcW w:w="723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ad3ef9a" w:id="1548"/>
          <w:p>
            <w:pPr>
              <w:spacing w:after="50" w:line="360" w:lineRule="auto" w:beforeLines="100"/>
              <w:ind w:left="0"/>
              <w:jc w:val="left"/>
            </w:pPr>
            <w:r>
              <w:rPr>
                <w:rFonts w:ascii="宋体" w:hAnsi="Times New Roman" w:eastAsia="宋体"/>
                <w:b w:val="false"/>
                <w:i w:val="false"/>
                <w:color w:val="000000"/>
                <w:sz w:val="22"/>
              </w:rPr>
              <w:t>模组硬件是否正常（wifi 射频）</w:t>
            </w:r>
          </w:p>
          <w:bookmarkEnd w:id="1548"/>
        </w:tc>
        <w:tc>
          <w:tcPr>
            <w:tcW w:w="22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45ac86822dbe3d0653a58b46d9a71c38" w:id="1549"/>
          <w:p>
            <w:pPr>
              <w:spacing w:after="50" w:line="360" w:lineRule="auto" w:beforeLines="100"/>
              <w:ind w:left="0"/>
              <w:jc w:val="left"/>
            </w:pPr>
            <w:r>
              <w:rPr>
                <w:rFonts w:ascii="宋体" w:hAnsi="Times New Roman" w:eastAsia="宋体"/>
                <w:b w:val="false"/>
                <w:i w:val="false"/>
                <w:color w:val="000000"/>
                <w:sz w:val="22"/>
              </w:rPr>
              <w:t>GetMod</w:t>
            </w:r>
          </w:p>
          <w:bookmarkEnd w:id="1549"/>
        </w:tc>
      </w:tr>
      <w:tr>
        <w:trPr>
          <w:trHeight w:val="495" w:hRule="atLeast"/>
        </w:trPr>
        <w:tc>
          <w:tcPr>
            <w:tcW w:w="736"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5194681e" w:id="1550"/>
          <w:p>
            <w:pPr>
              <w:spacing w:after="50" w:line="360" w:lineRule="auto" w:beforeLines="100"/>
              <w:ind w:left="0"/>
              <w:jc w:val="left"/>
            </w:pPr>
            <w:r>
              <w:rPr>
                <w:rFonts w:ascii="宋体" w:hAnsi="Times New Roman" w:eastAsia="宋体"/>
                <w:b w:val="false"/>
                <w:i w:val="false"/>
                <w:color w:val="000000"/>
                <w:sz w:val="22"/>
              </w:rPr>
              <w:t>243</w:t>
            </w:r>
          </w:p>
          <w:bookmarkEnd w:id="1550"/>
        </w:tc>
        <w:tc>
          <w:tcPr>
            <w:tcW w:w="498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8585181b" w:id="1551"/>
          <w:p>
            <w:pPr>
              <w:spacing w:after="50" w:line="360" w:lineRule="auto" w:beforeLines="100"/>
              <w:ind w:left="0"/>
              <w:jc w:val="left"/>
            </w:pPr>
            <w:r>
              <w:rPr>
                <w:rFonts w:ascii="宋体" w:hAnsi="Times New Roman" w:eastAsia="宋体"/>
                <w:b w:val="false"/>
                <w:i w:val="false"/>
                <w:color w:val="000000"/>
                <w:sz w:val="22"/>
              </w:rPr>
              <w:t>PROTOCOL_PROP_TYPE_UINT8</w:t>
            </w:r>
          </w:p>
          <w:bookmarkEnd w:id="1551"/>
        </w:tc>
        <w:tc>
          <w:tcPr>
            <w:tcW w:w="7230"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6ae45af0e9eca3cfc71c6c7fa665ec4a" w:id="1552"/>
          <w:p>
            <w:pPr>
              <w:spacing w:after="50" w:line="360" w:lineRule="auto" w:beforeLines="100"/>
              <w:ind w:left="0"/>
              <w:jc w:val="left"/>
            </w:pPr>
            <w:r>
              <w:rPr>
                <w:rFonts w:ascii="宋体" w:hAnsi="Times New Roman" w:eastAsia="宋体"/>
                <w:b w:val="false"/>
                <w:i w:val="false"/>
                <w:color w:val="000000"/>
                <w:sz w:val="22"/>
              </w:rPr>
              <w:t>模组蓝牙硬件是否正常（ble 射频）</w:t>
            </w:r>
          </w:p>
          <w:bookmarkEnd w:id="1552"/>
        </w:tc>
        <w:tc>
          <w:tcPr>
            <w:tcW w:w="2229"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a0c489ccc5d081c95cfa6f5e78cec353" w:id="1553"/>
          <w:p>
            <w:pPr>
              <w:spacing w:after="50" w:line="360" w:lineRule="auto" w:beforeLines="100"/>
              <w:ind w:left="0"/>
              <w:jc w:val="left"/>
            </w:pPr>
            <w:r>
              <w:rPr>
                <w:rFonts w:ascii="宋体" w:hAnsi="Times New Roman" w:eastAsia="宋体"/>
                <w:b w:val="false"/>
                <w:i w:val="false"/>
                <w:color w:val="000000"/>
                <w:sz w:val="22"/>
              </w:rPr>
              <w:t>GetMod</w:t>
            </w:r>
          </w:p>
          <w:bookmarkEnd w:id="1553"/>
        </w:tc>
      </w:tr>
      <w:tr>
        <w:trPr>
          <w:trHeight w:val="240" w:hRule="atLeast"/>
        </w:trPr>
        <w:tc>
          <w:tcPr>
            <w:tcW w:w="73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0bf808979d1fbb8b9dbbf0c2dc2580c6" w:id="1554"/>
          <w:p>
            <w:pPr>
              <w:spacing w:after="50" w:line="360" w:lineRule="auto" w:beforeLines="100"/>
              <w:ind w:left="0"/>
              <w:jc w:val="left"/>
            </w:pPr>
            <w:r>
              <w:rPr>
                <w:rFonts w:ascii="宋体" w:hAnsi="Times New Roman" w:eastAsia="宋体"/>
                <w:b w:val="false"/>
                <w:i w:val="false"/>
                <w:color w:val="000000"/>
                <w:sz w:val="22"/>
              </w:rPr>
              <w:t>245</w:t>
            </w:r>
          </w:p>
          <w:bookmarkEnd w:id="1554"/>
        </w:tc>
        <w:tc>
          <w:tcPr>
            <w:tcW w:w="498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7b92865" w:id="1555"/>
          <w:p>
            <w:pPr>
              <w:spacing w:after="50" w:line="360" w:lineRule="auto" w:beforeLines="100"/>
              <w:ind w:left="0"/>
              <w:jc w:val="left"/>
            </w:pPr>
            <w:r>
              <w:rPr>
                <w:rFonts w:ascii="宋体" w:hAnsi="Times New Roman" w:eastAsia="宋体"/>
                <w:b w:val="false"/>
                <w:i w:val="false"/>
                <w:color w:val="000000"/>
                <w:sz w:val="22"/>
              </w:rPr>
              <w:t>PROTOCOL_PROP_TYPE_UINT8</w:t>
            </w:r>
          </w:p>
          <w:bookmarkEnd w:id="1555"/>
        </w:tc>
        <w:tc>
          <w:tcPr>
            <w:tcW w:w="723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6d607d84bbf46603966c18a9fedd3411" w:id="1556"/>
          <w:p>
            <w:pPr>
              <w:spacing w:after="50" w:line="360" w:lineRule="auto" w:beforeLines="100"/>
              <w:ind w:left="0"/>
              <w:jc w:val="left"/>
            </w:pPr>
            <w:r>
              <w:rPr>
                <w:rFonts w:ascii="宋体" w:hAnsi="Times New Roman" w:eastAsia="宋体"/>
                <w:b w:val="false"/>
                <w:i w:val="false"/>
                <w:color w:val="000000"/>
                <w:sz w:val="22"/>
              </w:rPr>
              <w:t>打开关闭调试口</w:t>
            </w:r>
          </w:p>
          <w:bookmarkEnd w:id="1556"/>
        </w:tc>
        <w:tc>
          <w:tcPr>
            <w:tcW w:w="22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d3c7cd7" w:id="1557"/>
          <w:p>
            <w:pPr>
              <w:spacing w:after="50" w:line="360" w:lineRule="auto" w:beforeLines="100"/>
              <w:ind w:left="0"/>
              <w:jc w:val="left"/>
            </w:pPr>
            <w:r>
              <w:rPr>
                <w:rFonts w:ascii="宋体" w:hAnsi="Times New Roman" w:eastAsia="宋体"/>
                <w:b w:val="false"/>
                <w:i w:val="false"/>
                <w:color w:val="000000"/>
                <w:sz w:val="22"/>
              </w:rPr>
              <w:t>SetMod</w:t>
            </w:r>
          </w:p>
          <w:bookmarkEnd w:id="1557"/>
        </w:tc>
      </w:tr>
      <w:tr>
        <w:trPr>
          <w:trHeight w:val="240" w:hRule="atLeast"/>
        </w:trPr>
        <w:tc>
          <w:tcPr>
            <w:tcW w:w="73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49b9a61" w:id="1558"/>
          <w:p>
            <w:pPr>
              <w:spacing w:after="50" w:line="360" w:lineRule="auto" w:beforeLines="100"/>
              <w:ind w:left="0"/>
              <w:jc w:val="left"/>
            </w:pPr>
            <w:r>
              <w:rPr>
                <w:rFonts w:ascii="宋体" w:hAnsi="Times New Roman" w:eastAsia="宋体"/>
                <w:b w:val="false"/>
                <w:i w:val="false"/>
                <w:color w:val="000000"/>
                <w:sz w:val="22"/>
              </w:rPr>
              <w:t>246</w:t>
            </w:r>
          </w:p>
          <w:bookmarkEnd w:id="1558"/>
        </w:tc>
        <w:tc>
          <w:tcPr>
            <w:tcW w:w="498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742b771" w:id="1559"/>
          <w:p>
            <w:pPr>
              <w:spacing w:after="50" w:line="360" w:lineRule="auto" w:beforeLines="100"/>
              <w:ind w:left="0"/>
              <w:jc w:val="left"/>
            </w:pPr>
            <w:r>
              <w:rPr>
                <w:rFonts w:ascii="宋体" w:hAnsi="Times New Roman" w:eastAsia="宋体"/>
                <w:b w:val="false"/>
                <w:i w:val="false"/>
                <w:color w:val="000000"/>
                <w:sz w:val="22"/>
              </w:rPr>
              <w:t>PROTOCOL_PROP_TYPE_ARRAY</w:t>
            </w:r>
          </w:p>
          <w:bookmarkEnd w:id="1559"/>
        </w:tc>
        <w:tc>
          <w:tcPr>
            <w:tcW w:w="723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bdf3fa2" w:id="1560"/>
          <w:p>
            <w:pPr>
              <w:spacing w:after="50" w:line="360" w:lineRule="auto" w:beforeLines="100"/>
              <w:ind w:left="0"/>
              <w:jc w:val="left"/>
            </w:pPr>
            <w:r>
              <w:rPr>
                <w:rFonts w:ascii="宋体" w:hAnsi="Times New Roman" w:eastAsia="宋体"/>
                <w:b w:val="false"/>
                <w:i w:val="false"/>
                <w:color w:val="000000"/>
                <w:sz w:val="22"/>
              </w:rPr>
              <w:t>用于指定AP信息SSID|PASSWD|</w:t>
            </w:r>
          </w:p>
          <w:bookmarkEnd w:id="1560"/>
          <w:bookmarkStart w:name="ud0ea8d41" w:id="1561"/>
          <w:p>
            <w:pPr>
              <w:spacing w:after="50" w:line="360" w:lineRule="auto" w:beforeLines="100"/>
              <w:ind w:left="0"/>
              <w:jc w:val="left"/>
            </w:pPr>
            <w:r>
              <w:rPr>
                <w:rFonts w:ascii="宋体" w:hAnsi="Times New Roman" w:eastAsia="宋体"/>
                <w:b w:val="false"/>
                <w:i w:val="false"/>
                <w:color w:val="000000"/>
                <w:sz w:val="22"/>
              </w:rPr>
              <w:t>|代表0x00，也就是字符串的结束符</w:t>
            </w:r>
          </w:p>
          <w:bookmarkEnd w:id="1561"/>
        </w:tc>
        <w:tc>
          <w:tcPr>
            <w:tcW w:w="22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979b9e0" w:id="1562"/>
          <w:p>
            <w:pPr>
              <w:spacing w:after="50" w:line="360" w:lineRule="auto" w:beforeLines="100"/>
              <w:ind w:left="0"/>
              <w:jc w:val="left"/>
            </w:pPr>
            <w:r>
              <w:rPr>
                <w:rFonts w:ascii="宋体" w:hAnsi="Times New Roman" w:eastAsia="宋体"/>
                <w:b w:val="false"/>
                <w:i w:val="false"/>
                <w:color w:val="000000"/>
                <w:sz w:val="22"/>
              </w:rPr>
              <w:t>SetMod</w:t>
            </w:r>
          </w:p>
          <w:bookmarkEnd w:id="1562"/>
        </w:tc>
      </w:tr>
      <w:tr>
        <w:trPr>
          <w:trHeight w:val="240" w:hRule="atLeast"/>
        </w:trPr>
        <w:tc>
          <w:tcPr>
            <w:tcW w:w="73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04db669" w:id="1563"/>
          <w:p>
            <w:pPr>
              <w:spacing w:after="50" w:line="360" w:lineRule="auto" w:beforeLines="100"/>
              <w:ind w:left="0"/>
              <w:jc w:val="left"/>
            </w:pPr>
            <w:r>
              <w:rPr>
                <w:rFonts w:ascii="宋体" w:hAnsi="Times New Roman" w:eastAsia="宋体"/>
                <w:b w:val="false"/>
                <w:i w:val="false"/>
                <w:color w:val="000000"/>
                <w:sz w:val="22"/>
              </w:rPr>
              <w:t>247</w:t>
            </w:r>
          </w:p>
          <w:bookmarkEnd w:id="1563"/>
        </w:tc>
        <w:tc>
          <w:tcPr>
            <w:tcW w:w="498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76ed293" w:id="1564"/>
          <w:p>
            <w:pPr>
              <w:spacing w:after="50" w:line="360" w:lineRule="auto" w:beforeLines="100"/>
              <w:ind w:left="0"/>
              <w:jc w:val="left"/>
            </w:pPr>
            <w:r>
              <w:rPr>
                <w:rFonts w:ascii="宋体" w:hAnsi="Times New Roman" w:eastAsia="宋体"/>
                <w:b w:val="false"/>
                <w:i w:val="false"/>
                <w:color w:val="000000"/>
                <w:sz w:val="22"/>
              </w:rPr>
              <w:t>PROTOCOL_PROP_TYPE_UINT32</w:t>
            </w:r>
          </w:p>
          <w:bookmarkEnd w:id="1564"/>
        </w:tc>
        <w:tc>
          <w:tcPr>
            <w:tcW w:w="723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e9d5f90" w:id="1565"/>
          <w:p>
            <w:pPr>
              <w:spacing w:after="50" w:line="360" w:lineRule="auto" w:beforeLines="100"/>
              <w:ind w:left="0"/>
              <w:jc w:val="left"/>
            </w:pPr>
            <w:r>
              <w:rPr>
                <w:rFonts w:ascii="宋体" w:hAnsi="Times New Roman" w:eastAsia="宋体"/>
                <w:b w:val="false"/>
                <w:i w:val="false"/>
                <w:color w:val="000000"/>
                <w:sz w:val="22"/>
              </w:rPr>
              <w:t>获取模组内存信息</w:t>
            </w:r>
          </w:p>
          <w:bookmarkEnd w:id="1565"/>
        </w:tc>
        <w:tc>
          <w:tcPr>
            <w:tcW w:w="22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1e11658" w:id="1566"/>
          <w:p>
            <w:pPr>
              <w:spacing w:after="50" w:line="360" w:lineRule="auto" w:beforeLines="100"/>
              <w:ind w:left="0"/>
              <w:jc w:val="left"/>
            </w:pPr>
            <w:r>
              <w:rPr>
                <w:rFonts w:ascii="宋体" w:hAnsi="Times New Roman" w:eastAsia="宋体"/>
                <w:b w:val="false"/>
                <w:i w:val="false"/>
                <w:color w:val="000000"/>
                <w:sz w:val="22"/>
              </w:rPr>
              <w:t>GetMod</w:t>
            </w:r>
          </w:p>
          <w:bookmarkEnd w:id="1566"/>
        </w:tc>
      </w:tr>
      <w:tr>
        <w:trPr>
          <w:trHeight w:val="240" w:hRule="atLeast"/>
        </w:trPr>
        <w:tc>
          <w:tcPr>
            <w:tcW w:w="73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825f2e8" w:id="1567"/>
          <w:p>
            <w:pPr>
              <w:spacing w:after="50" w:line="360" w:lineRule="auto" w:beforeLines="100"/>
              <w:ind w:left="0"/>
              <w:jc w:val="left"/>
            </w:pPr>
            <w:r>
              <w:rPr>
                <w:rFonts w:ascii="宋体" w:hAnsi="Times New Roman" w:eastAsia="宋体"/>
                <w:b w:val="false"/>
                <w:i w:val="false"/>
                <w:color w:val="000000"/>
                <w:sz w:val="22"/>
              </w:rPr>
              <w:t>248</w:t>
            </w:r>
          </w:p>
          <w:bookmarkEnd w:id="1567"/>
        </w:tc>
        <w:tc>
          <w:tcPr>
            <w:tcW w:w="498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ada00cd" w:id="1568"/>
          <w:p>
            <w:pPr>
              <w:spacing w:after="50" w:line="360" w:lineRule="auto" w:beforeLines="100"/>
              <w:ind w:left="0"/>
              <w:jc w:val="left"/>
            </w:pPr>
            <w:r>
              <w:rPr>
                <w:rFonts w:ascii="宋体" w:hAnsi="Times New Roman" w:eastAsia="宋体"/>
                <w:b w:val="false"/>
                <w:i w:val="false"/>
                <w:color w:val="000000"/>
                <w:sz w:val="22"/>
              </w:rPr>
              <w:t>PROTOCOL_PROP_TYPE_UINT8</w:t>
            </w:r>
          </w:p>
          <w:bookmarkEnd w:id="1568"/>
        </w:tc>
        <w:tc>
          <w:tcPr>
            <w:tcW w:w="723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43f7e6a" w:id="1569"/>
          <w:p>
            <w:pPr>
              <w:spacing w:after="50" w:line="360" w:lineRule="auto" w:beforeLines="100"/>
              <w:ind w:left="0"/>
              <w:jc w:val="left"/>
            </w:pPr>
            <w:r>
              <w:rPr>
                <w:rFonts w:ascii="宋体" w:hAnsi="Times New Roman" w:eastAsia="宋体"/>
                <w:b w:val="false"/>
                <w:i w:val="false"/>
                <w:color w:val="000000"/>
                <w:sz w:val="22"/>
              </w:rPr>
              <w:t>米家Mesh证书链是否正常</w:t>
            </w:r>
          </w:p>
          <w:bookmarkEnd w:id="1569"/>
        </w:tc>
        <w:tc>
          <w:tcPr>
            <w:tcW w:w="22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f9907d3" w:id="1570"/>
          <w:p>
            <w:pPr>
              <w:spacing w:after="50" w:line="360" w:lineRule="auto" w:beforeLines="100"/>
              <w:ind w:left="0"/>
              <w:jc w:val="left"/>
            </w:pPr>
            <w:r>
              <w:rPr>
                <w:rFonts w:ascii="宋体" w:hAnsi="Times New Roman" w:eastAsia="宋体"/>
                <w:b w:val="false"/>
                <w:i w:val="false"/>
                <w:color w:val="000000"/>
                <w:sz w:val="22"/>
              </w:rPr>
              <w:t>GetMod</w:t>
            </w:r>
          </w:p>
          <w:bookmarkEnd w:id="1570"/>
        </w:tc>
      </w:tr>
      <w:tr>
        <w:trPr>
          <w:trHeight w:val="1335" w:hRule="atLeast"/>
        </w:trPr>
        <w:tc>
          <w:tcPr>
            <w:tcW w:w="73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9d96a68" w:id="1571"/>
          <w:p>
            <w:pPr>
              <w:spacing w:after="50" w:line="360" w:lineRule="auto" w:beforeLines="100"/>
              <w:ind w:left="0"/>
              <w:jc w:val="left"/>
            </w:pPr>
            <w:r>
              <w:rPr>
                <w:rFonts w:ascii="宋体" w:hAnsi="Times New Roman" w:eastAsia="宋体"/>
                <w:b w:val="false"/>
                <w:i w:val="false"/>
                <w:color w:val="000000"/>
                <w:sz w:val="22"/>
              </w:rPr>
              <w:t>249</w:t>
            </w:r>
          </w:p>
          <w:bookmarkEnd w:id="1571"/>
        </w:tc>
        <w:tc>
          <w:tcPr>
            <w:tcW w:w="498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a584da1" w:id="1572"/>
          <w:p>
            <w:pPr>
              <w:spacing w:after="50" w:line="360" w:lineRule="auto" w:beforeLines="100"/>
              <w:ind w:left="0"/>
              <w:jc w:val="left"/>
            </w:pPr>
            <w:r>
              <w:rPr>
                <w:rFonts w:ascii="宋体" w:hAnsi="Times New Roman" w:eastAsia="宋体"/>
                <w:b w:val="false"/>
                <w:i w:val="false"/>
                <w:color w:val="000000"/>
                <w:sz w:val="22"/>
              </w:rPr>
              <w:t>PROTOCOL_PROP_TYPE_ARRAY</w:t>
            </w:r>
          </w:p>
          <w:bookmarkEnd w:id="1572"/>
        </w:tc>
        <w:tc>
          <w:tcPr>
            <w:tcW w:w="723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ea86a81" w:id="1573"/>
          <w:p>
            <w:pPr>
              <w:spacing w:after="50" w:line="360" w:lineRule="auto" w:beforeLines="100"/>
              <w:ind w:left="0"/>
              <w:jc w:val="left"/>
            </w:pPr>
            <w:r>
              <w:rPr>
                <w:rFonts w:ascii="宋体" w:hAnsi="Times New Roman" w:eastAsia="宋体"/>
                <w:b w:val="false"/>
                <w:i w:val="false"/>
                <w:color w:val="000000"/>
                <w:sz w:val="22"/>
              </w:rPr>
              <w:t>百度蓝牙三元组</w:t>
            </w:r>
          </w:p>
          <w:bookmarkEnd w:id="1573"/>
          <w:bookmarkStart w:name="u42bc5f3b" w:id="1574"/>
          <w:p>
            <w:pPr>
              <w:spacing w:after="50" w:line="360" w:lineRule="auto" w:beforeLines="100"/>
              <w:ind w:left="0"/>
              <w:jc w:val="left"/>
            </w:pPr>
            <w:r>
              <w:rPr>
                <w:rFonts w:ascii="宋体" w:hAnsi="Times New Roman" w:eastAsia="宋体"/>
                <w:b w:val="false"/>
                <w:i w:val="false"/>
                <w:color w:val="000000"/>
                <w:sz w:val="22"/>
              </w:rPr>
              <w:t>pid|</w:t>
            </w:r>
            <w:r>
              <w:rPr>
                <w:rFonts w:ascii="宋体" w:hAnsi="Times New Roman" w:eastAsia="宋体"/>
                <w:b w:val="false"/>
                <w:i w:val="false"/>
                <w:color w:val="111f2c"/>
                <w:sz w:val="21"/>
              </w:rPr>
              <w:t>device secret</w:t>
            </w:r>
            <w:r>
              <w:rPr>
                <w:rFonts w:ascii="宋体" w:hAnsi="Times New Roman" w:eastAsia="宋体"/>
                <w:b w:val="false"/>
                <w:i w:val="false"/>
                <w:color w:val="000000"/>
                <w:sz w:val="22"/>
              </w:rPr>
              <w:t xml:space="preserve"> id|mac|</w:t>
            </w:r>
          </w:p>
          <w:bookmarkEnd w:id="1574"/>
          <w:bookmarkStart w:name="u39d69ea9" w:id="1575"/>
          <w:p>
            <w:pPr>
              <w:spacing w:after="50" w:line="360" w:lineRule="auto" w:beforeLines="100"/>
              <w:ind w:left="0"/>
              <w:jc w:val="left"/>
            </w:pPr>
            <w:r>
              <w:rPr>
                <w:rFonts w:ascii="宋体" w:hAnsi="Times New Roman" w:eastAsia="宋体"/>
                <w:b w:val="false"/>
                <w:i w:val="false"/>
                <w:color w:val="000000"/>
                <w:sz w:val="22"/>
              </w:rPr>
              <w:t>|代表0x00，也就是字符串的结束符</w:t>
            </w:r>
          </w:p>
          <w:bookmarkEnd w:id="1575"/>
        </w:tc>
        <w:tc>
          <w:tcPr>
            <w:tcW w:w="22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ddf26af" w:id="1576"/>
          <w:p>
            <w:pPr>
              <w:spacing w:after="50" w:line="360" w:lineRule="auto" w:beforeLines="100"/>
              <w:ind w:left="0"/>
              <w:jc w:val="left"/>
            </w:pPr>
            <w:r>
              <w:rPr>
                <w:rFonts w:ascii="宋体" w:hAnsi="Times New Roman" w:eastAsia="宋体"/>
                <w:b w:val="false"/>
                <w:i w:val="false"/>
                <w:color w:val="000000"/>
                <w:sz w:val="22"/>
              </w:rPr>
              <w:t>SetMod/GetMod</w:t>
            </w:r>
          </w:p>
          <w:bookmarkEnd w:id="1576"/>
        </w:tc>
      </w:tr>
    </w:tbl>
    <w:bookmarkEnd w:id="1446"/>
    <w:bookmarkStart w:name="d4a376f8ff8f2aac0a337a1ecebc3acc" w:id="1577"/>
    <w:p>
      <w:pPr>
        <w:pStyle w:val="Heading1"/>
        <w:spacing w:after="50" w:line="360" w:lineRule="auto" w:beforeLines="100"/>
        <w:ind w:left="0"/>
        <w:jc w:val="left"/>
      </w:pPr>
      <w:r>
        <w:rPr>
          <w:rFonts w:ascii="宋体" w:hAnsi="Times New Roman" w:eastAsia="宋体"/>
        </w:rPr>
        <w:t>附录2 错误码</w:t>
      </w:r>
    </w:p>
    <w:bookmarkEnd w:id="1577"/>
    <w:bookmarkStart w:name="Ql6aL" w:id="1578"/>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6815"/>
        <w:gridCol w:w="6819"/>
      </w:tblGrid>
      <w:tr>
        <w:trPr>
          <w:trHeight w:val="495" w:hRule="atLeast"/>
        </w:trPr>
        <w:tc>
          <w:tcPr>
            <w:tcW w:w="68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4f51d7ba217dc6b2f3207ce1f59422c7" w:id="1579"/>
          <w:p>
            <w:pPr>
              <w:spacing w:after="50" w:line="360" w:lineRule="auto" w:beforeLines="100"/>
              <w:ind w:left="0"/>
              <w:jc w:val="left"/>
            </w:pPr>
            <w:r>
              <w:rPr>
                <w:rFonts w:ascii="宋体" w:hAnsi="Times New Roman" w:eastAsia="宋体"/>
                <w:b w:val="false"/>
                <w:i w:val="false"/>
                <w:color w:val="000000"/>
                <w:sz w:val="22"/>
              </w:rPr>
              <w:t>Errcode</w:t>
            </w:r>
          </w:p>
          <w:bookmarkEnd w:id="1579"/>
        </w:tc>
        <w:tc>
          <w:tcPr>
            <w:tcW w:w="681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f8c7458a560343427f91266294afe0c2" w:id="1580"/>
          <w:p>
            <w:pPr>
              <w:spacing w:after="50" w:line="360" w:lineRule="auto" w:beforeLines="100"/>
              <w:ind w:left="0"/>
              <w:jc w:val="left"/>
            </w:pPr>
            <w:r>
              <w:rPr>
                <w:rFonts w:ascii="宋体" w:hAnsi="Times New Roman" w:eastAsia="宋体"/>
                <w:b w:val="false"/>
                <w:i w:val="false"/>
                <w:color w:val="000000"/>
                <w:sz w:val="22"/>
              </w:rPr>
              <w:t>说明</w:t>
            </w:r>
          </w:p>
          <w:bookmarkEnd w:id="1580"/>
        </w:tc>
      </w:tr>
      <w:tr>
        <w:trPr>
          <w:trHeight w:val="495" w:hRule="atLeast"/>
        </w:trPr>
        <w:tc>
          <w:tcPr>
            <w:tcW w:w="68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16dc13a49973564e9ad6b09fd241c158" w:id="1581"/>
          <w:p>
            <w:pPr>
              <w:spacing w:after="50" w:line="360" w:lineRule="auto" w:beforeLines="100"/>
              <w:ind w:left="0"/>
              <w:jc w:val="left"/>
            </w:pPr>
            <w:r>
              <w:rPr>
                <w:rFonts w:ascii="宋体" w:hAnsi="Times New Roman" w:eastAsia="宋体"/>
                <w:b w:val="false"/>
                <w:i w:val="false"/>
                <w:color w:val="000000"/>
                <w:sz w:val="22"/>
              </w:rPr>
              <w:t>0</w:t>
            </w:r>
          </w:p>
          <w:bookmarkEnd w:id="1581"/>
        </w:tc>
        <w:tc>
          <w:tcPr>
            <w:tcW w:w="681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7f80bd843d608ffe83dbf5cefea7adf0" w:id="1582"/>
          <w:p>
            <w:pPr>
              <w:spacing w:after="50" w:line="360" w:lineRule="auto" w:beforeLines="100"/>
              <w:ind w:left="0"/>
              <w:jc w:val="left"/>
            </w:pPr>
            <w:r>
              <w:rPr>
                <w:rFonts w:ascii="宋体" w:hAnsi="Times New Roman" w:eastAsia="宋体"/>
                <w:b w:val="false"/>
                <w:i w:val="false"/>
                <w:color w:val="000000"/>
                <w:sz w:val="22"/>
              </w:rPr>
              <w:t>OK</w:t>
            </w:r>
          </w:p>
          <w:bookmarkEnd w:id="1582"/>
        </w:tc>
      </w:tr>
      <w:tr>
        <w:trPr>
          <w:trHeight w:val="495" w:hRule="atLeast"/>
        </w:trPr>
        <w:tc>
          <w:tcPr>
            <w:tcW w:w="68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096a1831084bb23c252f3821d9d1575d" w:id="1583"/>
          <w:p>
            <w:pPr>
              <w:spacing w:after="50" w:line="360" w:lineRule="auto" w:beforeLines="100"/>
              <w:ind w:left="0"/>
              <w:jc w:val="left"/>
            </w:pPr>
            <w:r>
              <w:rPr>
                <w:rFonts w:ascii="宋体" w:hAnsi="Times New Roman" w:eastAsia="宋体"/>
                <w:b w:val="false"/>
                <w:i w:val="false"/>
                <w:color w:val="000000"/>
                <w:sz w:val="22"/>
              </w:rPr>
              <w:t>1</w:t>
            </w:r>
          </w:p>
          <w:bookmarkEnd w:id="1583"/>
        </w:tc>
        <w:tc>
          <w:tcPr>
            <w:tcW w:w="681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39a73de659cdcae163e680078cfe64ab" w:id="1584"/>
          <w:p>
            <w:pPr>
              <w:spacing w:after="50" w:line="360" w:lineRule="auto" w:beforeLines="100"/>
              <w:ind w:left="0"/>
              <w:jc w:val="left"/>
            </w:pPr>
            <w:r>
              <w:rPr>
                <w:rFonts w:ascii="宋体" w:hAnsi="Times New Roman" w:eastAsia="宋体"/>
                <w:b w:val="false"/>
                <w:i w:val="false"/>
                <w:color w:val="000000"/>
                <w:sz w:val="22"/>
              </w:rPr>
              <w:t>ERROR</w:t>
            </w:r>
          </w:p>
          <w:bookmarkEnd w:id="1584"/>
        </w:tc>
      </w:tr>
      <w:tr>
        <w:trPr>
          <w:trHeight w:val="495" w:hRule="atLeast"/>
        </w:trPr>
        <w:tc>
          <w:tcPr>
            <w:tcW w:w="68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9f0d252d0314029e6b06d88be8f24f1b" w:id="1585"/>
          <w:p>
            <w:pPr>
              <w:spacing w:after="50" w:line="360" w:lineRule="auto" w:beforeLines="100"/>
              <w:ind w:left="0"/>
              <w:jc w:val="left"/>
            </w:pPr>
            <w:r>
              <w:rPr>
                <w:rFonts w:ascii="宋体" w:hAnsi="Times New Roman" w:eastAsia="宋体"/>
                <w:b w:val="false"/>
                <w:i w:val="false"/>
                <w:color w:val="000000"/>
                <w:sz w:val="22"/>
              </w:rPr>
              <w:t>2</w:t>
            </w:r>
          </w:p>
          <w:bookmarkEnd w:id="1585"/>
        </w:tc>
        <w:tc>
          <w:tcPr>
            <w:tcW w:w="681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affc332b190c84b2aa133b891619d70b" w:id="1586"/>
          <w:p>
            <w:pPr>
              <w:spacing w:after="50" w:line="360" w:lineRule="auto" w:beforeLines="100"/>
              <w:ind w:left="0"/>
              <w:jc w:val="left"/>
            </w:pPr>
            <w:r>
              <w:rPr>
                <w:rFonts w:ascii="宋体" w:hAnsi="Times New Roman" w:eastAsia="宋体"/>
                <w:b w:val="false"/>
                <w:i w:val="false"/>
                <w:color w:val="000000"/>
                <w:sz w:val="22"/>
              </w:rPr>
              <w:t>操作不允许</w:t>
            </w:r>
          </w:p>
          <w:bookmarkEnd w:id="1586"/>
        </w:tc>
      </w:tr>
      <w:tr>
        <w:trPr>
          <w:trHeight w:val="495" w:hRule="atLeast"/>
        </w:trPr>
        <w:tc>
          <w:tcPr>
            <w:tcW w:w="68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3590aabae77bd6a83637cf507b46fb5e" w:id="1587"/>
          <w:p>
            <w:pPr>
              <w:spacing w:after="50" w:line="360" w:lineRule="auto" w:beforeLines="100"/>
              <w:ind w:left="0"/>
              <w:jc w:val="left"/>
            </w:pPr>
            <w:r>
              <w:rPr>
                <w:rFonts w:ascii="宋体" w:hAnsi="Times New Roman" w:eastAsia="宋体"/>
                <w:b w:val="false"/>
                <w:i w:val="false"/>
                <w:color w:val="000000"/>
                <w:sz w:val="22"/>
              </w:rPr>
              <w:t>3</w:t>
            </w:r>
          </w:p>
          <w:bookmarkEnd w:id="1587"/>
        </w:tc>
        <w:tc>
          <w:tcPr>
            <w:tcW w:w="681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a8896178a9beaec8bc17d0e321d548ac" w:id="1588"/>
          <w:p>
            <w:pPr>
              <w:spacing w:after="50" w:line="360" w:lineRule="auto" w:beforeLines="100"/>
              <w:ind w:left="0"/>
              <w:jc w:val="left"/>
            </w:pPr>
            <w:r>
              <w:rPr>
                <w:rFonts w:ascii="宋体" w:hAnsi="Times New Roman" w:eastAsia="宋体"/>
                <w:b w:val="false"/>
                <w:i w:val="false"/>
                <w:color w:val="000000"/>
                <w:sz w:val="22"/>
              </w:rPr>
              <w:t> I/O</w:t>
            </w:r>
            <w:r>
              <w:rPr>
                <w:rFonts w:ascii="宋体" w:hAnsi="Times New Roman" w:eastAsia="宋体"/>
                <w:b w:val="false"/>
                <w:i w:val="false"/>
                <w:color w:val="000000"/>
                <w:sz w:val="22"/>
              </w:rPr>
              <w:t>错误</w:t>
            </w:r>
          </w:p>
          <w:bookmarkEnd w:id="1588"/>
        </w:tc>
      </w:tr>
      <w:tr>
        <w:trPr>
          <w:trHeight w:val="495" w:hRule="atLeast"/>
        </w:trPr>
        <w:tc>
          <w:tcPr>
            <w:tcW w:w="68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07ad6b43cda9638600151c4d783c9679" w:id="1589"/>
          <w:p>
            <w:pPr>
              <w:spacing w:after="50" w:line="360" w:lineRule="auto" w:beforeLines="100"/>
              <w:ind w:left="0"/>
              <w:jc w:val="left"/>
            </w:pPr>
            <w:r>
              <w:rPr>
                <w:rFonts w:ascii="宋体" w:hAnsi="Times New Roman" w:eastAsia="宋体"/>
                <w:b w:val="false"/>
                <w:i w:val="false"/>
                <w:color w:val="000000"/>
                <w:sz w:val="22"/>
              </w:rPr>
              <w:t>4</w:t>
            </w:r>
          </w:p>
          <w:bookmarkEnd w:id="1589"/>
        </w:tc>
        <w:tc>
          <w:tcPr>
            <w:tcW w:w="681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9e1215de73bd881bbba25ca69592f6e9" w:id="1590"/>
          <w:p>
            <w:pPr>
              <w:spacing w:after="50" w:line="360" w:lineRule="auto" w:beforeLines="100"/>
              <w:ind w:left="0"/>
              <w:jc w:val="left"/>
            </w:pPr>
            <w:r>
              <w:rPr>
                <w:rFonts w:ascii="宋体" w:hAnsi="Times New Roman" w:eastAsia="宋体"/>
                <w:b w:val="false"/>
                <w:i w:val="false"/>
                <w:color w:val="000000"/>
                <w:sz w:val="22"/>
              </w:rPr>
              <w:t>没有对应的设备或地址</w:t>
            </w:r>
          </w:p>
          <w:bookmarkEnd w:id="1590"/>
        </w:tc>
      </w:tr>
      <w:tr>
        <w:trPr>
          <w:trHeight w:val="495" w:hRule="atLeast"/>
        </w:trPr>
        <w:tc>
          <w:tcPr>
            <w:tcW w:w="68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fc66ef3384bf589085e4f9b2898eddd5" w:id="1591"/>
          <w:p>
            <w:pPr>
              <w:spacing w:after="50" w:line="360" w:lineRule="auto" w:beforeLines="100"/>
              <w:ind w:left="0"/>
              <w:jc w:val="left"/>
            </w:pPr>
            <w:r>
              <w:rPr>
                <w:rFonts w:ascii="宋体" w:hAnsi="Times New Roman" w:eastAsia="宋体"/>
                <w:b w:val="false"/>
                <w:i w:val="false"/>
                <w:color w:val="000000"/>
                <w:sz w:val="22"/>
              </w:rPr>
              <w:t>5</w:t>
            </w:r>
          </w:p>
          <w:bookmarkEnd w:id="1591"/>
        </w:tc>
        <w:tc>
          <w:tcPr>
            <w:tcW w:w="681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bc3286d3002080929ea7f2ada0f22e7f" w:id="1592"/>
          <w:p>
            <w:pPr>
              <w:spacing w:after="50" w:line="360" w:lineRule="auto" w:beforeLines="100"/>
              <w:ind w:left="0"/>
              <w:jc w:val="left"/>
            </w:pPr>
            <w:r>
              <w:rPr>
                <w:rFonts w:ascii="宋体" w:hAnsi="Times New Roman" w:eastAsia="宋体"/>
                <w:b w:val="false"/>
                <w:i w:val="false"/>
                <w:color w:val="000000"/>
                <w:sz w:val="22"/>
              </w:rPr>
              <w:t>内存不足</w:t>
            </w:r>
          </w:p>
          <w:bookmarkEnd w:id="1592"/>
        </w:tc>
      </w:tr>
      <w:tr>
        <w:trPr>
          <w:trHeight w:val="495" w:hRule="atLeast"/>
        </w:trPr>
        <w:tc>
          <w:tcPr>
            <w:tcW w:w="68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22665d8be57eec4d140929e4e45136d1" w:id="1593"/>
          <w:p>
            <w:pPr>
              <w:spacing w:after="50" w:line="360" w:lineRule="auto" w:beforeLines="100"/>
              <w:ind w:left="0"/>
              <w:jc w:val="left"/>
            </w:pPr>
            <w:r>
              <w:rPr>
                <w:rFonts w:ascii="宋体" w:hAnsi="Times New Roman" w:eastAsia="宋体"/>
                <w:b w:val="false"/>
                <w:i w:val="false"/>
                <w:color w:val="000000"/>
                <w:sz w:val="22"/>
              </w:rPr>
              <w:t>6</w:t>
            </w:r>
          </w:p>
          <w:bookmarkEnd w:id="1593"/>
        </w:tc>
        <w:tc>
          <w:tcPr>
            <w:tcW w:w="681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6c9f7dc22d58fd8c66e21689150c384b" w:id="1594"/>
          <w:p>
            <w:pPr>
              <w:spacing w:after="50" w:line="360" w:lineRule="auto" w:beforeLines="100"/>
              <w:ind w:left="0"/>
              <w:jc w:val="left"/>
            </w:pPr>
            <w:r>
              <w:rPr>
                <w:rFonts w:ascii="宋体" w:hAnsi="Times New Roman" w:eastAsia="宋体"/>
                <w:b w:val="false"/>
                <w:i w:val="false"/>
                <w:color w:val="000000"/>
                <w:sz w:val="22"/>
              </w:rPr>
              <w:t>设备忙</w:t>
            </w:r>
          </w:p>
          <w:bookmarkEnd w:id="1594"/>
        </w:tc>
      </w:tr>
      <w:tr>
        <w:trPr>
          <w:trHeight w:val="495" w:hRule="atLeast"/>
        </w:trPr>
        <w:tc>
          <w:tcPr>
            <w:tcW w:w="68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3915783042bca065490b1ee3551a6c11" w:id="1595"/>
          <w:p>
            <w:pPr>
              <w:spacing w:after="50" w:line="360" w:lineRule="auto" w:beforeLines="100"/>
              <w:ind w:left="0"/>
              <w:jc w:val="left"/>
            </w:pPr>
            <w:r>
              <w:rPr>
                <w:rFonts w:ascii="宋体" w:hAnsi="Times New Roman" w:eastAsia="宋体"/>
                <w:b w:val="false"/>
                <w:i w:val="false"/>
                <w:color w:val="000000"/>
                <w:sz w:val="22"/>
              </w:rPr>
              <w:t>7</w:t>
            </w:r>
          </w:p>
          <w:bookmarkEnd w:id="1595"/>
        </w:tc>
        <w:tc>
          <w:tcPr>
            <w:tcW w:w="681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1fc1e07de9a8cbe89dc8248252b5a181" w:id="1596"/>
          <w:p>
            <w:pPr>
              <w:spacing w:after="50" w:line="360" w:lineRule="auto" w:beforeLines="100"/>
              <w:ind w:left="0"/>
              <w:jc w:val="left"/>
            </w:pPr>
            <w:r>
              <w:rPr>
                <w:rFonts w:ascii="宋体" w:hAnsi="Times New Roman" w:eastAsia="宋体"/>
                <w:b w:val="false"/>
                <w:i w:val="false"/>
                <w:color w:val="000000"/>
                <w:sz w:val="22"/>
              </w:rPr>
              <w:t>无效参数</w:t>
            </w:r>
          </w:p>
          <w:bookmarkEnd w:id="1596"/>
        </w:tc>
      </w:tr>
      <w:tr>
        <w:trPr>
          <w:trHeight w:val="495" w:hRule="atLeast"/>
        </w:trPr>
        <w:tc>
          <w:tcPr>
            <w:tcW w:w="68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d4953e7a27879b5ae942786e55953c94" w:id="1597"/>
          <w:p>
            <w:pPr>
              <w:spacing w:after="50" w:line="360" w:lineRule="auto" w:beforeLines="100"/>
              <w:ind w:left="0"/>
              <w:jc w:val="left"/>
            </w:pPr>
            <w:r>
              <w:rPr>
                <w:rFonts w:ascii="宋体" w:hAnsi="Times New Roman" w:eastAsia="宋体"/>
                <w:b w:val="false"/>
                <w:i w:val="false"/>
                <w:color w:val="000000"/>
                <w:sz w:val="22"/>
              </w:rPr>
              <w:t>8</w:t>
            </w:r>
          </w:p>
          <w:bookmarkEnd w:id="1597"/>
        </w:tc>
        <w:tc>
          <w:tcPr>
            <w:tcW w:w="681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755871046a45a41860a67888f330154e" w:id="1598"/>
          <w:p>
            <w:pPr>
              <w:spacing w:after="50" w:line="360" w:lineRule="auto" w:beforeLines="100"/>
              <w:ind w:left="0"/>
              <w:jc w:val="left"/>
            </w:pPr>
            <w:r>
              <w:rPr>
                <w:rFonts w:ascii="宋体" w:hAnsi="Times New Roman" w:eastAsia="宋体"/>
                <w:b w:val="false"/>
                <w:i w:val="false"/>
                <w:color w:val="000000"/>
                <w:sz w:val="22"/>
              </w:rPr>
              <w:t>该项功能未实现</w:t>
            </w:r>
          </w:p>
          <w:bookmarkEnd w:id="1598"/>
        </w:tc>
      </w:tr>
      <w:tr>
        <w:trPr>
          <w:trHeight w:val="495" w:hRule="atLeast"/>
        </w:trPr>
        <w:tc>
          <w:tcPr>
            <w:tcW w:w="68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0c926a985ef6b5336559d30562aaec35" w:id="1599"/>
          <w:p>
            <w:pPr>
              <w:spacing w:after="50" w:line="360" w:lineRule="auto" w:beforeLines="100"/>
              <w:ind w:left="0"/>
              <w:jc w:val="left"/>
            </w:pPr>
            <w:r>
              <w:rPr>
                <w:rFonts w:ascii="宋体" w:hAnsi="Times New Roman" w:eastAsia="宋体"/>
                <w:b w:val="false"/>
                <w:i w:val="false"/>
                <w:color w:val="000000"/>
                <w:sz w:val="22"/>
              </w:rPr>
              <w:t>9</w:t>
            </w:r>
          </w:p>
          <w:bookmarkEnd w:id="1599"/>
        </w:tc>
        <w:tc>
          <w:tcPr>
            <w:tcW w:w="681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669f01313dc85a1e513c935aa391bd0a" w:id="1600"/>
          <w:p>
            <w:pPr>
              <w:spacing w:after="50" w:line="360" w:lineRule="auto" w:beforeLines="100"/>
              <w:ind w:left="0"/>
              <w:jc w:val="left"/>
            </w:pPr>
            <w:r>
              <w:rPr>
                <w:rFonts w:ascii="宋体" w:hAnsi="Times New Roman" w:eastAsia="宋体"/>
                <w:b w:val="false"/>
                <w:i w:val="false"/>
                <w:color w:val="000000"/>
                <w:sz w:val="22"/>
              </w:rPr>
              <w:t>超时</w:t>
            </w:r>
          </w:p>
          <w:bookmarkEnd w:id="1600"/>
        </w:tc>
      </w:tr>
      <w:tr>
        <w:trPr>
          <w:trHeight w:val="495" w:hRule="atLeast"/>
        </w:trPr>
        <w:tc>
          <w:tcPr>
            <w:tcW w:w="68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dfc7ac8688216425a98d960aaf4546ae" w:id="1601"/>
          <w:p>
            <w:pPr>
              <w:spacing w:after="50" w:line="360" w:lineRule="auto" w:beforeLines="100"/>
              <w:ind w:left="0"/>
              <w:jc w:val="left"/>
            </w:pPr>
            <w:r>
              <w:rPr>
                <w:rFonts w:ascii="宋体" w:hAnsi="Times New Roman" w:eastAsia="宋体"/>
                <w:b w:val="false"/>
                <w:i w:val="false"/>
                <w:color w:val="000000"/>
                <w:sz w:val="22"/>
              </w:rPr>
              <w:t>10</w:t>
            </w:r>
          </w:p>
          <w:bookmarkEnd w:id="1601"/>
        </w:tc>
        <w:tc>
          <w:tcPr>
            <w:tcW w:w="681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0cf0023554e9bec1d98c921a7582b18e" w:id="1602"/>
          <w:p>
            <w:pPr>
              <w:spacing w:after="50" w:line="360" w:lineRule="auto" w:beforeLines="100"/>
              <w:ind w:left="0"/>
              <w:jc w:val="left"/>
            </w:pPr>
            <w:r>
              <w:rPr>
                <w:rFonts w:ascii="宋体" w:hAnsi="Times New Roman" w:eastAsia="宋体"/>
                <w:b w:val="false"/>
                <w:i w:val="false"/>
                <w:color w:val="000000"/>
                <w:sz w:val="22"/>
              </w:rPr>
              <w:t>通信异常</w:t>
            </w:r>
          </w:p>
          <w:bookmarkEnd w:id="1602"/>
        </w:tc>
      </w:tr>
      <w:tr>
        <w:trPr>
          <w:trHeight w:val="495" w:hRule="atLeast"/>
        </w:trPr>
        <w:tc>
          <w:tcPr>
            <w:tcW w:w="68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4d35b93" w:id="1603"/>
          <w:p>
            <w:pPr>
              <w:spacing w:after="50" w:line="360" w:lineRule="auto" w:beforeLines="100"/>
              <w:ind w:left="0"/>
              <w:jc w:val="left"/>
            </w:pPr>
            <w:r>
              <w:rPr>
                <w:rFonts w:ascii="宋体" w:hAnsi="Times New Roman" w:eastAsia="宋体"/>
                <w:b w:val="false"/>
                <w:i w:val="false"/>
                <w:color w:val="000000"/>
                <w:sz w:val="22"/>
              </w:rPr>
              <w:t>11</w:t>
            </w:r>
          </w:p>
          <w:bookmarkEnd w:id="1603"/>
        </w:tc>
        <w:tc>
          <w:tcPr>
            <w:tcW w:w="681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f89a8a5" w:id="1604"/>
          <w:p>
            <w:pPr>
              <w:spacing w:after="50" w:line="360" w:lineRule="auto" w:beforeLines="100"/>
              <w:ind w:left="0"/>
              <w:jc w:val="left"/>
            </w:pPr>
            <w:r>
              <w:rPr>
                <w:rFonts w:ascii="宋体" w:hAnsi="Times New Roman" w:eastAsia="宋体"/>
                <w:b w:val="false"/>
                <w:i w:val="false"/>
                <w:color w:val="000000"/>
                <w:sz w:val="22"/>
              </w:rPr>
              <w:t>校验错误</w:t>
            </w:r>
          </w:p>
          <w:bookmarkEnd w:id="1604"/>
        </w:tc>
      </w:tr>
      <w:tr>
        <w:trPr>
          <w:trHeight w:val="495" w:hRule="atLeast"/>
        </w:trPr>
        <w:tc>
          <w:tcPr>
            <w:tcW w:w="68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1c45c51" w:id="1605"/>
          <w:p>
            <w:pPr>
              <w:spacing w:after="50" w:line="360" w:lineRule="auto" w:beforeLines="100"/>
              <w:ind w:left="0"/>
              <w:jc w:val="left"/>
            </w:pPr>
            <w:r>
              <w:rPr>
                <w:rFonts w:ascii="宋体" w:hAnsi="Times New Roman" w:eastAsia="宋体"/>
                <w:b w:val="false"/>
                <w:i w:val="false"/>
                <w:color w:val="000000"/>
                <w:sz w:val="22"/>
              </w:rPr>
              <w:t>12</w:t>
            </w:r>
          </w:p>
          <w:bookmarkEnd w:id="1605"/>
        </w:tc>
        <w:tc>
          <w:tcPr>
            <w:tcW w:w="681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bef68d4" w:id="1606"/>
          <w:p>
            <w:pPr>
              <w:spacing w:after="50" w:line="360" w:lineRule="auto" w:beforeLines="100"/>
              <w:ind w:left="0"/>
              <w:jc w:val="left"/>
            </w:pPr>
            <w:r>
              <w:rPr>
                <w:rFonts w:ascii="宋体" w:hAnsi="Times New Roman" w:eastAsia="宋体"/>
                <w:b w:val="false"/>
                <w:i w:val="false"/>
                <w:color w:val="000000"/>
                <w:sz w:val="22"/>
              </w:rPr>
              <w:t>电量不足</w:t>
            </w:r>
          </w:p>
          <w:bookmarkEnd w:id="1606"/>
        </w:tc>
      </w:tr>
    </w:tbl>
    <w:bookmarkEnd w:id="1578"/>
    <w:bookmarkStart w:name="be525e18eb4633183657be63268f140e" w:id="1607"/>
    <w:p>
      <w:pPr>
        <w:pStyle w:val="Heading1"/>
        <w:spacing w:after="50" w:line="360" w:lineRule="auto" w:beforeLines="100"/>
        <w:ind w:left="0"/>
        <w:jc w:val="left"/>
      </w:pPr>
      <w:r>
        <w:rPr>
          <w:rFonts w:ascii="宋体" w:hAnsi="Times New Roman" w:eastAsia="宋体"/>
        </w:rPr>
        <w:t>附录3 扩展属性</w:t>
      </w:r>
    </w:p>
    <w:bookmarkEnd w:id="1607"/>
    <w:bookmarkStart w:name="gEnDq" w:id="1608"/>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268"/>
        <w:gridCol w:w="4985"/>
        <w:gridCol w:w="6381"/>
      </w:tblGrid>
      <w:tr>
        <w:trPr>
          <w:trHeight w:val="495" w:hRule="atLeast"/>
        </w:trPr>
        <w:tc>
          <w:tcPr>
            <w:tcW w:w="226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cc0d0413d00a0c4386fab628513dbeec" w:id="1609"/>
          <w:p>
            <w:pPr>
              <w:spacing w:after="50" w:line="360" w:lineRule="auto" w:beforeLines="100"/>
              <w:ind w:left="0"/>
              <w:jc w:val="left"/>
            </w:pPr>
            <w:r>
              <w:rPr>
                <w:rFonts w:ascii="宋体" w:hAnsi="Times New Roman" w:eastAsia="宋体"/>
                <w:b w:val="false"/>
                <w:i w:val="false"/>
                <w:color w:val="000000"/>
                <w:sz w:val="22"/>
              </w:rPr>
              <w:t>扩展属性id</w:t>
            </w:r>
          </w:p>
          <w:bookmarkEnd w:id="1609"/>
        </w:tc>
        <w:tc>
          <w:tcPr>
            <w:tcW w:w="498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8f91204f" w:id="1610"/>
          <w:p>
            <w:pPr>
              <w:spacing w:after="50" w:line="360" w:lineRule="auto" w:beforeLines="100"/>
              <w:ind w:left="0"/>
              <w:jc w:val="left"/>
            </w:pPr>
            <w:r>
              <w:rPr>
                <w:rFonts w:ascii="宋体" w:hAnsi="Times New Roman" w:eastAsia="宋体"/>
                <w:b w:val="false"/>
                <w:i w:val="false"/>
                <w:color w:val="000000"/>
                <w:sz w:val="22"/>
              </w:rPr>
              <w:t>数据类型</w:t>
            </w:r>
          </w:p>
          <w:bookmarkEnd w:id="1610"/>
        </w:tc>
        <w:tc>
          <w:tcPr>
            <w:tcW w:w="638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26fe8610bcee2522ec3fc9cbee0fb9c5" w:id="1611"/>
          <w:p>
            <w:pPr>
              <w:spacing w:after="50" w:line="360" w:lineRule="auto" w:beforeLines="100"/>
              <w:ind w:left="0"/>
              <w:jc w:val="left"/>
            </w:pPr>
            <w:r>
              <w:rPr>
                <w:rFonts w:ascii="宋体" w:hAnsi="Times New Roman" w:eastAsia="宋体"/>
                <w:b w:val="false"/>
                <w:i w:val="false"/>
                <w:color w:val="000000"/>
                <w:sz w:val="22"/>
              </w:rPr>
              <w:t>说明</w:t>
            </w:r>
          </w:p>
          <w:bookmarkEnd w:id="1611"/>
        </w:tc>
      </w:tr>
      <w:tr>
        <w:trPr>
          <w:trHeight w:val="495" w:hRule="atLeast"/>
        </w:trPr>
        <w:tc>
          <w:tcPr>
            <w:tcW w:w="226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8556e3d" w:id="1612"/>
          <w:p>
            <w:pPr>
              <w:spacing w:after="50" w:line="360" w:lineRule="auto" w:beforeLines="100"/>
              <w:ind w:left="0"/>
              <w:jc w:val="left"/>
            </w:pPr>
            <w:r>
              <w:rPr>
                <w:rFonts w:ascii="宋体" w:hAnsi="Times New Roman" w:eastAsia="宋体"/>
                <w:b w:val="false"/>
                <w:i w:val="false"/>
                <w:color w:val="000000"/>
                <w:sz w:val="22"/>
              </w:rPr>
              <w:t>0xEF</w:t>
            </w:r>
          </w:p>
          <w:bookmarkEnd w:id="1612"/>
        </w:tc>
        <w:tc>
          <w:tcPr>
            <w:tcW w:w="498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889bf020" w:id="1613"/>
          <w:p>
            <w:pPr>
              <w:spacing w:after="50" w:line="360" w:lineRule="auto" w:beforeLines="100"/>
              <w:ind w:left="0"/>
              <w:jc w:val="left"/>
            </w:pPr>
            <w:r>
              <w:rPr>
                <w:rFonts w:ascii="宋体" w:hAnsi="Times New Roman" w:eastAsia="宋体"/>
                <w:b w:val="false"/>
                <w:i w:val="false"/>
                <w:color w:val="000000"/>
                <w:sz w:val="22"/>
              </w:rPr>
              <w:t>PROTOCOL_PROP_TYPE_UINT8</w:t>
            </w:r>
          </w:p>
          <w:bookmarkEnd w:id="1613"/>
        </w:tc>
        <w:tc>
          <w:tcPr>
            <w:tcW w:w="638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99820bf" w:id="1614"/>
          <w:p>
            <w:pPr>
              <w:spacing w:after="50" w:line="360" w:lineRule="auto" w:beforeLines="100"/>
              <w:ind w:left="0"/>
              <w:jc w:val="left"/>
            </w:pPr>
            <w:r>
              <w:rPr>
                <w:rFonts w:ascii="宋体" w:hAnsi="Times New Roman" w:eastAsia="宋体"/>
                <w:b w:val="false"/>
                <w:i w:val="false"/>
                <w:color w:val="000000"/>
                <w:sz w:val="22"/>
              </w:rPr>
              <w:t>用于小米蓝牙场景配对方式选择</w:t>
            </w:r>
          </w:p>
          <w:bookmarkEnd w:id="1614"/>
          <w:bookmarkStart w:name="ufa535f38" w:id="1615"/>
          <w:p>
            <w:pPr>
              <w:spacing w:after="50" w:line="360" w:lineRule="auto" w:beforeLines="100"/>
              <w:ind w:left="0"/>
              <w:jc w:val="left"/>
            </w:pPr>
            <w:r>
              <w:rPr>
                <w:rFonts w:ascii="宋体" w:hAnsi="Times New Roman" w:eastAsia="宋体"/>
                <w:b w:val="false"/>
                <w:i w:val="false"/>
                <w:color w:val="000000"/>
                <w:sz w:val="22"/>
              </w:rPr>
              <w:t>0x01-开启设备确认配网</w:t>
            </w:r>
          </w:p>
          <w:bookmarkEnd w:id="1615"/>
          <w:bookmarkStart w:name="u5ecae53f" w:id="1616"/>
          <w:p>
            <w:pPr>
              <w:spacing w:after="50" w:line="360" w:lineRule="auto" w:beforeLines="100"/>
              <w:ind w:left="0"/>
              <w:jc w:val="left"/>
            </w:pPr>
            <w:r>
              <w:rPr>
                <w:rFonts w:ascii="宋体" w:hAnsi="Times New Roman" w:eastAsia="宋体"/>
                <w:b w:val="false"/>
                <w:i w:val="false"/>
                <w:color w:val="000000"/>
                <w:sz w:val="22"/>
              </w:rPr>
              <w:t>0x00-开启APP确认配网</w:t>
            </w:r>
          </w:p>
          <w:bookmarkEnd w:id="1616"/>
          <w:bookmarkStart w:name="u28340a22" w:id="1617"/>
          <w:p>
            <w:pPr>
              <w:spacing w:after="50" w:line="360" w:lineRule="auto" w:beforeLines="100"/>
              <w:ind w:left="0"/>
              <w:jc w:val="left"/>
            </w:pPr>
            <w:r>
              <w:rPr>
                <w:rFonts w:ascii="宋体" w:hAnsi="Times New Roman" w:eastAsia="宋体"/>
                <w:b w:val="false"/>
                <w:i w:val="false"/>
                <w:color w:val="000000"/>
                <w:sz w:val="22"/>
              </w:rPr>
              <w:t>注：未写入时，默认开启设备确认配网</w:t>
            </w:r>
          </w:p>
          <w:bookmarkEnd w:id="1617"/>
        </w:tc>
      </w:tr>
      <w:tr>
        <w:trPr>
          <w:trHeight w:val="495" w:hRule="atLeast"/>
        </w:trPr>
        <w:tc>
          <w:tcPr>
            <w:tcW w:w="226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cf964997af76aa673c8dd0cdfc3289aa" w:id="1618"/>
          <w:p>
            <w:pPr>
              <w:spacing w:after="50" w:line="360" w:lineRule="auto" w:beforeLines="100"/>
              <w:ind w:left="0"/>
              <w:jc w:val="left"/>
            </w:pPr>
            <w:r>
              <w:rPr>
                <w:rFonts w:ascii="宋体" w:hAnsi="Times New Roman" w:eastAsia="宋体"/>
                <w:b w:val="false"/>
                <w:i w:val="false"/>
                <w:color w:val="000000"/>
                <w:sz w:val="22"/>
              </w:rPr>
              <w:t>0xF1</w:t>
            </w:r>
          </w:p>
          <w:bookmarkEnd w:id="1618"/>
        </w:tc>
        <w:tc>
          <w:tcPr>
            <w:tcW w:w="498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e1952d4c" w:id="1619"/>
          <w:p>
            <w:pPr>
              <w:spacing w:after="50" w:line="360" w:lineRule="auto" w:beforeLines="100"/>
              <w:ind w:left="0"/>
              <w:jc w:val="left"/>
            </w:pPr>
            <w:r>
              <w:rPr>
                <w:rFonts w:ascii="宋体" w:hAnsi="Times New Roman" w:eastAsia="宋体"/>
                <w:b w:val="false"/>
                <w:i w:val="false"/>
                <w:color w:val="000000"/>
                <w:sz w:val="22"/>
              </w:rPr>
              <w:t>PROTOCOL_PROP_TYPE_UINT32</w:t>
            </w:r>
          </w:p>
          <w:bookmarkEnd w:id="1619"/>
        </w:tc>
        <w:tc>
          <w:tcPr>
            <w:tcW w:w="638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c864b74eec697497023f25c7ca02b3af" w:id="1620"/>
          <w:p>
            <w:pPr>
              <w:spacing w:after="50" w:line="360" w:lineRule="auto" w:beforeLines="100"/>
              <w:ind w:left="0"/>
              <w:jc w:val="left"/>
            </w:pPr>
            <w:r>
              <w:rPr>
                <w:rFonts w:ascii="宋体" w:hAnsi="Times New Roman" w:eastAsia="宋体"/>
                <w:b w:val="false"/>
                <w:i w:val="false"/>
                <w:color w:val="000000"/>
                <w:sz w:val="22"/>
              </w:rPr>
              <w:t>用于脚本侧定义消息id</w:t>
            </w:r>
          </w:p>
          <w:bookmarkEnd w:id="1620"/>
        </w:tc>
      </w:tr>
      <w:tr>
        <w:trPr>
          <w:trHeight w:val="495" w:hRule="atLeast"/>
        </w:trPr>
        <w:tc>
          <w:tcPr>
            <w:tcW w:w="2268"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32f14e59" w:id="1621"/>
          <w:p>
            <w:pPr>
              <w:spacing w:after="50" w:line="360" w:lineRule="auto" w:beforeLines="100"/>
              <w:ind w:left="0"/>
              <w:jc w:val="left"/>
            </w:pPr>
            <w:r>
              <w:rPr>
                <w:rFonts w:ascii="宋体" w:hAnsi="Times New Roman" w:eastAsia="宋体"/>
                <w:b w:val="false"/>
                <w:i w:val="false"/>
                <w:color w:val="000000"/>
                <w:sz w:val="22"/>
              </w:rPr>
              <w:t>0xF2</w:t>
            </w:r>
          </w:p>
          <w:bookmarkEnd w:id="1621"/>
        </w:tc>
        <w:tc>
          <w:tcPr>
            <w:tcW w:w="498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14afe023ab2d7f3b56cbfa6a27e19563" w:id="1622"/>
          <w:p>
            <w:pPr>
              <w:spacing w:after="50" w:line="360" w:lineRule="auto" w:beforeLines="100"/>
              <w:ind w:left="0"/>
              <w:jc w:val="left"/>
            </w:pPr>
            <w:r>
              <w:rPr>
                <w:rFonts w:ascii="宋体" w:hAnsi="Times New Roman" w:eastAsia="宋体"/>
                <w:b w:val="false"/>
                <w:i w:val="false"/>
                <w:color w:val="000000"/>
                <w:sz w:val="22"/>
              </w:rPr>
              <w:t>PROTOCOL_PROP_TYPE_ARRAY</w:t>
            </w:r>
          </w:p>
          <w:bookmarkEnd w:id="1622"/>
        </w:tc>
        <w:tc>
          <w:tcPr>
            <w:tcW w:w="6381"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2c2497c6" w:id="1623"/>
          <w:p>
            <w:pPr>
              <w:spacing w:after="50" w:line="360" w:lineRule="auto" w:beforeLines="100"/>
              <w:ind w:left="0"/>
              <w:jc w:val="left"/>
            </w:pPr>
            <w:r>
              <w:rPr>
                <w:rFonts w:ascii="宋体" w:hAnsi="Times New Roman" w:eastAsia="宋体"/>
                <w:b w:val="false"/>
                <w:i w:val="false"/>
                <w:color w:val="000000"/>
                <w:sz w:val="22"/>
              </w:rPr>
              <w:t>用于阿里id属性映射关系，</w:t>
            </w:r>
            <w:hyperlink r:id="rId16">
              <w:r>
                <w:rPr>
                  <w:rFonts w:ascii="宋体" w:hAnsi="Times New Roman" w:eastAsia="宋体"/>
                  <w:b w:val="false"/>
                  <w:i w:val="false"/>
                  <w:color w:val="0000ff"/>
                  <w:sz w:val="22"/>
                  <w:u w:val="single"/>
                </w:rPr>
                <w:t/>
              </w:r>
              <w:r>
                <w:rPr>
                  <w:rFonts w:ascii="宋体" w:hAnsi="Times New Roman" w:eastAsia="宋体"/>
                  <w:b w:val="false"/>
                  <w:i w:val="false"/>
                  <w:color w:val="0000ff"/>
                  <w:sz w:val="22"/>
                </w:rPr>
                <w:t>详见这里</w:t>
              </w:r>
            </w:hyperlink>
          </w:p>
          <w:bookmarkEnd w:id="1623"/>
        </w:tc>
      </w:tr>
      <w:tr>
        <w:trPr>
          <w:trHeight w:val="495" w:hRule="atLeast"/>
        </w:trPr>
        <w:tc>
          <w:tcPr>
            <w:tcW w:w="2268"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9ca1fc13" w:id="1624"/>
          <w:p>
            <w:pPr>
              <w:spacing w:after="50" w:line="360" w:lineRule="auto" w:beforeLines="100"/>
              <w:ind w:left="0"/>
              <w:jc w:val="left"/>
            </w:pPr>
            <w:r>
              <w:rPr>
                <w:rFonts w:ascii="宋体" w:hAnsi="Times New Roman" w:eastAsia="宋体"/>
                <w:b w:val="false"/>
                <w:i w:val="false"/>
                <w:color w:val="000000"/>
                <w:sz w:val="22"/>
              </w:rPr>
              <w:t>0xF3</w:t>
            </w:r>
          </w:p>
          <w:bookmarkEnd w:id="1624"/>
        </w:tc>
        <w:tc>
          <w:tcPr>
            <w:tcW w:w="498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7423061a" w:id="1625"/>
          <w:p>
            <w:pPr>
              <w:spacing w:after="50" w:line="360" w:lineRule="auto" w:beforeLines="100"/>
              <w:ind w:left="0"/>
              <w:jc w:val="left"/>
            </w:pPr>
            <w:r>
              <w:rPr>
                <w:rFonts w:ascii="宋体" w:hAnsi="Times New Roman" w:eastAsia="宋体"/>
                <w:b w:val="false"/>
                <w:i w:val="false"/>
                <w:color w:val="000000"/>
                <w:sz w:val="22"/>
              </w:rPr>
              <w:t>PROTOCOL_PROP_TYPE_ARRAY</w:t>
            </w:r>
          </w:p>
          <w:bookmarkEnd w:id="1625"/>
        </w:tc>
        <w:tc>
          <w:tcPr>
            <w:tcW w:w="6381"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3f3d258c" w:id="1626"/>
          <w:p>
            <w:pPr>
              <w:spacing w:after="50" w:line="360" w:lineRule="auto" w:beforeLines="100"/>
              <w:ind w:left="0"/>
              <w:jc w:val="left"/>
            </w:pPr>
            <w:r>
              <w:rPr>
                <w:rFonts w:ascii="宋体" w:hAnsi="Times New Roman" w:eastAsia="宋体"/>
                <w:b w:val="false"/>
                <w:i w:val="false"/>
                <w:color w:val="000000"/>
                <w:sz w:val="22"/>
              </w:rPr>
              <w:t>用于小米id属性映射关系，</w:t>
            </w:r>
            <w:hyperlink r:id="rId17">
              <w:r>
                <w:rPr>
                  <w:rFonts w:ascii="宋体" w:hAnsi="Times New Roman" w:eastAsia="宋体"/>
                  <w:b w:val="false"/>
                  <w:i w:val="false"/>
                  <w:color w:val="0000ff"/>
                  <w:sz w:val="22"/>
                  <w:u w:val="single"/>
                </w:rPr>
                <w:t/>
              </w:r>
              <w:r>
                <w:rPr>
                  <w:rFonts w:ascii="宋体" w:hAnsi="Times New Roman" w:eastAsia="宋体"/>
                  <w:b w:val="false"/>
                  <w:i w:val="false"/>
                  <w:color w:val="0000ff"/>
                  <w:sz w:val="22"/>
                </w:rPr>
                <w:t>详见这里</w:t>
              </w:r>
            </w:hyperlink>
          </w:p>
          <w:bookmarkEnd w:id="1626"/>
        </w:tc>
      </w:tr>
      <w:tr>
        <w:trPr>
          <w:trHeight w:val="495" w:hRule="atLeast"/>
        </w:trPr>
        <w:tc>
          <w:tcPr>
            <w:tcW w:w="2268"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3982fca5" w:id="1627"/>
          <w:p>
            <w:pPr>
              <w:spacing w:after="50" w:line="360" w:lineRule="auto" w:beforeLines="100"/>
              <w:ind w:left="0"/>
              <w:jc w:val="left"/>
            </w:pPr>
            <w:r>
              <w:rPr>
                <w:rFonts w:ascii="宋体" w:hAnsi="Times New Roman" w:eastAsia="宋体"/>
                <w:b w:val="false"/>
                <w:i w:val="false"/>
                <w:color w:val="000000"/>
                <w:sz w:val="22"/>
              </w:rPr>
              <w:t>0xF4</w:t>
            </w:r>
          </w:p>
          <w:bookmarkEnd w:id="1627"/>
        </w:tc>
        <w:tc>
          <w:tcPr>
            <w:tcW w:w="498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ad3ad0c46b2a29e3c2cdde7ab0cce6b4" w:id="1628"/>
          <w:p>
            <w:pPr>
              <w:spacing w:after="50" w:line="360" w:lineRule="auto" w:beforeLines="100"/>
              <w:ind w:left="0"/>
              <w:jc w:val="left"/>
            </w:pPr>
            <w:r>
              <w:rPr>
                <w:rFonts w:ascii="宋体" w:hAnsi="Times New Roman" w:eastAsia="宋体"/>
                <w:b w:val="false"/>
                <w:i w:val="false"/>
                <w:color w:val="000000"/>
                <w:sz w:val="22"/>
              </w:rPr>
              <w:t>PROTOCOL_PROP_TYPE_UINT16</w:t>
            </w:r>
          </w:p>
          <w:bookmarkEnd w:id="1628"/>
        </w:tc>
        <w:tc>
          <w:tcPr>
            <w:tcW w:w="6381"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ecd247fa" w:id="1629"/>
          <w:p>
            <w:pPr>
              <w:spacing w:after="50" w:line="360" w:lineRule="auto" w:beforeLines="100"/>
              <w:ind w:left="0"/>
              <w:jc w:val="left"/>
            </w:pPr>
            <w:r>
              <w:rPr>
                <w:rFonts w:ascii="宋体" w:hAnsi="Times New Roman" w:eastAsia="宋体"/>
                <w:b w:val="false"/>
                <w:i w:val="false"/>
                <w:color w:val="000000"/>
                <w:sz w:val="22"/>
              </w:rPr>
              <w:t>用于蓝牙mesh组播地址</w:t>
            </w:r>
          </w:p>
          <w:bookmarkEnd w:id="1629"/>
        </w:tc>
      </w:tr>
      <w:tr>
        <w:trPr>
          <w:trHeight w:val="495" w:hRule="atLeast"/>
        </w:trPr>
        <w:tc>
          <w:tcPr>
            <w:tcW w:w="2268"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cab62825" w:id="1630"/>
          <w:p>
            <w:pPr>
              <w:spacing w:after="50" w:line="360" w:lineRule="auto" w:beforeLines="100"/>
              <w:ind w:left="0"/>
              <w:jc w:val="left"/>
            </w:pPr>
            <w:r>
              <w:rPr>
                <w:rFonts w:ascii="宋体" w:hAnsi="Times New Roman" w:eastAsia="宋体"/>
                <w:b w:val="false"/>
                <w:i w:val="false"/>
                <w:color w:val="000000"/>
                <w:sz w:val="22"/>
              </w:rPr>
              <w:t>0xF5</w:t>
            </w:r>
          </w:p>
          <w:bookmarkEnd w:id="1630"/>
        </w:tc>
        <w:tc>
          <w:tcPr>
            <w:tcW w:w="498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0e299851" w:id="1631"/>
          <w:p>
            <w:pPr>
              <w:spacing w:after="50" w:line="360" w:lineRule="auto" w:beforeLines="100"/>
              <w:ind w:left="0"/>
              <w:jc w:val="left"/>
            </w:pPr>
            <w:r>
              <w:rPr>
                <w:rFonts w:ascii="宋体" w:hAnsi="Times New Roman" w:eastAsia="宋体"/>
                <w:b w:val="false"/>
                <w:i w:val="false"/>
                <w:color w:val="000000"/>
                <w:sz w:val="22"/>
              </w:rPr>
              <w:t>PROTOCOL_PROP_TYPE_STRING</w:t>
            </w:r>
          </w:p>
          <w:bookmarkEnd w:id="1631"/>
        </w:tc>
        <w:tc>
          <w:tcPr>
            <w:tcW w:w="6381"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9bcff2de" w:id="1632"/>
          <w:p>
            <w:pPr>
              <w:spacing w:after="50" w:line="360" w:lineRule="auto" w:beforeLines="100"/>
              <w:ind w:left="0"/>
              <w:jc w:val="left"/>
            </w:pPr>
            <w:r>
              <w:rPr>
                <w:rFonts w:ascii="宋体" w:hAnsi="Times New Roman" w:eastAsia="宋体"/>
                <w:b w:val="false"/>
                <w:i w:val="false"/>
                <w:color w:val="000000"/>
                <w:sz w:val="22"/>
              </w:rPr>
              <w:t>用于设置小米模组MHCWB4P-B的model_name</w:t>
            </w:r>
            <w:hyperlink r:id="rId18">
              <w:r>
                <w:rPr>
                  <w:rFonts w:ascii="宋体" w:hAnsi="Times New Roman" w:eastAsia="宋体"/>
                  <w:b w:val="false"/>
                  <w:i w:val="false"/>
                  <w:color w:val="0000ff"/>
                  <w:sz w:val="22"/>
                  <w:u w:val="single"/>
                </w:rPr>
                <w:t/>
              </w:r>
              <w:r>
                <w:rPr>
                  <w:rFonts w:ascii="宋体" w:hAnsi="Times New Roman" w:eastAsia="宋体"/>
                  <w:b w:val="false"/>
                  <w:i w:val="false"/>
                  <w:color w:val="0000ff"/>
                  <w:sz w:val="22"/>
                </w:rPr>
                <w:t>详见这里</w:t>
              </w:r>
            </w:hyperlink>
          </w:p>
          <w:bookmarkEnd w:id="1632"/>
        </w:tc>
      </w:tr>
      <w:tr>
        <w:trPr>
          <w:trHeight w:val="495" w:hRule="atLeast"/>
        </w:trPr>
        <w:tc>
          <w:tcPr>
            <w:tcW w:w="2268"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49059dd9" w:id="1633"/>
          <w:p>
            <w:pPr>
              <w:spacing w:after="50" w:line="360" w:lineRule="auto" w:beforeLines="100"/>
              <w:ind w:left="0"/>
              <w:jc w:val="left"/>
            </w:pPr>
            <w:r>
              <w:rPr>
                <w:rFonts w:ascii="宋体" w:hAnsi="Times New Roman" w:eastAsia="宋体"/>
                <w:b w:val="false"/>
                <w:i w:val="false"/>
                <w:color w:val="000000"/>
                <w:sz w:val="22"/>
              </w:rPr>
              <w:t>0xF6</w:t>
            </w:r>
          </w:p>
          <w:bookmarkEnd w:id="1633"/>
        </w:tc>
        <w:tc>
          <w:tcPr>
            <w:tcW w:w="498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2de09c2c" w:id="1634"/>
          <w:p>
            <w:pPr>
              <w:spacing w:after="50" w:line="360" w:lineRule="auto" w:beforeLines="100"/>
              <w:ind w:left="0"/>
              <w:jc w:val="left"/>
            </w:pPr>
            <w:r>
              <w:rPr>
                <w:rFonts w:ascii="宋体" w:hAnsi="Times New Roman" w:eastAsia="宋体"/>
                <w:b w:val="false"/>
                <w:i w:val="false"/>
                <w:color w:val="000000"/>
                <w:sz w:val="22"/>
              </w:rPr>
              <w:t>PROTOCOL_PROP_TYPE_STRING</w:t>
            </w:r>
          </w:p>
          <w:bookmarkEnd w:id="1634"/>
        </w:tc>
        <w:tc>
          <w:tcPr>
            <w:tcW w:w="6381"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96af3f72" w:id="1635"/>
          <w:p>
            <w:pPr>
              <w:spacing w:after="50" w:line="360" w:lineRule="auto" w:beforeLines="100"/>
              <w:ind w:left="0"/>
              <w:jc w:val="left"/>
            </w:pPr>
            <w:r>
              <w:rPr>
                <w:rFonts w:ascii="宋体" w:hAnsi="Times New Roman" w:eastAsia="宋体"/>
                <w:b w:val="false"/>
                <w:i w:val="false"/>
                <w:color w:val="000000"/>
                <w:sz w:val="22"/>
              </w:rPr>
              <w:t>用于设置蓝牙广播名</w:t>
            </w:r>
            <w:r>
              <w:rPr>
                <w:rFonts w:ascii="宋体" w:hAnsi="Times New Roman" w:eastAsia="宋体"/>
                <w:b w:val="false"/>
                <w:i w:val="false"/>
                <w:color w:val="000000"/>
                <w:sz w:val="22"/>
              </w:rPr>
              <w:t>，长度不超过20字节</w:t>
            </w:r>
          </w:p>
          <w:bookmarkEnd w:id="1635"/>
        </w:tc>
      </w:tr>
      <w:tr>
        <w:trPr>
          <w:trHeight w:val="495" w:hRule="atLeast"/>
        </w:trPr>
        <w:tc>
          <w:tcPr>
            <w:tcW w:w="2268"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6adccf9d04a958ef92ebe7b0ff0e95c7" w:id="1636"/>
          <w:p>
            <w:pPr>
              <w:spacing w:after="50" w:line="360" w:lineRule="auto" w:beforeLines="100"/>
              <w:ind w:left="0"/>
              <w:jc w:val="left"/>
            </w:pPr>
            <w:r>
              <w:rPr>
                <w:rFonts w:ascii="宋体" w:hAnsi="Times New Roman" w:eastAsia="宋体"/>
                <w:b w:val="false"/>
                <w:i w:val="false"/>
                <w:color w:val="000000"/>
                <w:sz w:val="22"/>
              </w:rPr>
              <w:t>0xF7</w:t>
            </w:r>
          </w:p>
          <w:bookmarkEnd w:id="1636"/>
        </w:tc>
        <w:tc>
          <w:tcPr>
            <w:tcW w:w="498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1f0104f4" w:id="1637"/>
          <w:p>
            <w:pPr>
              <w:spacing w:after="50" w:line="360" w:lineRule="auto" w:beforeLines="100"/>
              <w:ind w:left="0"/>
              <w:jc w:val="left"/>
            </w:pPr>
            <w:r>
              <w:rPr>
                <w:rFonts w:ascii="宋体" w:hAnsi="Times New Roman" w:eastAsia="宋体"/>
                <w:b w:val="false"/>
                <w:i w:val="false"/>
                <w:color w:val="000000"/>
                <w:sz w:val="22"/>
              </w:rPr>
              <w:t>PROTOCOL_PROP_TYPE_UINT32</w:t>
            </w:r>
          </w:p>
          <w:bookmarkEnd w:id="1637"/>
        </w:tc>
        <w:tc>
          <w:tcPr>
            <w:tcW w:w="6381"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99c12a73" w:id="1638"/>
          <w:p>
            <w:pPr>
              <w:spacing w:after="50" w:line="360" w:lineRule="auto" w:beforeLines="100"/>
              <w:ind w:left="0"/>
              <w:jc w:val="left"/>
            </w:pPr>
            <w:r>
              <w:rPr>
                <w:rFonts w:ascii="宋体" w:hAnsi="Times New Roman" w:eastAsia="宋体"/>
                <w:b w:val="false"/>
                <w:i w:val="false"/>
                <w:color w:val="000000"/>
                <w:sz w:val="22"/>
              </w:rPr>
              <w:t>用于设置模组pid</w:t>
            </w:r>
            <w:r>
              <w:rPr>
                <w:rFonts w:ascii="宋体" w:hAnsi="Times New Roman" w:eastAsia="宋体"/>
                <w:b w:val="false"/>
                <w:i w:val="false"/>
                <w:color w:val="000000"/>
                <w:sz w:val="22"/>
              </w:rPr>
              <w:t>，type_id为uint32_t 类型，</w:t>
            </w:r>
          </w:p>
          <w:bookmarkEnd w:id="1638"/>
        </w:tc>
      </w:tr>
      <w:tr>
        <w:trPr>
          <w:trHeight w:val="495" w:hRule="atLeast"/>
        </w:trPr>
        <w:tc>
          <w:tcPr>
            <w:tcW w:w="2268"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6c529e45" w:id="1639"/>
          <w:p>
            <w:pPr>
              <w:spacing w:after="50" w:line="360" w:lineRule="auto" w:beforeLines="100"/>
              <w:ind w:left="0"/>
              <w:jc w:val="left"/>
            </w:pPr>
            <w:r>
              <w:rPr>
                <w:rFonts w:ascii="宋体" w:hAnsi="Times New Roman" w:eastAsia="宋体"/>
                <w:b w:val="false"/>
                <w:i w:val="false"/>
                <w:color w:val="000000"/>
                <w:sz w:val="22"/>
              </w:rPr>
              <w:t>0xF8</w:t>
            </w:r>
          </w:p>
          <w:bookmarkEnd w:id="1639"/>
        </w:tc>
        <w:tc>
          <w:tcPr>
            <w:tcW w:w="498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ff1b2df6" w:id="1640"/>
          <w:p>
            <w:pPr>
              <w:spacing w:after="50" w:line="360" w:lineRule="auto" w:beforeLines="100"/>
              <w:ind w:left="0"/>
              <w:jc w:val="left"/>
            </w:pPr>
            <w:r>
              <w:rPr>
                <w:rFonts w:ascii="宋体" w:hAnsi="Times New Roman" w:eastAsia="宋体"/>
                <w:b w:val="false"/>
                <w:i w:val="false"/>
                <w:color w:val="000000"/>
                <w:sz w:val="22"/>
              </w:rPr>
              <w:t>PROTOCOL_PROP_TYPE_UINT8</w:t>
            </w:r>
          </w:p>
          <w:bookmarkEnd w:id="1640"/>
        </w:tc>
        <w:tc>
          <w:tcPr>
            <w:tcW w:w="6381"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2721cf12" w:id="1641"/>
          <w:p>
            <w:pPr>
              <w:spacing w:after="50" w:line="360" w:lineRule="auto" w:beforeLines="100"/>
              <w:ind w:left="0"/>
              <w:jc w:val="left"/>
            </w:pPr>
            <w:r>
              <w:rPr>
                <w:rFonts w:ascii="宋体" w:hAnsi="Times New Roman" w:eastAsia="宋体"/>
                <w:b w:val="false"/>
                <w:i w:val="false"/>
                <w:color w:val="000000"/>
                <w:sz w:val="22"/>
              </w:rPr>
              <w:t>用于设备蓝牙通信是否加密</w:t>
            </w:r>
          </w:p>
          <w:bookmarkEnd w:id="1641"/>
          <w:bookmarkStart w:name="784ceadc0fcd83240edda8e0c8e35a83" w:id="1642"/>
          <w:p>
            <w:pPr>
              <w:spacing w:after="50" w:line="360" w:lineRule="auto" w:beforeLines="100"/>
              <w:ind w:left="0"/>
              <w:jc w:val="left"/>
            </w:pPr>
            <w:r>
              <w:rPr>
                <w:rFonts w:ascii="宋体" w:hAnsi="Times New Roman" w:eastAsia="宋体"/>
                <w:b w:val="false"/>
                <w:i w:val="false"/>
                <w:color w:val="000000"/>
                <w:sz w:val="22"/>
              </w:rPr>
              <w:t>0x01-开启加密</w:t>
            </w:r>
          </w:p>
          <w:bookmarkEnd w:id="1642"/>
          <w:bookmarkStart w:name="6acfe330655771146f47fee30aeb7176" w:id="1643"/>
          <w:p>
            <w:pPr>
              <w:spacing w:after="50" w:line="360" w:lineRule="auto" w:beforeLines="100"/>
              <w:ind w:left="0"/>
              <w:jc w:val="left"/>
            </w:pPr>
            <w:r>
              <w:rPr>
                <w:rFonts w:ascii="宋体" w:hAnsi="Times New Roman" w:eastAsia="宋体"/>
                <w:b w:val="false"/>
                <w:i w:val="false"/>
                <w:color w:val="000000"/>
                <w:sz w:val="22"/>
              </w:rPr>
              <w:t>0x00-关闭加密</w:t>
            </w:r>
          </w:p>
          <w:bookmarkEnd w:id="1643"/>
        </w:tc>
      </w:tr>
      <w:tr>
        <w:trPr>
          <w:trHeight w:val="495" w:hRule="atLeast"/>
        </w:trPr>
        <w:tc>
          <w:tcPr>
            <w:tcW w:w="2268"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7437e499" w:id="1644"/>
          <w:p>
            <w:pPr>
              <w:spacing w:after="50" w:line="360" w:lineRule="auto" w:beforeLines="100"/>
              <w:ind w:left="0"/>
              <w:jc w:val="left"/>
            </w:pPr>
            <w:r>
              <w:rPr>
                <w:rFonts w:ascii="宋体" w:hAnsi="Times New Roman" w:eastAsia="宋体"/>
                <w:b w:val="false"/>
                <w:i w:val="false"/>
                <w:color w:val="000000"/>
                <w:sz w:val="22"/>
              </w:rPr>
              <w:t>0xF9</w:t>
            </w:r>
          </w:p>
          <w:bookmarkEnd w:id="1644"/>
        </w:tc>
        <w:tc>
          <w:tcPr>
            <w:tcW w:w="498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deb733de" w:id="1645"/>
          <w:p>
            <w:pPr>
              <w:spacing w:after="50" w:line="360" w:lineRule="auto" w:beforeLines="100"/>
              <w:ind w:left="0"/>
              <w:jc w:val="left"/>
            </w:pPr>
            <w:r>
              <w:rPr>
                <w:rFonts w:ascii="宋体" w:hAnsi="Times New Roman" w:eastAsia="宋体"/>
                <w:b w:val="false"/>
                <w:i w:val="false"/>
                <w:color w:val="000000"/>
                <w:sz w:val="22"/>
              </w:rPr>
              <w:t>PROTOCOL_PROP_TYPE_ARRAY</w:t>
            </w:r>
          </w:p>
          <w:bookmarkEnd w:id="1645"/>
        </w:tc>
        <w:tc>
          <w:tcPr>
            <w:tcW w:w="6381"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725b664e" w:id="1646"/>
          <w:p>
            <w:pPr>
              <w:spacing w:after="50" w:line="360" w:lineRule="auto" w:beforeLines="100"/>
              <w:ind w:left="0"/>
              <w:jc w:val="left"/>
            </w:pPr>
            <w:r>
              <w:rPr>
                <w:rFonts w:ascii="宋体" w:hAnsi="Times New Roman" w:eastAsia="宋体"/>
                <w:b w:val="false"/>
                <w:i w:val="false"/>
                <w:color w:val="000000"/>
                <w:sz w:val="22"/>
              </w:rPr>
              <w:t>用于oneNET id属性映射关系，</w:t>
            </w:r>
            <w:hyperlink r:id="rId19">
              <w:r>
                <w:rPr>
                  <w:rFonts w:ascii="宋体" w:hAnsi="Times New Roman" w:eastAsia="宋体"/>
                  <w:b w:val="false"/>
                  <w:i w:val="false"/>
                  <w:color w:val="0000ff"/>
                  <w:sz w:val="22"/>
                  <w:u w:val="single"/>
                </w:rPr>
                <w:t/>
              </w:r>
              <w:r>
                <w:rPr>
                  <w:rFonts w:ascii="宋体" w:hAnsi="Times New Roman" w:eastAsia="宋体"/>
                  <w:b w:val="false"/>
                  <w:i w:val="false"/>
                  <w:color w:val="0000ff"/>
                  <w:sz w:val="22"/>
                </w:rPr>
                <w:t>详见这里</w:t>
              </w:r>
            </w:hyperlink>
          </w:p>
          <w:bookmarkEnd w:id="1646"/>
        </w:tc>
      </w:tr>
      <w:tr>
        <w:trPr>
          <w:trHeight w:val="495" w:hRule="atLeast"/>
        </w:trPr>
        <w:tc>
          <w:tcPr>
            <w:tcW w:w="2268"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c855ff18" w:id="1647"/>
          <w:p>
            <w:pPr>
              <w:spacing w:after="50" w:line="360" w:lineRule="auto" w:beforeLines="100"/>
              <w:ind w:left="0"/>
              <w:jc w:val="left"/>
            </w:pPr>
            <w:r>
              <w:rPr>
                <w:rFonts w:ascii="宋体" w:hAnsi="Times New Roman" w:eastAsia="宋体"/>
                <w:b w:val="false"/>
                <w:i w:val="false"/>
                <w:color w:val="000000"/>
                <w:sz w:val="22"/>
              </w:rPr>
              <w:t>0xFA</w:t>
            </w:r>
          </w:p>
          <w:bookmarkEnd w:id="1647"/>
        </w:tc>
        <w:tc>
          <w:tcPr>
            <w:tcW w:w="4985"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19aa91ee" w:id="1648"/>
          <w:p>
            <w:pPr>
              <w:spacing w:after="50" w:line="360" w:lineRule="auto" w:beforeLines="100"/>
              <w:ind w:left="0"/>
              <w:jc w:val="left"/>
            </w:pPr>
            <w:r>
              <w:rPr>
                <w:rFonts w:ascii="宋体" w:hAnsi="Times New Roman" w:eastAsia="宋体"/>
                <w:b w:val="false"/>
                <w:i w:val="false"/>
                <w:color w:val="000000"/>
                <w:sz w:val="22"/>
              </w:rPr>
              <w:t>PROTOCOL_PROP_TYPE_STRING</w:t>
            </w:r>
          </w:p>
          <w:bookmarkEnd w:id="1648"/>
        </w:tc>
        <w:tc>
          <w:tcPr>
            <w:tcW w:w="6381"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937d26f4" w:id="1649"/>
          <w:p>
            <w:pPr>
              <w:spacing w:after="50" w:line="360" w:lineRule="auto" w:beforeLines="100"/>
              <w:ind w:left="0"/>
              <w:jc w:val="left"/>
            </w:pPr>
            <w:r>
              <w:rPr>
                <w:rFonts w:ascii="宋体" w:hAnsi="Times New Roman" w:eastAsia="宋体"/>
                <w:b w:val="false"/>
                <w:i w:val="false"/>
                <w:color w:val="000000"/>
                <w:sz w:val="22"/>
              </w:rPr>
              <w:t>用于设置模组pid, type_id为string类型，比如oneNET平台，腾讯连连平台，小匠平台</w:t>
            </w:r>
          </w:p>
          <w:bookmarkEnd w:id="1649"/>
        </w:tc>
      </w:tr>
      <w:tr>
        <w:trPr>
          <w:trHeight w:val="495" w:hRule="atLeast"/>
        </w:trPr>
        <w:tc>
          <w:tcPr>
            <w:tcW w:w="226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dccf297" w:id="1650"/>
          <w:p>
            <w:pPr>
              <w:spacing w:after="50" w:line="360" w:lineRule="auto" w:beforeLines="100"/>
              <w:ind w:left="0"/>
              <w:jc w:val="left"/>
            </w:pPr>
            <w:r>
              <w:rPr>
                <w:rFonts w:ascii="宋体" w:hAnsi="Times New Roman" w:eastAsia="宋体"/>
                <w:b w:val="false"/>
                <w:i w:val="false"/>
                <w:color w:val="000000"/>
                <w:sz w:val="22"/>
              </w:rPr>
              <w:t>0xFB</w:t>
            </w:r>
          </w:p>
          <w:bookmarkEnd w:id="1650"/>
        </w:tc>
        <w:tc>
          <w:tcPr>
            <w:tcW w:w="498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ce8522e" w:id="1651"/>
          <w:p>
            <w:pPr>
              <w:spacing w:after="50" w:line="360" w:lineRule="auto" w:beforeLines="100"/>
              <w:ind w:left="0"/>
              <w:jc w:val="left"/>
            </w:pPr>
            <w:r>
              <w:rPr>
                <w:rFonts w:ascii="宋体" w:hAnsi="Times New Roman" w:eastAsia="宋体"/>
                <w:b w:val="false"/>
                <w:i w:val="false"/>
                <w:color w:val="000000"/>
                <w:sz w:val="22"/>
              </w:rPr>
              <w:t>PROTOCOL_PROP_TYPE_STRING</w:t>
            </w:r>
          </w:p>
          <w:bookmarkEnd w:id="1651"/>
        </w:tc>
        <w:tc>
          <w:tcPr>
            <w:tcW w:w="638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1209751" w:id="1652"/>
          <w:p>
            <w:pPr>
              <w:spacing w:after="50" w:line="360" w:lineRule="auto" w:beforeLines="100"/>
              <w:ind w:left="0"/>
              <w:jc w:val="left"/>
            </w:pPr>
            <w:r>
              <w:rPr>
                <w:rFonts w:ascii="宋体" w:hAnsi="Times New Roman" w:eastAsia="宋体"/>
                <w:b w:val="false"/>
                <w:i w:val="false"/>
                <w:color w:val="000000"/>
                <w:sz w:val="22"/>
              </w:rPr>
              <w:t>用于设置模组product secret, type_id为string类型，比如腾讯连连平台，小匠平台</w:t>
            </w:r>
          </w:p>
          <w:bookmarkEnd w:id="1652"/>
        </w:tc>
      </w:tr>
      <w:tr>
        <w:trPr>
          <w:trHeight w:val="495" w:hRule="atLeast"/>
        </w:trPr>
        <w:tc>
          <w:tcPr>
            <w:tcW w:w="226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10c058c" w:id="1653"/>
          <w:p>
            <w:pPr>
              <w:spacing w:after="50" w:line="360" w:lineRule="auto" w:beforeLines="100"/>
              <w:ind w:left="0"/>
              <w:jc w:val="left"/>
            </w:pPr>
            <w:r>
              <w:rPr>
                <w:rFonts w:ascii="宋体" w:hAnsi="Times New Roman" w:eastAsia="宋体"/>
                <w:b w:val="false"/>
                <w:i w:val="false"/>
                <w:color w:val="000000"/>
                <w:sz w:val="22"/>
              </w:rPr>
              <w:t>0xFC</w:t>
            </w:r>
          </w:p>
          <w:bookmarkEnd w:id="1653"/>
        </w:tc>
        <w:tc>
          <w:tcPr>
            <w:tcW w:w="498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6012405" w:id="1654"/>
          <w:p>
            <w:pPr>
              <w:spacing w:after="50" w:line="360" w:lineRule="auto" w:beforeLines="100"/>
              <w:ind w:left="0"/>
              <w:jc w:val="left"/>
            </w:pPr>
            <w:r>
              <w:rPr>
                <w:rFonts w:ascii="宋体" w:hAnsi="Times New Roman" w:eastAsia="宋体"/>
                <w:b w:val="false"/>
                <w:i w:val="false"/>
                <w:color w:val="000000"/>
                <w:sz w:val="22"/>
              </w:rPr>
              <w:t>PROTOCOL_PROP_TYPE_STRING</w:t>
            </w:r>
          </w:p>
          <w:bookmarkEnd w:id="1654"/>
        </w:tc>
        <w:tc>
          <w:tcPr>
            <w:tcW w:w="638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1369711" w:id="1655"/>
          <w:p>
            <w:pPr>
              <w:spacing w:after="50" w:line="360" w:lineRule="auto" w:beforeLines="100"/>
              <w:ind w:left="0"/>
              <w:jc w:val="left"/>
            </w:pPr>
            <w:r>
              <w:rPr>
                <w:rFonts w:ascii="宋体" w:hAnsi="Times New Roman" w:eastAsia="宋体"/>
                <w:b w:val="false"/>
                <w:i w:val="false"/>
                <w:color w:val="000000"/>
                <w:sz w:val="22"/>
              </w:rPr>
              <w:t>用于脚本测定义下行消息id,type_id为string类型，比如腾讯连连平台</w:t>
            </w:r>
          </w:p>
          <w:bookmarkEnd w:id="1655"/>
        </w:tc>
      </w:tr>
      <w:tr>
        <w:trPr>
          <w:trHeight w:val="495" w:hRule="atLeast"/>
        </w:trPr>
        <w:tc>
          <w:tcPr>
            <w:tcW w:w="226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efde76c" w:id="1656"/>
          <w:p>
            <w:pPr>
              <w:spacing w:after="50" w:line="360" w:lineRule="auto" w:beforeLines="100"/>
              <w:ind w:left="0"/>
              <w:jc w:val="left"/>
            </w:pPr>
            <w:r>
              <w:rPr>
                <w:rFonts w:ascii="宋体" w:hAnsi="Times New Roman" w:eastAsia="宋体"/>
                <w:b w:val="false"/>
                <w:i w:val="false"/>
                <w:color w:val="000000"/>
                <w:sz w:val="22"/>
              </w:rPr>
              <w:t>0xFD</w:t>
            </w:r>
          </w:p>
          <w:bookmarkEnd w:id="1656"/>
        </w:tc>
        <w:tc>
          <w:tcPr>
            <w:tcW w:w="498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4417e6f" w:id="1657"/>
          <w:p>
            <w:pPr>
              <w:spacing w:after="50" w:line="360" w:lineRule="auto" w:beforeLines="100"/>
              <w:ind w:left="0"/>
              <w:jc w:val="left"/>
            </w:pPr>
            <w:r>
              <w:rPr>
                <w:rFonts w:ascii="宋体" w:hAnsi="Times New Roman" w:eastAsia="宋体"/>
                <w:b w:val="false"/>
                <w:i w:val="false"/>
                <w:color w:val="000000"/>
                <w:sz w:val="22"/>
              </w:rPr>
              <w:t>PROTOCOL_PROP_TYPE_UINT8</w:t>
            </w:r>
          </w:p>
          <w:bookmarkEnd w:id="1657"/>
        </w:tc>
        <w:tc>
          <w:tcPr>
            <w:tcW w:w="638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6241540" w:id="1658"/>
          <w:p>
            <w:pPr>
              <w:spacing w:after="50" w:line="360" w:lineRule="auto" w:beforeLines="100"/>
              <w:ind w:left="0"/>
              <w:jc w:val="left"/>
            </w:pPr>
            <w:r>
              <w:rPr>
                <w:rFonts w:ascii="宋体" w:hAnsi="Times New Roman" w:eastAsia="宋体"/>
                <w:b w:val="false"/>
                <w:i w:val="false"/>
                <w:color w:val="000000"/>
                <w:sz w:val="22"/>
              </w:rPr>
              <w:t>用于确定模组是否工作在低功耗模式场景</w:t>
            </w:r>
          </w:p>
          <w:bookmarkEnd w:id="1658"/>
          <w:bookmarkStart w:name="u6f133856" w:id="1659"/>
          <w:p>
            <w:pPr>
              <w:spacing w:after="50" w:line="360" w:lineRule="auto" w:beforeLines="100"/>
              <w:ind w:left="0"/>
              <w:jc w:val="left"/>
            </w:pPr>
            <w:r>
              <w:rPr>
                <w:rFonts w:ascii="宋体" w:hAnsi="Times New Roman" w:eastAsia="宋体"/>
                <w:b w:val="false"/>
                <w:i w:val="false"/>
                <w:color w:val="000000"/>
                <w:sz w:val="22"/>
              </w:rPr>
              <w:t>0x01-</w:t>
            </w:r>
          </w:p>
          <w:bookmarkEnd w:id="1659"/>
        </w:tc>
      </w:tr>
      <w:tr>
        <w:trPr>
          <w:trHeight w:val="495" w:hRule="atLeast"/>
        </w:trPr>
        <w:tc>
          <w:tcPr>
            <w:tcW w:w="226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dbee070" w:id="1660"/>
          <w:p>
            <w:pPr>
              <w:spacing w:after="50" w:line="360" w:lineRule="auto" w:beforeLines="100"/>
              <w:ind w:left="0"/>
              <w:jc w:val="left"/>
            </w:pPr>
            <w:r>
              <w:rPr>
                <w:rFonts w:ascii="宋体" w:hAnsi="Times New Roman" w:eastAsia="宋体"/>
                <w:b w:val="false"/>
                <w:i w:val="false"/>
                <w:color w:val="000000"/>
                <w:sz w:val="22"/>
              </w:rPr>
              <w:t>0xFE</w:t>
            </w:r>
          </w:p>
          <w:bookmarkEnd w:id="1660"/>
        </w:tc>
        <w:tc>
          <w:tcPr>
            <w:tcW w:w="498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36a56bf" w:id="1661"/>
          <w:p>
            <w:pPr>
              <w:spacing w:after="50" w:line="360" w:lineRule="auto" w:beforeLines="100"/>
              <w:ind w:left="0"/>
              <w:jc w:val="left"/>
            </w:pPr>
            <w:r>
              <w:rPr>
                <w:rFonts w:ascii="宋体" w:hAnsi="Times New Roman" w:eastAsia="宋体"/>
                <w:b w:val="false"/>
                <w:i w:val="false"/>
                <w:color w:val="000000"/>
                <w:sz w:val="22"/>
              </w:rPr>
              <w:t>PROTOCOL_PROP_TYPE_ARRAY</w:t>
            </w:r>
          </w:p>
          <w:bookmarkEnd w:id="1661"/>
        </w:tc>
        <w:tc>
          <w:tcPr>
            <w:tcW w:w="638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3f3be98" w:id="1662"/>
          <w:p>
            <w:pPr>
              <w:spacing w:after="50" w:line="360" w:lineRule="auto" w:beforeLines="100"/>
              <w:ind w:left="0"/>
              <w:jc w:val="left"/>
            </w:pPr>
            <w:r>
              <w:rPr>
                <w:rFonts w:ascii="宋体" w:hAnsi="Times New Roman" w:eastAsia="宋体"/>
                <w:b w:val="false"/>
                <w:i w:val="false"/>
                <w:color w:val="000000"/>
                <w:sz w:val="22"/>
              </w:rPr>
              <w:t>用于米家publish list映射关系</w:t>
            </w:r>
          </w:p>
          <w:bookmarkEnd w:id="1662"/>
        </w:tc>
      </w:tr>
      <w:tr>
        <w:trPr>
          <w:trHeight w:val="495" w:hRule="atLeast"/>
        </w:trPr>
        <w:tc>
          <w:tcPr>
            <w:tcW w:w="226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199c0c9" w:id="1663"/>
          <w:p>
            <w:pPr>
              <w:spacing w:after="50" w:line="360" w:lineRule="auto" w:beforeLines="100"/>
              <w:ind w:left="0"/>
              <w:jc w:val="left"/>
            </w:pPr>
            <w:r>
              <w:rPr>
                <w:rFonts w:ascii="宋体" w:hAnsi="Times New Roman" w:eastAsia="宋体"/>
                <w:b w:val="false"/>
                <w:i w:val="false"/>
                <w:color w:val="000000"/>
                <w:sz w:val="22"/>
              </w:rPr>
              <w:t>0xFF</w:t>
            </w:r>
          </w:p>
          <w:bookmarkEnd w:id="1663"/>
        </w:tc>
        <w:tc>
          <w:tcPr>
            <w:tcW w:w="498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81edb9e" w:id="1664"/>
          <w:p>
            <w:pPr>
              <w:spacing w:after="50" w:line="360" w:lineRule="auto" w:beforeLines="100"/>
              <w:ind w:left="0"/>
              <w:jc w:val="left"/>
            </w:pPr>
            <w:r>
              <w:rPr>
                <w:rFonts w:ascii="宋体" w:hAnsi="Times New Roman" w:eastAsia="宋体"/>
                <w:b w:val="false"/>
                <w:i w:val="false"/>
                <w:color w:val="000000"/>
                <w:sz w:val="22"/>
              </w:rPr>
              <w:t>PROTOCOL_PROP_TYPE_ARRAY</w:t>
            </w:r>
          </w:p>
          <w:bookmarkEnd w:id="1664"/>
        </w:tc>
        <w:tc>
          <w:tcPr>
            <w:tcW w:w="638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8cbd6d4" w:id="1665"/>
          <w:p>
            <w:pPr>
              <w:spacing w:after="50" w:line="360" w:lineRule="auto" w:beforeLines="100"/>
              <w:ind w:left="0"/>
              <w:jc w:val="left"/>
            </w:pPr>
            <w:r>
              <w:rPr>
                <w:rFonts w:ascii="宋体" w:hAnsi="Times New Roman" w:eastAsia="宋体"/>
                <w:b w:val="false"/>
                <w:i w:val="false"/>
                <w:color w:val="000000"/>
                <w:sz w:val="22"/>
              </w:rPr>
              <w:t>用于百度id属性映射关系，</w:t>
            </w:r>
            <w:hyperlink r:id="rId20">
              <w:r>
                <w:rPr>
                  <w:rFonts w:ascii="宋体" w:hAnsi="Times New Roman" w:eastAsia="宋体"/>
                  <w:b w:val="false"/>
                  <w:i w:val="false"/>
                  <w:color w:val="0000ff"/>
                  <w:sz w:val="22"/>
                  <w:u w:val="single"/>
                </w:rPr>
                <w:t/>
              </w:r>
              <w:r>
                <w:rPr>
                  <w:rFonts w:ascii="宋体" w:hAnsi="Times New Roman" w:eastAsia="宋体"/>
                  <w:b w:val="false"/>
                  <w:i w:val="false"/>
                  <w:color w:val="0000ff"/>
                  <w:sz w:val="22"/>
                </w:rPr>
                <w:t>详见这里</w:t>
              </w:r>
            </w:hyperlink>
          </w:p>
          <w:bookmarkEnd w:id="1665"/>
        </w:tc>
      </w:tr>
    </w:tbl>
    <w:bookmarkEnd w:id="1608"/>
    <w:bookmarkStart w:name="StVJ5" w:id="1666"/>
    <w:p>
      <w:pPr>
        <w:pStyle w:val="Heading1"/>
        <w:spacing w:after="50" w:line="360" w:lineRule="auto" w:beforeLines="100"/>
        <w:ind w:left="0"/>
        <w:jc w:val="left"/>
      </w:pPr>
      <w:r>
        <w:rPr>
          <w:rFonts w:ascii="宋体" w:hAnsi="Times New Roman" w:eastAsia="宋体"/>
        </w:rPr>
        <w:t>附录4 服务列表</w:t>
      </w:r>
    </w:p>
    <w:bookmarkEnd w:id="1666"/>
    <w:bookmarkStart w:name="KHg6E" w:id="1667"/>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374"/>
        <w:gridCol w:w="5453"/>
        <w:gridCol w:w="5807"/>
      </w:tblGrid>
      <w:tr>
        <w:trPr>
          <w:trHeight w:val="495" w:hRule="atLeast"/>
        </w:trPr>
        <w:tc>
          <w:tcPr>
            <w:tcW w:w="237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7cbeacf" w:id="1668"/>
          <w:p>
            <w:pPr>
              <w:spacing w:after="50" w:line="360" w:lineRule="auto" w:beforeLines="100"/>
              <w:ind w:left="0"/>
              <w:jc w:val="left"/>
            </w:pPr>
            <w:r>
              <w:rPr>
                <w:rFonts w:ascii="宋体" w:hAnsi="Times New Roman" w:eastAsia="宋体"/>
                <w:b w:val="false"/>
                <w:i w:val="false"/>
                <w:color w:val="000000"/>
                <w:sz w:val="22"/>
              </w:rPr>
              <w:t>服务attrid</w:t>
            </w:r>
          </w:p>
          <w:bookmarkEnd w:id="1668"/>
        </w:tc>
        <w:tc>
          <w:tcPr>
            <w:tcW w:w="545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5ca56cc" w:id="1669"/>
          <w:p>
            <w:pPr>
              <w:spacing w:after="50" w:line="360" w:lineRule="auto" w:beforeLines="100"/>
              <w:ind w:left="0"/>
              <w:jc w:val="left"/>
            </w:pPr>
            <w:r>
              <w:rPr>
                <w:rFonts w:ascii="宋体" w:hAnsi="Times New Roman" w:eastAsia="宋体"/>
                <w:b w:val="false"/>
                <w:i w:val="false"/>
                <w:color w:val="000000"/>
                <w:sz w:val="22"/>
              </w:rPr>
              <w:t>typeid</w:t>
            </w:r>
          </w:p>
          <w:bookmarkEnd w:id="1669"/>
        </w:tc>
        <w:tc>
          <w:tcPr>
            <w:tcW w:w="580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f812b99" w:id="1670"/>
          <w:p>
            <w:pPr>
              <w:spacing w:after="50" w:line="360" w:lineRule="auto" w:beforeLines="100"/>
              <w:ind w:left="0"/>
              <w:jc w:val="left"/>
            </w:pPr>
            <w:r>
              <w:rPr>
                <w:rFonts w:ascii="宋体" w:hAnsi="Times New Roman" w:eastAsia="宋体"/>
                <w:b w:val="false"/>
                <w:i w:val="false"/>
                <w:color w:val="000000"/>
                <w:sz w:val="22"/>
              </w:rPr>
              <w:t>说明</w:t>
            </w:r>
          </w:p>
          <w:bookmarkEnd w:id="1670"/>
        </w:tc>
      </w:tr>
      <w:tr>
        <w:trPr>
          <w:trHeight w:val="495" w:hRule="atLeast"/>
        </w:trPr>
        <w:tc>
          <w:tcPr>
            <w:tcW w:w="237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8b7772f" w:id="1671"/>
          <w:p>
            <w:pPr>
              <w:spacing w:after="50" w:line="360" w:lineRule="auto" w:beforeLines="100"/>
              <w:ind w:left="0"/>
              <w:jc w:val="left"/>
            </w:pPr>
            <w:r>
              <w:rPr>
                <w:rFonts w:ascii="宋体" w:hAnsi="Times New Roman" w:eastAsia="宋体"/>
                <w:b w:val="false"/>
                <w:i w:val="false"/>
                <w:color w:val="000000"/>
                <w:sz w:val="22"/>
              </w:rPr>
              <w:t>0xD1</w:t>
            </w:r>
          </w:p>
          <w:bookmarkEnd w:id="1671"/>
        </w:tc>
        <w:tc>
          <w:tcPr>
            <w:tcW w:w="545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6096df5" w:id="1672"/>
          <w:p>
            <w:pPr>
              <w:spacing w:after="50" w:line="360" w:lineRule="auto" w:beforeLines="100"/>
              <w:ind w:left="0"/>
              <w:jc w:val="left"/>
            </w:pPr>
            <w:r>
              <w:rPr>
                <w:rFonts w:ascii="宋体" w:hAnsi="Times New Roman" w:eastAsia="宋体"/>
                <w:b w:val="false"/>
                <w:i w:val="false"/>
                <w:color w:val="000000"/>
                <w:sz w:val="22"/>
              </w:rPr>
              <w:t>PROTOCOL_PROP_TYPE_UINT8</w:t>
            </w:r>
          </w:p>
          <w:bookmarkEnd w:id="1672"/>
        </w:tc>
        <w:tc>
          <w:tcPr>
            <w:tcW w:w="580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5c3536b" w:id="1673"/>
          <w:p>
            <w:pPr>
              <w:spacing w:after="50" w:line="360" w:lineRule="auto" w:beforeLines="100"/>
              <w:ind w:left="0"/>
              <w:jc w:val="left"/>
            </w:pPr>
            <w:r>
              <w:rPr>
                <w:rFonts w:ascii="宋体" w:hAnsi="Times New Roman" w:eastAsia="宋体"/>
                <w:b w:val="false"/>
                <w:i w:val="false"/>
                <w:color w:val="000000"/>
                <w:sz w:val="22"/>
              </w:rPr>
              <w:t>0x00-关闭低功耗</w:t>
            </w:r>
          </w:p>
          <w:bookmarkEnd w:id="1673"/>
          <w:bookmarkStart w:name="u899118c0" w:id="1674"/>
          <w:p>
            <w:pPr>
              <w:spacing w:after="50" w:line="360" w:lineRule="auto" w:beforeLines="100"/>
              <w:ind w:left="0"/>
              <w:jc w:val="left"/>
            </w:pPr>
            <w:r>
              <w:rPr>
                <w:rFonts w:ascii="宋体" w:hAnsi="Times New Roman" w:eastAsia="宋体"/>
                <w:b w:val="false"/>
                <w:i w:val="false"/>
                <w:color w:val="000000"/>
                <w:sz w:val="22"/>
              </w:rPr>
              <w:t>0x01-开启一级低功耗（打开Mesh扫描，打开蓝牙广播）</w:t>
            </w:r>
          </w:p>
          <w:bookmarkEnd w:id="1674"/>
          <w:bookmarkStart w:name="u1408a362" w:id="1675"/>
          <w:p>
            <w:pPr>
              <w:spacing w:after="50" w:line="360" w:lineRule="auto" w:beforeLines="100"/>
              <w:ind w:left="0"/>
              <w:jc w:val="left"/>
            </w:pPr>
            <w:r>
              <w:rPr>
                <w:rFonts w:ascii="宋体" w:hAnsi="Times New Roman" w:eastAsia="宋体"/>
                <w:b w:val="false"/>
                <w:i w:val="false"/>
                <w:color w:val="000000"/>
                <w:sz w:val="22"/>
              </w:rPr>
              <w:t>0x02-开启二级低功耗（关闭Mesh扫描，打开蓝牙广播）</w:t>
            </w:r>
          </w:p>
          <w:bookmarkEnd w:id="1675"/>
          <w:bookmarkStart w:name="u3b9686ef" w:id="1676"/>
          <w:p>
            <w:pPr>
              <w:spacing w:after="50" w:line="360" w:lineRule="auto" w:beforeLines="100"/>
              <w:ind w:left="0"/>
              <w:jc w:val="left"/>
            </w:pPr>
            <w:r>
              <w:rPr>
                <w:rFonts w:ascii="宋体" w:hAnsi="Times New Roman" w:eastAsia="宋体"/>
                <w:b w:val="false"/>
                <w:i w:val="false"/>
                <w:color w:val="000000"/>
                <w:sz w:val="22"/>
              </w:rPr>
              <w:t>0x03-开启三级低功耗（关闭Mesh扫描，关闭蓝牙广播）</w:t>
            </w:r>
          </w:p>
          <w:bookmarkEnd w:id="1676"/>
          <w:bookmarkStart w:name="u5589de7c" w:id="1677"/>
          <w:p>
            <w:pPr>
              <w:spacing w:after="50" w:line="360" w:lineRule="auto" w:beforeLines="100"/>
              <w:ind w:left="0"/>
              <w:jc w:val="left"/>
            </w:pPr>
            <w:r>
              <w:rPr>
                <w:rFonts w:ascii="宋体" w:hAnsi="Times New Roman" w:eastAsia="宋体"/>
                <w:b w:val="false"/>
                <w:i w:val="false"/>
                <w:color w:val="000000"/>
                <w:sz w:val="22"/>
              </w:rPr>
              <w:t xml:space="preserve">0x04-关闭 Wi-Fi </w:t>
            </w:r>
          </w:p>
          <w:bookmarkEnd w:id="1677"/>
        </w:tc>
      </w:tr>
      <w:tr>
        <w:trPr>
          <w:trHeight w:val="495" w:hRule="atLeast"/>
        </w:trPr>
        <w:tc>
          <w:tcPr>
            <w:tcW w:w="237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27ad595" w:id="1678"/>
          <w:p>
            <w:pPr>
              <w:spacing w:after="50" w:line="360" w:lineRule="auto" w:beforeLines="100"/>
              <w:ind w:left="0"/>
              <w:jc w:val="left"/>
            </w:pPr>
            <w:r>
              <w:rPr>
                <w:rFonts w:ascii="宋体" w:hAnsi="Times New Roman" w:eastAsia="宋体"/>
                <w:b w:val="false"/>
                <w:i w:val="false"/>
                <w:color w:val="000000"/>
                <w:sz w:val="22"/>
              </w:rPr>
              <w:t>0xD2</w:t>
            </w:r>
          </w:p>
          <w:bookmarkEnd w:id="1678"/>
        </w:tc>
        <w:tc>
          <w:tcPr>
            <w:tcW w:w="545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b75e058" w:id="1679"/>
          <w:p>
            <w:pPr>
              <w:spacing w:after="50" w:line="360" w:lineRule="auto" w:beforeLines="100"/>
              <w:ind w:left="0"/>
              <w:jc w:val="left"/>
            </w:pPr>
            <w:r>
              <w:rPr>
                <w:rFonts w:ascii="宋体" w:hAnsi="Times New Roman" w:eastAsia="宋体"/>
                <w:b w:val="false"/>
                <w:i w:val="false"/>
                <w:color w:val="000000"/>
                <w:sz w:val="22"/>
              </w:rPr>
              <w:t>PROTOCOL_PROP_TYPE_UINT8</w:t>
            </w:r>
          </w:p>
          <w:bookmarkEnd w:id="1679"/>
        </w:tc>
        <w:tc>
          <w:tcPr>
            <w:tcW w:w="580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f716203" w:id="1680"/>
          <w:p>
            <w:pPr>
              <w:spacing w:after="50" w:line="360" w:lineRule="auto" w:beforeLines="100"/>
              <w:ind w:left="0"/>
              <w:jc w:val="left"/>
            </w:pPr>
            <w:r>
              <w:rPr>
                <w:rFonts w:ascii="宋体" w:hAnsi="Times New Roman" w:eastAsia="宋体"/>
                <w:b w:val="false"/>
                <w:i w:val="false"/>
                <w:color w:val="000000"/>
                <w:sz w:val="22"/>
              </w:rPr>
              <w:t>0x00-表示立即重启模组</w:t>
            </w:r>
          </w:p>
          <w:bookmarkEnd w:id="1680"/>
          <w:bookmarkStart w:name="uf1c41b58" w:id="1681"/>
          <w:p>
            <w:pPr>
              <w:spacing w:after="50" w:line="360" w:lineRule="auto" w:beforeLines="100"/>
              <w:ind w:left="0"/>
              <w:jc w:val="left"/>
            </w:pPr>
            <w:r>
              <w:rPr>
                <w:rFonts w:ascii="宋体" w:hAnsi="Times New Roman" w:eastAsia="宋体"/>
                <w:b w:val="false"/>
                <w:i w:val="false"/>
                <w:color w:val="000000"/>
                <w:sz w:val="22"/>
              </w:rPr>
              <w:t>非零表示延迟一定时间后重启，单位为秒</w:t>
            </w:r>
          </w:p>
          <w:bookmarkEnd w:id="1681"/>
          <w:bookmarkStart w:name="ucf68af1d" w:id="1682"/>
          <w:p>
            <w:pPr>
              <w:spacing w:after="50" w:line="360" w:lineRule="auto" w:beforeLines="100"/>
              <w:ind w:left="0"/>
              <w:jc w:val="left"/>
            </w:pPr>
            <w:r>
              <w:rPr>
                <w:rFonts w:ascii="宋体" w:hAnsi="Times New Roman" w:eastAsia="宋体"/>
                <w:b w:val="false"/>
                <w:i w:val="false"/>
                <w:color w:val="000000"/>
                <w:sz w:val="22"/>
              </w:rPr>
              <w:t>例：0x03-表示3秒后重启</w:t>
            </w:r>
          </w:p>
          <w:bookmarkEnd w:id="1682"/>
        </w:tc>
      </w:tr>
      <w:tr>
        <w:trPr>
          <w:trHeight w:val="495" w:hRule="atLeast"/>
        </w:trPr>
        <w:tc>
          <w:tcPr>
            <w:tcW w:w="237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407e589" w:id="1683"/>
          <w:p>
            <w:pPr>
              <w:spacing w:after="50" w:line="360" w:lineRule="auto" w:beforeLines="100"/>
              <w:ind w:left="0"/>
              <w:jc w:val="left"/>
            </w:pPr>
            <w:r>
              <w:rPr>
                <w:rFonts w:ascii="宋体" w:hAnsi="Times New Roman" w:eastAsia="宋体"/>
                <w:b w:val="false"/>
                <w:i w:val="false"/>
                <w:color w:val="000000"/>
                <w:sz w:val="22"/>
              </w:rPr>
              <w:t>0xD3</w:t>
            </w:r>
          </w:p>
          <w:bookmarkEnd w:id="1683"/>
        </w:tc>
        <w:tc>
          <w:tcPr>
            <w:tcW w:w="545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751971d" w:id="1684"/>
          <w:p>
            <w:pPr>
              <w:spacing w:after="50" w:line="360" w:lineRule="auto" w:beforeLines="100"/>
              <w:ind w:left="0"/>
              <w:jc w:val="left"/>
            </w:pPr>
            <w:r>
              <w:rPr>
                <w:rFonts w:ascii="宋体" w:hAnsi="Times New Roman" w:eastAsia="宋体"/>
                <w:b w:val="false"/>
                <w:i w:val="false"/>
                <w:color w:val="000000"/>
                <w:sz w:val="22"/>
              </w:rPr>
              <w:t>PROTOCOL_PROP_TYPE_UINT8</w:t>
            </w:r>
          </w:p>
          <w:bookmarkEnd w:id="1684"/>
        </w:tc>
        <w:tc>
          <w:tcPr>
            <w:tcW w:w="580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b3c87fb" w:id="1685"/>
          <w:p>
            <w:pPr>
              <w:spacing w:after="50" w:line="360" w:lineRule="auto" w:beforeLines="100"/>
              <w:ind w:left="0"/>
              <w:jc w:val="left"/>
            </w:pPr>
            <w:r>
              <w:rPr>
                <w:rFonts w:ascii="宋体" w:hAnsi="Times New Roman" w:eastAsia="宋体"/>
                <w:b w:val="false"/>
                <w:i w:val="false"/>
                <w:color w:val="000000"/>
                <w:sz w:val="22"/>
              </w:rPr>
              <w:t>0x00-表示关闭MCU OTA服务</w:t>
            </w:r>
          </w:p>
          <w:bookmarkEnd w:id="1685"/>
          <w:bookmarkStart w:name="u5cceefa9" w:id="1686"/>
          <w:p>
            <w:pPr>
              <w:spacing w:after="50" w:line="360" w:lineRule="auto" w:beforeLines="100"/>
              <w:ind w:left="0"/>
              <w:jc w:val="left"/>
            </w:pPr>
            <w:r>
              <w:rPr>
                <w:rFonts w:ascii="宋体" w:hAnsi="Times New Roman" w:eastAsia="宋体"/>
                <w:b w:val="false"/>
                <w:i w:val="false"/>
                <w:color w:val="000000"/>
                <w:sz w:val="22"/>
              </w:rPr>
              <w:t>0x01-表示开启MCU OTA服务</w:t>
            </w:r>
          </w:p>
          <w:bookmarkEnd w:id="1686"/>
        </w:tc>
      </w:tr>
      <w:tr>
        <w:trPr>
          <w:trHeight w:val="495" w:hRule="atLeast"/>
        </w:trPr>
        <w:tc>
          <w:tcPr>
            <w:tcW w:w="237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e1e86ab" w:id="1687"/>
          <w:p>
            <w:pPr>
              <w:spacing w:after="50" w:line="360" w:lineRule="auto" w:beforeLines="100"/>
              <w:ind w:left="0"/>
              <w:jc w:val="left"/>
            </w:pPr>
            <w:r>
              <w:rPr>
                <w:rFonts w:ascii="宋体" w:hAnsi="Times New Roman" w:eastAsia="宋体"/>
                <w:b w:val="false"/>
                <w:i w:val="false"/>
                <w:color w:val="000000"/>
                <w:sz w:val="22"/>
              </w:rPr>
              <w:t>0xD4</w:t>
            </w:r>
          </w:p>
          <w:bookmarkEnd w:id="1687"/>
        </w:tc>
        <w:tc>
          <w:tcPr>
            <w:tcW w:w="545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cc9779c" w:id="1688"/>
          <w:p>
            <w:pPr>
              <w:spacing w:after="50" w:line="360" w:lineRule="auto" w:beforeLines="100"/>
              <w:ind w:left="0"/>
              <w:jc w:val="left"/>
            </w:pPr>
            <w:r>
              <w:rPr>
                <w:rFonts w:ascii="宋体" w:hAnsi="Times New Roman" w:eastAsia="宋体"/>
                <w:b w:val="false"/>
                <w:i w:val="false"/>
                <w:color w:val="000000"/>
                <w:sz w:val="22"/>
              </w:rPr>
              <w:t>PROTOCOL_PROP_TYPE_UINT8</w:t>
            </w:r>
          </w:p>
          <w:bookmarkEnd w:id="1688"/>
        </w:tc>
        <w:tc>
          <w:tcPr>
            <w:tcW w:w="580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dc34ace" w:id="1689"/>
          <w:p>
            <w:pPr>
              <w:spacing w:after="50" w:line="360" w:lineRule="auto" w:beforeLines="100"/>
              <w:ind w:left="0"/>
              <w:jc w:val="left"/>
            </w:pPr>
            <w:r>
              <w:rPr>
                <w:rFonts w:ascii="宋体" w:hAnsi="Times New Roman" w:eastAsia="宋体"/>
                <w:b w:val="false"/>
                <w:i w:val="false"/>
                <w:color w:val="000000"/>
                <w:sz w:val="22"/>
              </w:rPr>
              <w:t>0x00-表示关闭远程控制开关</w:t>
            </w:r>
          </w:p>
          <w:bookmarkEnd w:id="1689"/>
          <w:bookmarkStart w:name="ue30252af" w:id="1690"/>
          <w:p>
            <w:pPr>
              <w:spacing w:after="50" w:line="360" w:lineRule="auto" w:beforeLines="100"/>
              <w:ind w:left="0"/>
              <w:jc w:val="left"/>
            </w:pPr>
            <w:r>
              <w:rPr>
                <w:rFonts w:ascii="宋体" w:hAnsi="Times New Roman" w:eastAsia="宋体"/>
                <w:b w:val="false"/>
                <w:i w:val="false"/>
                <w:color w:val="000000"/>
                <w:sz w:val="22"/>
              </w:rPr>
              <w:t>0x01-表示开启远程控制开关</w:t>
            </w:r>
          </w:p>
          <w:bookmarkEnd w:id="1690"/>
        </w:tc>
      </w:tr>
    </w:tbl>
    <w:bookmarkEnd w:id="1667"/>
    <w:bookmarkStart w:name="110c34ac3857626c7a6a31060e9bba2c" w:id="1691"/>
    <w:p>
      <w:pPr>
        <w:pStyle w:val="Heading1"/>
        <w:spacing w:after="50" w:line="360" w:lineRule="auto" w:beforeLines="100"/>
        <w:ind w:left="0"/>
        <w:jc w:val="left"/>
      </w:pPr>
      <w:r>
        <w:rPr>
          <w:rFonts w:ascii="宋体" w:hAnsi="Times New Roman" w:eastAsia="宋体"/>
        </w:rPr>
        <w:t>附录5</w:t>
      </w:r>
    </w:p>
    <w:bookmarkEnd w:id="1691"/>
    <w:bookmarkStart w:name="1aceeeca75c51853c612939287536438" w:id="1692"/>
    <w:p>
      <w:pPr>
        <w:spacing w:after="50" w:line="360" w:lineRule="auto" w:beforeLines="100"/>
        <w:ind w:left="0"/>
        <w:jc w:val="left"/>
      </w:pPr>
      <w:r>
        <w:rPr>
          <w:rFonts w:ascii="宋体" w:hAnsi="Times New Roman" w:eastAsia="宋体"/>
          <w:b w:val="false"/>
          <w:i w:val="false"/>
          <w:color w:val="000000"/>
          <w:sz w:val="22"/>
        </w:rPr>
        <w:t>说明：命令SetMode/GetMode，用于底控mcu和模组进行配置信息设置或者获取</w:t>
      </w:r>
    </w:p>
    <w:bookmarkEnd w:id="1692"/>
    <w:bookmarkStart w:name="OMrre" w:id="1693"/>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1282"/>
        <w:gridCol w:w="5462"/>
        <w:gridCol w:w="4691"/>
        <w:gridCol w:w="2199"/>
      </w:tblGrid>
      <w:tr>
        <w:trPr>
          <w:trHeight w:val="495" w:hRule="atLeast"/>
        </w:trPr>
        <w:tc>
          <w:tcPr>
            <w:tcW w:w="128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8c1bdc77f5f410f67382750896ef6c7c" w:id="1694"/>
          <w:p>
            <w:pPr>
              <w:spacing w:after="50" w:line="360" w:lineRule="auto" w:beforeLines="100"/>
              <w:ind w:left="0"/>
              <w:jc w:val="left"/>
            </w:pPr>
            <w:r>
              <w:rPr>
                <w:rFonts w:ascii="宋体" w:hAnsi="Times New Roman" w:eastAsia="宋体"/>
                <w:b w:val="false"/>
                <w:i w:val="false"/>
                <w:color w:val="000000"/>
                <w:sz w:val="22"/>
              </w:rPr>
              <w:t>attrid</w:t>
            </w:r>
          </w:p>
          <w:bookmarkEnd w:id="1694"/>
        </w:tc>
        <w:tc>
          <w:tcPr>
            <w:tcW w:w="546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162585a672fc89338a9b43f00165f9b6" w:id="1695"/>
          <w:p>
            <w:pPr>
              <w:spacing w:after="50" w:line="360" w:lineRule="auto" w:beforeLines="100"/>
              <w:ind w:left="0"/>
              <w:jc w:val="left"/>
            </w:pPr>
            <w:r>
              <w:rPr>
                <w:rFonts w:ascii="宋体" w:hAnsi="Times New Roman" w:eastAsia="宋体"/>
                <w:b w:val="false"/>
                <w:i w:val="false"/>
                <w:color w:val="000000"/>
                <w:sz w:val="22"/>
              </w:rPr>
              <w:t>typeid</w:t>
            </w:r>
          </w:p>
          <w:bookmarkEnd w:id="1695"/>
        </w:tc>
        <w:tc>
          <w:tcPr>
            <w:tcW w:w="469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037994151410461ed52b632ed245bab5" w:id="1696"/>
          <w:p>
            <w:pPr>
              <w:spacing w:after="50" w:line="360" w:lineRule="auto" w:beforeLines="100"/>
              <w:ind w:left="0"/>
              <w:jc w:val="left"/>
            </w:pPr>
            <w:r>
              <w:rPr>
                <w:rFonts w:ascii="宋体" w:hAnsi="Times New Roman" w:eastAsia="宋体"/>
                <w:b w:val="false"/>
                <w:i w:val="false"/>
                <w:color w:val="000000"/>
                <w:sz w:val="22"/>
              </w:rPr>
              <w:t>说明</w:t>
            </w:r>
          </w:p>
          <w:bookmarkEnd w:id="1696"/>
        </w:tc>
        <w:tc>
          <w:tcPr>
            <w:tcW w:w="219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688c14a6cc38ca9ceebbb29309ff7515" w:id="1697"/>
          <w:p>
            <w:pPr>
              <w:spacing w:after="50" w:line="360" w:lineRule="auto" w:beforeLines="100"/>
              <w:ind w:left="0"/>
              <w:jc w:val="left"/>
            </w:pPr>
            <w:r>
              <w:rPr>
                <w:rFonts w:ascii="宋体" w:hAnsi="Times New Roman" w:eastAsia="宋体"/>
                <w:b w:val="false"/>
                <w:i w:val="false"/>
                <w:color w:val="000000"/>
                <w:sz w:val="22"/>
              </w:rPr>
              <w:t>Cmd</w:t>
            </w:r>
          </w:p>
          <w:bookmarkEnd w:id="1697"/>
        </w:tc>
      </w:tr>
      <w:tr>
        <w:trPr>
          <w:trHeight w:val="495" w:hRule="atLeast"/>
        </w:trPr>
        <w:tc>
          <w:tcPr>
            <w:tcW w:w="128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7f579f8" w:id="1698"/>
          <w:p>
            <w:pPr>
              <w:spacing w:after="50" w:line="360" w:lineRule="auto" w:beforeLines="100"/>
              <w:ind w:left="0"/>
              <w:jc w:val="left"/>
            </w:pPr>
            <w:r>
              <w:rPr>
                <w:rFonts w:ascii="宋体" w:hAnsi="Times New Roman" w:eastAsia="宋体"/>
                <w:b w:val="false"/>
                <w:i w:val="false"/>
                <w:color w:val="000000"/>
                <w:sz w:val="22"/>
              </w:rPr>
              <w:t>1</w:t>
            </w:r>
          </w:p>
          <w:bookmarkEnd w:id="1698"/>
        </w:tc>
        <w:tc>
          <w:tcPr>
            <w:tcW w:w="546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a91d3ab3d8862736d72af14649a649fd" w:id="1699"/>
          <w:p>
            <w:pPr>
              <w:spacing w:after="50" w:line="360" w:lineRule="auto" w:beforeLines="100"/>
              <w:ind w:left="0"/>
              <w:jc w:val="left"/>
            </w:pPr>
            <w:r>
              <w:rPr>
                <w:rFonts w:ascii="宋体" w:hAnsi="Times New Roman" w:eastAsia="宋体"/>
                <w:b w:val="false"/>
                <w:i w:val="false"/>
                <w:color w:val="000000"/>
                <w:sz w:val="22"/>
              </w:rPr>
              <w:t>PROTOCOL_PROP_TYPE_UINT8</w:t>
            </w:r>
          </w:p>
          <w:bookmarkEnd w:id="1699"/>
        </w:tc>
        <w:tc>
          <w:tcPr>
            <w:tcW w:w="469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24e5a3f6530c6b5892dce339dee54a66" w:id="1700"/>
          <w:p>
            <w:pPr>
              <w:spacing w:after="50" w:line="360" w:lineRule="auto" w:beforeLines="100"/>
              <w:ind w:left="0"/>
              <w:jc w:val="left"/>
            </w:pPr>
            <w:r>
              <w:rPr>
                <w:rFonts w:ascii="宋体" w:hAnsi="Times New Roman" w:eastAsia="宋体"/>
                <w:b w:val="false"/>
                <w:i w:val="false"/>
                <w:color w:val="000000"/>
                <w:sz w:val="22"/>
              </w:rPr>
              <w:t>0x00-进入低功耗，支持io唤醒或者串口唤醒，模组根据自身逻辑，进入低功耗的时间最长不超过5S</w:t>
            </w:r>
          </w:p>
          <w:bookmarkEnd w:id="1700"/>
        </w:tc>
        <w:tc>
          <w:tcPr>
            <w:tcW w:w="219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43828930e6234c6086aa4abc0221ec0e" w:id="1701"/>
          <w:p>
            <w:pPr>
              <w:spacing w:after="50" w:line="360" w:lineRule="auto" w:beforeLines="100"/>
              <w:ind w:left="0"/>
              <w:jc w:val="left"/>
            </w:pPr>
            <w:r>
              <w:rPr>
                <w:rFonts w:ascii="宋体" w:hAnsi="Times New Roman" w:eastAsia="宋体"/>
                <w:b w:val="false"/>
                <w:i w:val="false"/>
                <w:color w:val="000000"/>
                <w:sz w:val="22"/>
              </w:rPr>
              <w:t>SetMod</w:t>
            </w:r>
          </w:p>
          <w:bookmarkEnd w:id="1701"/>
        </w:tc>
      </w:tr>
      <w:tr>
        <w:trPr>
          <w:trHeight w:val="495" w:hRule="atLeast"/>
        </w:trPr>
        <w:tc>
          <w:tcPr>
            <w:tcW w:w="128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9213ee3036aea05c7f0b5c0bf6ea335a" w:id="1702"/>
          <w:p>
            <w:pPr>
              <w:spacing w:after="50" w:line="360" w:lineRule="auto" w:beforeLines="100"/>
              <w:ind w:left="0"/>
              <w:jc w:val="left"/>
            </w:pPr>
            <w:r>
              <w:rPr>
                <w:rFonts w:ascii="宋体" w:hAnsi="Times New Roman" w:eastAsia="宋体"/>
                <w:b w:val="false"/>
                <w:i w:val="false"/>
                <w:color w:val="000000"/>
                <w:sz w:val="22"/>
              </w:rPr>
              <w:t>2</w:t>
            </w:r>
          </w:p>
          <w:bookmarkEnd w:id="1702"/>
        </w:tc>
        <w:tc>
          <w:tcPr>
            <w:tcW w:w="546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97ab08842be5da4b72f279afec5e718f" w:id="1703"/>
          <w:p>
            <w:pPr>
              <w:spacing w:after="50" w:line="360" w:lineRule="auto" w:beforeLines="100"/>
              <w:ind w:left="0"/>
              <w:jc w:val="left"/>
            </w:pPr>
            <w:r>
              <w:rPr>
                <w:rFonts w:ascii="宋体" w:hAnsi="Times New Roman" w:eastAsia="宋体"/>
                <w:b w:val="false"/>
                <w:i w:val="false"/>
                <w:color w:val="000000"/>
                <w:sz w:val="22"/>
              </w:rPr>
              <w:t>PROTOCOL_PROP_TYPE_UINT8</w:t>
            </w:r>
          </w:p>
          <w:bookmarkEnd w:id="1703"/>
        </w:tc>
        <w:tc>
          <w:tcPr>
            <w:tcW w:w="469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bc3746ce49662527ccb0d784532b884c" w:id="1704"/>
          <w:p>
            <w:pPr>
              <w:spacing w:after="50" w:line="360" w:lineRule="auto" w:beforeLines="100"/>
              <w:ind w:left="0"/>
              <w:jc w:val="left"/>
            </w:pPr>
            <w:r>
              <w:rPr>
                <w:rFonts w:ascii="宋体" w:hAnsi="Times New Roman" w:eastAsia="宋体"/>
                <w:b w:val="false"/>
                <w:i w:val="false"/>
                <w:color w:val="000000"/>
                <w:sz w:val="22"/>
              </w:rPr>
              <w:t>用于转发底控发送的语音序号id</w:t>
            </w:r>
          </w:p>
          <w:bookmarkEnd w:id="1704"/>
        </w:tc>
        <w:tc>
          <w:tcPr>
            <w:tcW w:w="219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8b803045febe29b34f32df88e8b9c6e0" w:id="1705"/>
          <w:p>
            <w:pPr>
              <w:spacing w:after="50" w:line="360" w:lineRule="auto" w:beforeLines="100"/>
              <w:ind w:left="0"/>
              <w:jc w:val="left"/>
            </w:pPr>
            <w:r>
              <w:rPr>
                <w:rFonts w:ascii="宋体" w:hAnsi="Times New Roman" w:eastAsia="宋体"/>
                <w:b w:val="false"/>
                <w:i w:val="false"/>
                <w:color w:val="000000"/>
                <w:sz w:val="22"/>
              </w:rPr>
              <w:t>SetMod</w:t>
            </w:r>
          </w:p>
          <w:bookmarkEnd w:id="1705"/>
        </w:tc>
      </w:tr>
      <w:tr>
        <w:trPr>
          <w:trHeight w:val="495" w:hRule="atLeast"/>
        </w:trPr>
        <w:tc>
          <w:tcPr>
            <w:tcW w:w="1282"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51d6cd746c79a513e0ce3a75ec25e3f9_p_0" w:id="1706"/>
          <w:p>
            <w:pPr>
              <w:spacing w:after="50" w:line="360" w:lineRule="auto" w:beforeLines="100"/>
              <w:ind w:left="0"/>
              <w:jc w:val="left"/>
            </w:pPr>
            <w:r>
              <w:rPr>
                <w:rFonts w:ascii="宋体" w:hAnsi="Times New Roman" w:eastAsia="宋体"/>
                <w:b w:val="false"/>
                <w:i w:val="false"/>
                <w:color w:val="000000"/>
                <w:sz w:val="22"/>
              </w:rPr>
              <w:t>3</w:t>
            </w:r>
          </w:p>
          <w:bookmarkEnd w:id="1706"/>
        </w:tc>
        <w:tc>
          <w:tcPr>
            <w:tcW w:w="5462"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882e3cbc" w:id="1707"/>
          <w:p>
            <w:pPr>
              <w:spacing w:after="50" w:line="360" w:lineRule="auto" w:beforeLines="100"/>
              <w:ind w:left="0"/>
              <w:jc w:val="left"/>
            </w:pPr>
            <w:r>
              <w:rPr>
                <w:rFonts w:ascii="宋体" w:hAnsi="Times New Roman" w:eastAsia="宋体"/>
                <w:b w:val="false"/>
                <w:i w:val="false"/>
                <w:color w:val="000000"/>
                <w:sz w:val="22"/>
              </w:rPr>
              <w:t>PROTOCOL_PROP_TYPE_UINT32</w:t>
            </w:r>
          </w:p>
          <w:bookmarkEnd w:id="1707"/>
        </w:tc>
        <w:tc>
          <w:tcPr>
            <w:tcW w:w="4691"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b3efeb80" w:id="1708"/>
          <w:p>
            <w:pPr>
              <w:spacing w:after="50" w:line="360" w:lineRule="auto" w:beforeLines="100"/>
              <w:ind w:left="0"/>
              <w:jc w:val="left"/>
            </w:pPr>
            <w:r>
              <w:rPr>
                <w:rFonts w:ascii="宋体" w:hAnsi="Times New Roman" w:eastAsia="宋体"/>
                <w:b w:val="false"/>
                <w:i w:val="false"/>
                <w:color w:val="000000"/>
                <w:sz w:val="22"/>
              </w:rPr>
              <w:t>用于发送底控收到的一次性密码</w:t>
            </w:r>
          </w:p>
          <w:bookmarkEnd w:id="1708"/>
        </w:tc>
        <w:tc>
          <w:tcPr>
            <w:tcW w:w="2199"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e13d2661" w:id="1709"/>
          <w:p>
            <w:pPr>
              <w:spacing w:after="50" w:line="360" w:lineRule="auto" w:beforeLines="100"/>
              <w:ind w:left="0"/>
              <w:jc w:val="left"/>
            </w:pPr>
            <w:r>
              <w:rPr>
                <w:rFonts w:ascii="宋体" w:hAnsi="Times New Roman" w:eastAsia="宋体"/>
                <w:b w:val="false"/>
                <w:i w:val="false"/>
                <w:color w:val="000000"/>
                <w:sz w:val="22"/>
              </w:rPr>
              <w:t>SetMod</w:t>
            </w:r>
          </w:p>
          <w:bookmarkEnd w:id="1709"/>
        </w:tc>
      </w:tr>
      <w:tr>
        <w:trPr>
          <w:trHeight w:val="495" w:hRule="atLeast"/>
        </w:trPr>
        <w:tc>
          <w:tcPr>
            <w:tcW w:w="128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3315739" w:id="1710"/>
          <w:p>
            <w:pPr>
              <w:spacing w:after="50" w:line="360" w:lineRule="auto" w:beforeLines="100"/>
              <w:ind w:left="0"/>
              <w:jc w:val="left"/>
            </w:pPr>
            <w:r>
              <w:rPr>
                <w:rFonts w:ascii="宋体" w:hAnsi="Times New Roman" w:eastAsia="宋体"/>
                <w:b w:val="false"/>
                <w:i w:val="false"/>
                <w:color w:val="000000"/>
                <w:sz w:val="22"/>
              </w:rPr>
              <w:t>4</w:t>
            </w:r>
          </w:p>
          <w:bookmarkEnd w:id="1710"/>
        </w:tc>
        <w:tc>
          <w:tcPr>
            <w:tcW w:w="546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5bdfa4f" w:id="1711"/>
          <w:p>
            <w:pPr>
              <w:spacing w:after="50" w:line="360" w:lineRule="auto" w:beforeLines="100"/>
              <w:ind w:left="0"/>
              <w:jc w:val="left"/>
            </w:pPr>
            <w:r>
              <w:rPr>
                <w:rFonts w:ascii="宋体" w:hAnsi="Times New Roman" w:eastAsia="宋体"/>
                <w:b w:val="false"/>
                <w:i w:val="false"/>
                <w:color w:val="000000"/>
                <w:sz w:val="22"/>
              </w:rPr>
              <w:t>PROTOCOL_PROP_TYPE_UINT8</w:t>
            </w:r>
          </w:p>
          <w:bookmarkEnd w:id="1711"/>
        </w:tc>
        <w:tc>
          <w:tcPr>
            <w:tcW w:w="469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b96693e" w:id="1712"/>
          <w:p>
            <w:pPr>
              <w:spacing w:after="50" w:line="360" w:lineRule="auto" w:beforeLines="100"/>
              <w:ind w:left="0"/>
              <w:jc w:val="left"/>
            </w:pPr>
            <w:r>
              <w:rPr>
                <w:rFonts w:ascii="宋体" w:hAnsi="Times New Roman" w:eastAsia="宋体"/>
                <w:b w:val="false"/>
                <w:i w:val="false"/>
                <w:color w:val="000000"/>
                <w:sz w:val="22"/>
              </w:rPr>
              <w:t>0x00-关闭蓝牙广播且进入较低功耗运行</w:t>
            </w:r>
            <w:r>
              <w:rPr>
                <w:rFonts w:ascii="宋体" w:hAnsi="Times New Roman" w:eastAsia="宋体"/>
                <w:b w:val="false"/>
                <w:i w:val="false"/>
                <w:color w:val="000000"/>
                <w:sz w:val="22"/>
              </w:rPr>
              <w:t>0x01-打开蓝牙（恢复正常）</w:t>
            </w:r>
          </w:p>
          <w:bookmarkEnd w:id="1712"/>
        </w:tc>
        <w:tc>
          <w:tcPr>
            <w:tcW w:w="219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dc98c79" w:id="1713"/>
          <w:p>
            <w:pPr>
              <w:spacing w:after="50" w:line="360" w:lineRule="auto" w:beforeLines="100"/>
              <w:ind w:left="0"/>
              <w:jc w:val="left"/>
            </w:pPr>
            <w:r>
              <w:rPr>
                <w:rFonts w:ascii="宋体" w:hAnsi="Times New Roman" w:eastAsia="宋体"/>
                <w:b w:val="false"/>
                <w:i w:val="false"/>
                <w:color w:val="000000"/>
                <w:sz w:val="22"/>
              </w:rPr>
              <w:t>SetMod</w:t>
            </w:r>
          </w:p>
          <w:bookmarkEnd w:id="1713"/>
        </w:tc>
      </w:tr>
    </w:tbl>
    <w:bookmarkEnd w:id="1693"/>
    <w:bookmarkStart w:name="3b78d6429ecdeb321e10dd2420c56a56" w:id="1714"/>
    <w:bookmarkEnd w:id="1714"/>
    <w:sectPr>
      <w:pgSz w:w="11907" w:h="16839" w:code="9"/>
      <w:pgMar w:top="1440" w:right="1440" w:bottom="1440" w:left="1440"/>
    </w:sectPr>
  </w:body>
</w:document>
</file>

<file path=word/numbering.xml><?xml version="1.0" encoding="utf-8"?>
<w:numbering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multilevel"/>
    <w:lvl w:ilvl="0">
      <w:start w:val="1"/>
      <w:numFmt w:val="decimal"/>
      <w:lvlText w:val="%1."/>
      <w:lvlJc w:val="left"/>
      <w:pPr>
        <w:ind w:left="960" w:hanging="360"/>
      </w:pPr>
    </w:lvl>
  </w:abstractNum>
  <w:abstractNum w:abstractNumId="2">
    <w:multiLevelType w:val="multilevel"/>
    <w:lvl w:ilvl="0">
      <w:start w:val="1"/>
      <w:numFmt w:val="decimal"/>
      <w:lvlText w:val="%1."/>
      <w:lvlJc w:val="left"/>
      <w:pPr>
        <w:ind w:left="960" w:hanging="360"/>
      </w:pPr>
    </w:lvl>
  </w:abstractNum>
  <w:abstractNum w:abstractNumId="3">
    <w:multiLevelType w:val="multilevel"/>
    <w:lvl w:ilvl="0">
      <w:start w:val="1"/>
      <w:numFmt w:val="decimal"/>
      <w:lvlText w:val="%1."/>
      <w:lvlJc w:val="left"/>
      <w:pPr>
        <w:ind w:left="960" w:hanging="360"/>
      </w:pPr>
    </w:lvl>
  </w:abstractNum>
  <w:abstractNum w:abstractNumId="4">
    <w:multiLevelType w:val="multilevel"/>
    <w:lvl w:ilvl="0">
      <w:start w:val="1"/>
      <w:numFmt w:val="decimal"/>
      <w:lvlText w:val="%1."/>
      <w:lvlJc w:val="left"/>
      <w:pPr>
        <w:ind w:left="960" w:hanging="360"/>
      </w:pPr>
    </w:lvl>
  </w:abstractNum>
  <w:abstractNum w:abstractNumId="5">
    <w:multiLevelType w:val="multilevel"/>
    <w:lvl w:ilvl="0">
      <w:start w:val="1"/>
      <w:numFmt w:val="decimal"/>
      <w:lvlText w:val="%1."/>
      <w:lvlJc w:val="left"/>
      <w:pPr>
        <w:ind w:left="960" w:hanging="360"/>
      </w:pPr>
    </w:lvl>
  </w:abstractNum>
  <w:abstractNum w:abstractNumId="6">
    <w:multiLevelType w:val="multilevel"/>
    <w:lvl w:ilvl="0">
      <w:start w:val="1"/>
      <w:numFmt w:val="decimal"/>
      <w:lvlText w:val="%1."/>
      <w:lvlJc w:val="left"/>
      <w:pPr>
        <w:ind w:left="960" w:hanging="360"/>
      </w:pPr>
    </w:lvl>
  </w:abstractNum>
  <w:abstractNum w:abstractNumId="7">
    <w:multiLevelType w:val="multilevel"/>
    <w:lvl w:ilvl="0">
      <w:start w:val="1"/>
      <w:numFmt w:val="decimal"/>
      <w:lvlText w:val="%1."/>
      <w:lvlJc w:val="left"/>
      <w:pPr>
        <w:ind w:left="960" w:hanging="360"/>
      </w:pPr>
    </w:lvl>
  </w:abstractNum>
  <w:abstractNum w:abstractNumId="8">
    <w:multiLevelType w:val="multilevel"/>
    <w:lvl w:ilvl="0">
      <w:start w:val="1"/>
      <w:numFmt w:val="decimal"/>
      <w:lvlText w:val="%1."/>
      <w:lvlJc w:val="left"/>
      <w:pPr>
        <w:ind w:left="960" w:hanging="360"/>
      </w:pPr>
    </w:lvl>
  </w:abstractNum>
  <w:abstractNum w:abstractNumId="9">
    <w:multiLevelType w:val="multilevel"/>
    <w:lvl w:ilvl="0">
      <w:start w:val="1"/>
      <w:numFmt w:val="decimal"/>
      <w:lvlText w:val="%1."/>
      <w:lvlJc w:val="left"/>
      <w:pPr>
        <w:ind w:left="960" w:hanging="360"/>
      </w:pPr>
    </w:lvl>
  </w:abstractNum>
  <w:abstractNum w:abstractNumId="10">
    <w:multiLevelType w:val="multilevel"/>
    <w:lvl w:ilvl="0">
      <w:start w:val="1"/>
      <w:numFmt w:val="decimal"/>
      <w:lvlText w:val="%1."/>
      <w:lvlJc w:val="left"/>
      <w:pPr>
        <w:ind w:left="960" w:hanging="360"/>
      </w:pPr>
    </w:lvl>
  </w:abstractNum>
  <w:abstractNum w:abstractNumId="11">
    <w:multiLevelType w:val="multilevel"/>
    <w:lvl w:ilvl="0">
      <w:start w:val="1"/>
      <w:numFmt w:val="bullet"/>
      <w:lvlText w:val=""/>
      <w:lvlJc w:val="left"/>
      <w:pPr>
        <w:ind w:left="960" w:hanging="360"/>
      </w:pPr>
      <w:rPr>
        <w:rFonts w:hint="default" w:ascii="Symbol" w:hAnsi="Symbol"/>
      </w:rPr>
    </w:lvl>
  </w:abstractNum>
  <w:abstractNum w:abstractNumId="12">
    <w:multiLevelType w:val="multilevel"/>
    <w:lvl w:ilvl="0">
      <w:start w:val="1"/>
      <w:numFmt w:val="bullet"/>
      <w:lvlText w:val=""/>
      <w:lvlJc w:val="left"/>
      <w:pPr>
        <w:ind w:left="960" w:hanging="360"/>
      </w:pPr>
      <w:rPr>
        <w:rFonts w:hint="default" w:ascii="Symbol" w:hAnsi="Symbol"/>
      </w:rPr>
    </w:lvl>
  </w:abstractNum>
  <w:abstractNum w:abstractNumId="13">
    <w:multiLevelType w:val="multilevel"/>
    <w:lvl w:ilvl="0">
      <w:start w:val="1"/>
      <w:numFmt w:val="bullet"/>
      <w:lvlText w:val=""/>
      <w:lvlJc w:val="left"/>
      <w:pPr>
        <w:ind w:left="960" w:hanging="360"/>
      </w:pPr>
      <w:rPr>
        <w:rFonts w:hint="default" w:ascii="Symbol" w:hAnsi="Symbol"/>
      </w:rPr>
    </w:lvl>
  </w:abstractNum>
  <w:abstractNum w:abstractNumId="14">
    <w:multiLevelType w:val="multilevel"/>
    <w:lvl w:ilvl="0">
      <w:start w:val="1"/>
      <w:numFmt w:val="bullet"/>
      <w:lvlText w:val=""/>
      <w:lvlJc w:val="left"/>
      <w:pPr>
        <w:ind w:left="960" w:hanging="360"/>
      </w:pPr>
      <w:rPr>
        <w:rFonts w:hint="default" w:ascii="Symbol" w:hAnsi="Symbol"/>
      </w:rPr>
    </w:lvl>
  </w:abstractNum>
  <w:abstractNum w:abstractNumId="15">
    <w:multiLevelType w:val="multilevel"/>
    <w:lvl w:ilvl="0">
      <w:start w:val="1"/>
      <w:numFmt w:val="decimal"/>
      <w:lvlText w:val="%1."/>
      <w:lvlJc w:val="left"/>
      <w:pPr>
        <w:ind w:left="9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宋体" w:eastAsia="宋体"/>
      <w:b/>
      <w:bCs/>
      <w:color w:val="000000"/>
      <w:sz w:val="42"/>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宋体" w:eastAsia="宋体"/>
      <w:b/>
      <w:bCs/>
      <w:color w:val="000000"/>
      <w:sz w:val="38"/>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宋体" w:eastAsia="宋体"/>
      <w:b/>
      <w:bCs/>
      <w:color w:val="000000"/>
      <w:sz w:val="34"/>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宋体" w:eastAsia="宋体"/>
      <w:b/>
      <w:bCs/>
      <w:color w:val="000000"/>
      <w:sz w:val="30"/>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Heading5">
    <w:name w:val="heading 5"/>
    <w:basedOn w:val="Normal"/>
    <w:next w:val="Normal"/>
    <w:link w:val="Heading5Char"/>
    <w:uiPriority w:val="9"/>
    <w:unhideWhenUsed/>
    <w:qFormat/>
    <w:rsid w:val="00841CD9"/>
    <w:pPr>
      <w:keepNext/>
      <w:keepLines/>
      <w:spacing w:before="200"/>
      <w:outlineLvl w:val="4"/>
    </w:pPr>
    <w:rPr>
      <w:rFonts w:ascii="宋体" w:eastAsia="宋体"/>
      <w:b/>
      <w:bCs/>
      <w:color w:val="000000"/>
      <w:sz w:val="28"/>
    </w:rPr>
  </w:style>
  <w:style w:type="paragraph" w:styleId="ne-codeblock"/>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document_image_rId10.png" Type="http://schemas.openxmlformats.org/officeDocument/2006/relationships/image"/><Relationship Id="rId11" Target="media/document_image_rId11.png" Type="http://schemas.openxmlformats.org/officeDocument/2006/relationships/image"/><Relationship Id="rId12" Target="https://xjiangiot.yuque.com/at1s1o/kn2oar/flfixa" TargetMode="External" Type="http://schemas.openxmlformats.org/officeDocument/2006/relationships/hyperlink"/><Relationship Id="rId13" Target="media/document_image_rId13.png" Type="http://schemas.openxmlformats.org/officeDocument/2006/relationships/image"/><Relationship Id="rId14" Target="https://xjiangiot.yuque.com/at1s1o/kn2oar/ozr471" TargetMode="External" Type="http://schemas.openxmlformats.org/officeDocument/2006/relationships/hyperlink"/><Relationship Id="rId15" Target="https://xjiangiot.yuque.com/at1s1o/zmbhxb/hueih1" TargetMode="External" Type="http://schemas.openxmlformats.org/officeDocument/2006/relationships/hyperlink"/><Relationship Id="rId16" Target="https://xjiangiot.yuque.com/at1s1o/kn2oar/hcg9m8" TargetMode="External" Type="http://schemas.openxmlformats.org/officeDocument/2006/relationships/hyperlink"/><Relationship Id="rId17" Target="https://xjiangiot.yuque.com/at1s1o/kn2oar/hcg9m8" TargetMode="External" Type="http://schemas.openxmlformats.org/officeDocument/2006/relationships/hyperlink"/><Relationship Id="rId18" Target="https://xjiangiot.yuque.com/at1s1o/kn2oar/hcg9m8" TargetMode="External" Type="http://schemas.openxmlformats.org/officeDocument/2006/relationships/hyperlink"/><Relationship Id="rId19" Target="https://xjiangiot.yuque.com/at1s1o/zmbhxb/qkewvr" TargetMode="External" Type="http://schemas.openxmlformats.org/officeDocument/2006/relationships/hyperlink"/><Relationship Id="rId2" Target="settings.xml" Type="http://schemas.openxmlformats.org/officeDocument/2006/relationships/settings"/><Relationship Id="rId20" Target="https://xjiangiot.yuque.com/at1s1o/kn2oar/hcg9m8#lUZnE" TargetMode="External" Type="http://schemas.openxmlformats.org/officeDocument/2006/relationships/hyperlink"/><Relationship Id="rId3" Target="numbering.xml" Type="http://schemas.openxmlformats.org/officeDocument/2006/relationships/numbering"/><Relationship Id="rId4" Target="media/document_image_rId4.png" Type="http://schemas.openxmlformats.org/officeDocument/2006/relationships/image"/><Relationship Id="rId5" Target="media/document_image_rId5.png" Type="http://schemas.openxmlformats.org/officeDocument/2006/relationships/image"/><Relationship Id="rId6" Target="media/document_image_rId6.png" Type="http://schemas.openxmlformats.org/officeDocument/2006/relationships/image"/><Relationship Id="rId7" Target="media/document_image_rId7.png" Type="http://schemas.openxmlformats.org/officeDocument/2006/relationships/image"/><Relationship Id="rId8" Target="media/document_image_rId8.png" Type="http://schemas.openxmlformats.org/officeDocument/2006/relationships/image"/><Relationship Id="rId9" Target="media/document_image_rId9.png" Type="http://schemas.openxmlformats.org/officeDocument/2006/relationships/image"/></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file>